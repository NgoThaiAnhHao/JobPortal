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72929"/>
    <w:p w14:paraId="799532E3"/>
    <w:p w14:paraId="10A6AA92">
      <w:pPr>
        <w:spacing w:after="320"/>
        <w:jc w:val="center"/>
      </w:pPr>
      <w:r>
        <w:rPr>
          <w:rFonts w:ascii="Aptos Display" w:hAnsi="Aptos Display" w:eastAsia="Aptos Display"/>
          <w:b/>
          <w:color w:val="17365D"/>
          <w:sz w:val="52"/>
        </w:rPr>
        <w:t>ĐẶC TẢ</w:t>
      </w:r>
      <w:r>
        <w:rPr>
          <w:rFonts w:ascii="Aptos Display" w:hAnsi="Aptos Display" w:eastAsia="Aptos Display"/>
          <w:b/>
          <w:color w:val="17365D"/>
          <w:sz w:val="52"/>
        </w:rPr>
        <w:br w:type="textWrapping"/>
      </w:r>
      <w:r>
        <w:rPr>
          <w:rFonts w:ascii="Aptos Display" w:hAnsi="Aptos Display" w:eastAsia="Aptos Display"/>
          <w:b/>
          <w:color w:val="17365D"/>
          <w:sz w:val="52"/>
        </w:rPr>
        <w:t>YÊU CẦU PHẦN MỀM</w:t>
      </w:r>
    </w:p>
    <w:p w14:paraId="67ECC075">
      <w:pPr>
        <w:spacing w:after="200"/>
        <w:jc w:val="center"/>
      </w:pPr>
      <w:r>
        <w:rPr>
          <w:rFonts w:ascii="Aptos Display" w:hAnsi="Aptos Display" w:eastAsia="Aptos Display"/>
          <w:b/>
          <w:color w:val="1F4E78"/>
          <w:sz w:val="42"/>
        </w:rPr>
        <w:t>JOB PORTAL BACKEND SYSTEM</w:t>
      </w:r>
    </w:p>
    <w:p w14:paraId="58549D5C">
      <w:pPr>
        <w:jc w:val="center"/>
      </w:pPr>
      <w:r>
        <w:rPr>
          <w:rFonts w:ascii="Aptos" w:hAnsi="Aptos" w:eastAsia="Aptos"/>
          <w:color w:val="666666"/>
          <w:sz w:val="24"/>
        </w:rPr>
        <w:t>Spring Boot  •  JWT  •  Email OTP  •  Google OAuth2  •  MySQL</w:t>
      </w:r>
    </w:p>
    <w:p w14:paraId="13859877">
      <w:pPr>
        <w:pBdr>
          <w:bottom w:val="single" w:color="1F4E78" w:sz="24" w:space="1"/>
        </w:pBdr>
        <w:jc w:val="center"/>
      </w:pPr>
    </w:p>
    <w:p w14:paraId="3FB9294B"/>
    <w:p w14:paraId="5BF570F5"/>
    <w:p w14:paraId="594DB698"/>
    <w:p w14:paraId="118248CD"/>
    <w:p w14:paraId="0EBFA7B9">
      <w:pPr>
        <w:spacing w:after="120"/>
        <w:jc w:val="center"/>
      </w:pPr>
      <w:r>
        <w:rPr>
          <w:rFonts w:ascii="Aptos" w:hAnsi="Aptos" w:eastAsia="Aptos"/>
          <w:b/>
          <w:color w:val="17365D"/>
          <w:sz w:val="24"/>
        </w:rPr>
        <w:t>Phiên bản 1.3</w:t>
      </w:r>
    </w:p>
    <w:p w14:paraId="0AD30E89">
      <w:pPr>
        <w:spacing w:after="120"/>
        <w:jc w:val="center"/>
      </w:pPr>
      <w:r>
        <w:rPr>
          <w:rFonts w:ascii="Aptos" w:hAnsi="Aptos" w:eastAsia="Aptos"/>
          <w:b w:val="0"/>
          <w:color w:val="222222"/>
          <w:sz w:val="22"/>
        </w:rPr>
        <w:t>Loại tài liệu: SRS tối giản cho dự án sinh viên</w:t>
      </w:r>
    </w:p>
    <w:p w14:paraId="5B397002">
      <w:pPr>
        <w:spacing w:after="120"/>
        <w:jc w:val="center"/>
      </w:pPr>
      <w:r>
        <w:rPr>
          <w:rFonts w:ascii="Aptos" w:hAnsi="Aptos" w:eastAsia="Aptos"/>
          <w:b w:val="0"/>
          <w:color w:val="222222"/>
          <w:sz w:val="22"/>
        </w:rPr>
        <w:t>Trạng thái: Sẵn sàng review và triển khai</w:t>
      </w:r>
    </w:p>
    <w:p w14:paraId="33BC1914">
      <w:pPr>
        <w:spacing w:after="120"/>
        <w:jc w:val="center"/>
      </w:pPr>
      <w:r>
        <w:rPr>
          <w:rFonts w:ascii="Aptos" w:hAnsi="Aptos" w:eastAsia="Aptos"/>
          <w:b w:val="0"/>
          <w:color w:val="222222"/>
          <w:sz w:val="22"/>
        </w:rPr>
        <w:t>Người tạo: Ngo Thai Anh Hao</w:t>
      </w:r>
    </w:p>
    <w:p w14:paraId="6D70B61E">
      <w:pPr>
        <w:spacing w:after="120"/>
        <w:jc w:val="center"/>
      </w:pPr>
      <w:r>
        <w:rPr>
          <w:rFonts w:ascii="Aptos" w:hAnsi="Aptos" w:eastAsia="Aptos"/>
          <w:b w:val="0"/>
          <w:color w:val="222222"/>
          <w:sz w:val="22"/>
        </w:rPr>
        <w:t>Ngày: 06 tháng 08 năm 2026</w:t>
      </w:r>
    </w:p>
    <w:p w14:paraId="4AA61F56">
      <w:r>
        <w:br w:type="page"/>
      </w:r>
    </w:p>
    <w:p w14:paraId="578EFDE4">
      <w:pPr>
        <w:pStyle w:val="36"/>
        <w:spacing w:after="240"/>
        <w:jc w:val="center"/>
      </w:pPr>
      <w:r>
        <w:t>MỤC LỤC</w:t>
      </w:r>
    </w:p>
    <w:p w14:paraId="7C61DD81">
      <w:pPr>
        <w:tabs>
          <w:tab w:val="right" w:leader="dot" w:pos="9524"/>
        </w:tabs>
        <w:spacing w:before="0" w:after="50" w:line="240" w:lineRule="auto"/>
        <w:ind w:left="0"/>
      </w:pPr>
      <w:r>
        <w:fldChar w:fldCharType="begin"/>
      </w:r>
      <w:r>
        <w:instrText xml:space="preserve"> HYPERLINK \l "bm_2834cfca8cdbfa53279ebf64" \h </w:instrText>
      </w:r>
      <w:r>
        <w:fldChar w:fldCharType="separate"/>
      </w:r>
      <w:r>
        <w:rPr>
          <w:b/>
          <w:color w:val="17365D"/>
          <w:sz w:val="18"/>
          <w:szCs w:val="18"/>
        </w:rPr>
        <w:t>1. GIỚI THIỆU</w:t>
      </w:r>
      <w:r>
        <w:rPr>
          <w:b/>
          <w:color w:val="17365D"/>
          <w:sz w:val="18"/>
          <w:szCs w:val="18"/>
        </w:rPr>
        <w:fldChar w:fldCharType="end"/>
      </w:r>
      <w:r>
        <w:rPr>
          <w:rFonts w:ascii="Aptos" w:hAnsi="Aptos" w:eastAsia="Aptos"/>
          <w:b/>
          <w:color w:val="17365D"/>
          <w:sz w:val="18"/>
        </w:rPr>
        <w:tab/>
      </w:r>
      <w:r>
        <w:rPr>
          <w:rFonts w:ascii="Aptos" w:hAnsi="Aptos" w:eastAsia="Aptos"/>
          <w:b/>
          <w:color w:val="17365D"/>
          <w:sz w:val="18"/>
        </w:rPr>
        <w:t>4</w:t>
      </w:r>
    </w:p>
    <w:p w14:paraId="0352FB6E">
      <w:pPr>
        <w:tabs>
          <w:tab w:val="right" w:leader="dot" w:pos="9524"/>
        </w:tabs>
        <w:spacing w:before="0" w:after="50" w:line="240" w:lineRule="auto"/>
        <w:ind w:left="312"/>
      </w:pPr>
      <w:r>
        <w:fldChar w:fldCharType="begin"/>
      </w:r>
      <w:r>
        <w:instrText xml:space="preserve"> HYPERLINK \l "bm_2b04629edbcebbbf7dad12ff" \h </w:instrText>
      </w:r>
      <w:r>
        <w:fldChar w:fldCharType="separate"/>
      </w:r>
      <w:r>
        <w:rPr>
          <w:color w:val="17365D"/>
          <w:sz w:val="18"/>
          <w:szCs w:val="18"/>
        </w:rPr>
        <w:t>1.1 Thông tin tài liệu</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4</w:t>
      </w:r>
    </w:p>
    <w:p w14:paraId="34493DE1">
      <w:pPr>
        <w:tabs>
          <w:tab w:val="right" w:leader="dot" w:pos="9524"/>
        </w:tabs>
        <w:spacing w:before="0" w:after="50" w:line="240" w:lineRule="auto"/>
        <w:ind w:left="312"/>
      </w:pPr>
      <w:r>
        <w:fldChar w:fldCharType="begin"/>
      </w:r>
      <w:r>
        <w:instrText xml:space="preserve"> HYPERLINK \l "bm_d3e25be7ad58e1bd5ee10b95" \h </w:instrText>
      </w:r>
      <w:r>
        <w:fldChar w:fldCharType="separate"/>
      </w:r>
      <w:r>
        <w:rPr>
          <w:color w:val="17365D"/>
          <w:sz w:val="18"/>
          <w:szCs w:val="18"/>
        </w:rPr>
        <w:t>1.2 Mục đích</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4</w:t>
      </w:r>
    </w:p>
    <w:p w14:paraId="670B9F0E">
      <w:pPr>
        <w:tabs>
          <w:tab w:val="right" w:leader="dot" w:pos="9524"/>
        </w:tabs>
        <w:spacing w:before="0" w:after="50" w:line="240" w:lineRule="auto"/>
        <w:ind w:left="312"/>
      </w:pPr>
      <w:r>
        <w:fldChar w:fldCharType="begin"/>
      </w:r>
      <w:r>
        <w:instrText xml:space="preserve"> HYPERLINK \l "bm_251813a97ae8d08a94836a28" \h </w:instrText>
      </w:r>
      <w:r>
        <w:fldChar w:fldCharType="separate"/>
      </w:r>
      <w:r>
        <w:rPr>
          <w:color w:val="17365D"/>
          <w:sz w:val="18"/>
          <w:szCs w:val="18"/>
        </w:rPr>
        <w:t>1.3 Phạm vi sản phẩm</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4</w:t>
      </w:r>
    </w:p>
    <w:p w14:paraId="4F3A45F6">
      <w:pPr>
        <w:tabs>
          <w:tab w:val="right" w:leader="dot" w:pos="9524"/>
        </w:tabs>
        <w:spacing w:before="0" w:after="50" w:line="240" w:lineRule="auto"/>
        <w:ind w:left="312"/>
      </w:pPr>
      <w:r>
        <w:fldChar w:fldCharType="begin"/>
      </w:r>
      <w:r>
        <w:instrText xml:space="preserve"> HYPERLINK \l "bm_beea4d5a148f9f163364cd31" \h </w:instrText>
      </w:r>
      <w:r>
        <w:fldChar w:fldCharType="separate"/>
      </w:r>
      <w:r>
        <w:rPr>
          <w:color w:val="17365D"/>
          <w:sz w:val="18"/>
          <w:szCs w:val="18"/>
        </w:rPr>
        <w:t>1.4 Thuật ngữ và định nghĩa</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4</w:t>
      </w:r>
    </w:p>
    <w:p w14:paraId="18F86310">
      <w:pPr>
        <w:tabs>
          <w:tab w:val="right" w:leader="dot" w:pos="9524"/>
        </w:tabs>
        <w:spacing w:before="0" w:after="50" w:line="240" w:lineRule="auto"/>
        <w:ind w:left="0"/>
      </w:pPr>
      <w:r>
        <w:fldChar w:fldCharType="begin"/>
      </w:r>
      <w:r>
        <w:instrText xml:space="preserve"> HYPERLINK \l "bm_452947c20a1a85d2626ead8d" \h </w:instrText>
      </w:r>
      <w:r>
        <w:fldChar w:fldCharType="separate"/>
      </w:r>
      <w:r>
        <w:rPr>
          <w:b/>
          <w:color w:val="17365D"/>
          <w:sz w:val="18"/>
          <w:szCs w:val="18"/>
        </w:rPr>
        <w:t>2. PHẠM VI SẢN PHẨM VÀ TÁC NHÂN</w:t>
      </w:r>
      <w:r>
        <w:rPr>
          <w:b/>
          <w:color w:val="17365D"/>
          <w:sz w:val="18"/>
          <w:szCs w:val="18"/>
        </w:rPr>
        <w:fldChar w:fldCharType="end"/>
      </w:r>
      <w:r>
        <w:rPr>
          <w:rFonts w:ascii="Aptos" w:hAnsi="Aptos" w:eastAsia="Aptos"/>
          <w:b/>
          <w:color w:val="17365D"/>
          <w:sz w:val="18"/>
        </w:rPr>
        <w:tab/>
      </w:r>
      <w:r>
        <w:rPr>
          <w:rFonts w:ascii="Aptos" w:hAnsi="Aptos" w:eastAsia="Aptos"/>
          <w:b/>
          <w:color w:val="17365D"/>
          <w:sz w:val="18"/>
        </w:rPr>
        <w:t>5</w:t>
      </w:r>
    </w:p>
    <w:p w14:paraId="43532C2F">
      <w:pPr>
        <w:tabs>
          <w:tab w:val="right" w:leader="dot" w:pos="9524"/>
        </w:tabs>
        <w:spacing w:before="0" w:after="50" w:line="240" w:lineRule="auto"/>
        <w:ind w:left="312"/>
      </w:pPr>
      <w:r>
        <w:fldChar w:fldCharType="begin"/>
      </w:r>
      <w:r>
        <w:instrText xml:space="preserve"> HYPERLINK \l "bm_4b948caab4464470f5044995" \h </w:instrText>
      </w:r>
      <w:r>
        <w:fldChar w:fldCharType="separate"/>
      </w:r>
      <w:r>
        <w:rPr>
          <w:color w:val="17365D"/>
          <w:sz w:val="18"/>
          <w:szCs w:val="18"/>
        </w:rPr>
        <w:t>2.1 Tác nhân</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5</w:t>
      </w:r>
    </w:p>
    <w:p w14:paraId="0D2CBBE1">
      <w:pPr>
        <w:tabs>
          <w:tab w:val="right" w:leader="dot" w:pos="9524"/>
        </w:tabs>
        <w:spacing w:before="0" w:after="50" w:line="240" w:lineRule="auto"/>
        <w:ind w:left="312"/>
      </w:pPr>
      <w:r>
        <w:fldChar w:fldCharType="begin"/>
      </w:r>
      <w:r>
        <w:instrText xml:space="preserve"> HYPERLINK \l "bm_36143cec91c7c10bb8f09bd3" \h </w:instrText>
      </w:r>
      <w:r>
        <w:fldChar w:fldCharType="separate"/>
      </w:r>
      <w:r>
        <w:rPr>
          <w:color w:val="17365D"/>
          <w:sz w:val="18"/>
          <w:szCs w:val="18"/>
        </w:rPr>
        <w:t>2.2 Ma trận quyền truy cập tổng quát</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5</w:t>
      </w:r>
    </w:p>
    <w:p w14:paraId="4F1BCC8E">
      <w:pPr>
        <w:tabs>
          <w:tab w:val="right" w:leader="dot" w:pos="9524"/>
        </w:tabs>
        <w:spacing w:before="0" w:after="50" w:line="240" w:lineRule="auto"/>
        <w:ind w:left="312"/>
      </w:pPr>
      <w:r>
        <w:fldChar w:fldCharType="begin"/>
      </w:r>
      <w:r>
        <w:instrText xml:space="preserve"> HYPERLINK \l "bm_ead43ebe5fe91f22e3c62ce7" \h </w:instrText>
      </w:r>
      <w:r>
        <w:fldChar w:fldCharType="separate"/>
      </w:r>
      <w:r>
        <w:rPr>
          <w:color w:val="17365D"/>
          <w:sz w:val="18"/>
          <w:szCs w:val="18"/>
        </w:rPr>
        <w:t>2.3 Giả định và ràng buộc</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5</w:t>
      </w:r>
    </w:p>
    <w:p w14:paraId="49FEB79F">
      <w:pPr>
        <w:tabs>
          <w:tab w:val="right" w:leader="dot" w:pos="9524"/>
        </w:tabs>
        <w:spacing w:before="0" w:after="50" w:line="240" w:lineRule="auto"/>
        <w:ind w:left="0"/>
      </w:pPr>
      <w:r>
        <w:fldChar w:fldCharType="begin"/>
      </w:r>
      <w:r>
        <w:instrText xml:space="preserve"> HYPERLINK \l "bm_559798fc63a34b761f98300c" \h </w:instrText>
      </w:r>
      <w:r>
        <w:fldChar w:fldCharType="separate"/>
      </w:r>
      <w:r>
        <w:rPr>
          <w:b/>
          <w:color w:val="17365D"/>
          <w:sz w:val="18"/>
          <w:szCs w:val="18"/>
        </w:rPr>
        <w:t>3. YÊU CẦU CHỨC NĂNG</w:t>
      </w:r>
      <w:r>
        <w:rPr>
          <w:b/>
          <w:color w:val="17365D"/>
          <w:sz w:val="18"/>
          <w:szCs w:val="18"/>
        </w:rPr>
        <w:fldChar w:fldCharType="end"/>
      </w:r>
      <w:r>
        <w:rPr>
          <w:rFonts w:ascii="Aptos" w:hAnsi="Aptos" w:eastAsia="Aptos"/>
          <w:b/>
          <w:color w:val="17365D"/>
          <w:sz w:val="18"/>
        </w:rPr>
        <w:tab/>
      </w:r>
      <w:r>
        <w:rPr>
          <w:rFonts w:ascii="Aptos" w:hAnsi="Aptos" w:eastAsia="Aptos"/>
          <w:b/>
          <w:color w:val="17365D"/>
          <w:sz w:val="18"/>
        </w:rPr>
        <w:t>6</w:t>
      </w:r>
    </w:p>
    <w:p w14:paraId="64F89567">
      <w:pPr>
        <w:tabs>
          <w:tab w:val="right" w:leader="dot" w:pos="9524"/>
        </w:tabs>
        <w:spacing w:before="0" w:after="50" w:line="240" w:lineRule="auto"/>
        <w:ind w:left="312"/>
      </w:pPr>
      <w:r>
        <w:fldChar w:fldCharType="begin"/>
      </w:r>
      <w:r>
        <w:instrText xml:space="preserve"> HYPERLINK \l "bm_f827f75cf3afc84aa343db89" \h </w:instrText>
      </w:r>
      <w:r>
        <w:fldChar w:fldCharType="separate"/>
      </w:r>
      <w:r>
        <w:rPr>
          <w:color w:val="17365D"/>
          <w:sz w:val="18"/>
          <w:szCs w:val="18"/>
        </w:rPr>
        <w:t>3.1 Xác thực và kích hoạt tài khoản</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6</w:t>
      </w:r>
    </w:p>
    <w:p w14:paraId="009A88D4">
      <w:pPr>
        <w:tabs>
          <w:tab w:val="right" w:leader="dot" w:pos="9524"/>
        </w:tabs>
        <w:spacing w:before="0" w:after="50" w:line="240" w:lineRule="auto"/>
        <w:ind w:left="312"/>
      </w:pPr>
      <w:r>
        <w:fldChar w:fldCharType="begin"/>
      </w:r>
      <w:r>
        <w:instrText xml:space="preserve"> HYPERLINK \l "bm_155fb4756ef1d1be06eb0614" \h </w:instrText>
      </w:r>
      <w:r>
        <w:fldChar w:fldCharType="separate"/>
      </w:r>
      <w:r>
        <w:rPr>
          <w:color w:val="17365D"/>
          <w:sz w:val="18"/>
          <w:szCs w:val="18"/>
        </w:rPr>
        <w:t>3.2 Tìm kiếm việc làm công khai</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7</w:t>
      </w:r>
    </w:p>
    <w:p w14:paraId="1C7C2DA2">
      <w:pPr>
        <w:tabs>
          <w:tab w:val="right" w:leader="dot" w:pos="9524"/>
        </w:tabs>
        <w:spacing w:before="0" w:after="50" w:line="240" w:lineRule="auto"/>
        <w:ind w:left="312"/>
      </w:pPr>
      <w:r>
        <w:fldChar w:fldCharType="begin"/>
      </w:r>
      <w:r>
        <w:instrText xml:space="preserve"> HYPERLINK \l "bm_985809cac35812ce55e82d62" \h </w:instrText>
      </w:r>
      <w:r>
        <w:fldChar w:fldCharType="separate"/>
      </w:r>
      <w:r>
        <w:rPr>
          <w:color w:val="17365D"/>
          <w:sz w:val="18"/>
          <w:szCs w:val="18"/>
        </w:rPr>
        <w:t>3.3 Job Seeker</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7</w:t>
      </w:r>
    </w:p>
    <w:p w14:paraId="5AD3D23E">
      <w:pPr>
        <w:tabs>
          <w:tab w:val="right" w:leader="dot" w:pos="9524"/>
        </w:tabs>
        <w:spacing w:before="0" w:after="50" w:line="240" w:lineRule="auto"/>
        <w:ind w:left="312"/>
      </w:pPr>
      <w:r>
        <w:fldChar w:fldCharType="begin"/>
      </w:r>
      <w:r>
        <w:instrText xml:space="preserve"> HYPERLINK \l "bm_f6dad2deacfa0827ce5ca49d" \h </w:instrText>
      </w:r>
      <w:r>
        <w:fldChar w:fldCharType="separate"/>
      </w:r>
      <w:r>
        <w:rPr>
          <w:color w:val="17365D"/>
          <w:sz w:val="18"/>
          <w:szCs w:val="18"/>
        </w:rPr>
        <w:t>3.4 Recruiter và Company</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7</w:t>
      </w:r>
    </w:p>
    <w:p w14:paraId="40BF3DDF">
      <w:pPr>
        <w:tabs>
          <w:tab w:val="right" w:leader="dot" w:pos="9524"/>
        </w:tabs>
        <w:spacing w:before="0" w:after="50" w:line="240" w:lineRule="auto"/>
        <w:ind w:left="312"/>
      </w:pPr>
      <w:r>
        <w:fldChar w:fldCharType="begin"/>
      </w:r>
      <w:r>
        <w:instrText xml:space="preserve"> HYPERLINK \l "bm_6ad8a7f1d3783b2dce01681f" \h </w:instrText>
      </w:r>
      <w:r>
        <w:fldChar w:fldCharType="separate"/>
      </w:r>
      <w:r>
        <w:rPr>
          <w:color w:val="17365D"/>
          <w:sz w:val="18"/>
          <w:szCs w:val="18"/>
        </w:rPr>
        <w:t>3.5 Admin</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8</w:t>
      </w:r>
    </w:p>
    <w:p w14:paraId="799CA88E">
      <w:pPr>
        <w:tabs>
          <w:tab w:val="right" w:leader="dot" w:pos="9524"/>
        </w:tabs>
        <w:spacing w:before="0" w:after="50" w:line="240" w:lineRule="auto"/>
        <w:ind w:left="312"/>
      </w:pPr>
      <w:r>
        <w:fldChar w:fldCharType="begin"/>
      </w:r>
      <w:r>
        <w:instrText xml:space="preserve"> HYPERLINK \l "bm_3190cff3de6babe6c2082437" \h </w:instrText>
      </w:r>
      <w:r>
        <w:fldChar w:fldCharType="separate"/>
      </w:r>
      <w:r>
        <w:rPr>
          <w:color w:val="17365D"/>
          <w:sz w:val="18"/>
          <w:szCs w:val="18"/>
        </w:rPr>
        <w:t>3.6 Hành vi hệ thống</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8</w:t>
      </w:r>
    </w:p>
    <w:p w14:paraId="55CDC4D9">
      <w:pPr>
        <w:tabs>
          <w:tab w:val="right" w:leader="dot" w:pos="9524"/>
        </w:tabs>
        <w:spacing w:before="0" w:after="50" w:line="240" w:lineRule="auto"/>
        <w:ind w:left="0"/>
      </w:pPr>
      <w:r>
        <w:fldChar w:fldCharType="begin"/>
      </w:r>
      <w:r>
        <w:instrText xml:space="preserve"> HYPERLINK \l "bm_872f4b42574dcea01abb9f1f" \h </w:instrText>
      </w:r>
      <w:r>
        <w:fldChar w:fldCharType="separate"/>
      </w:r>
      <w:r>
        <w:rPr>
          <w:b/>
          <w:color w:val="17365D"/>
          <w:sz w:val="18"/>
          <w:szCs w:val="18"/>
        </w:rPr>
        <w:t>4. MA TRẬN USE CASE</w:t>
      </w:r>
      <w:r>
        <w:rPr>
          <w:b/>
          <w:color w:val="17365D"/>
          <w:sz w:val="18"/>
          <w:szCs w:val="18"/>
        </w:rPr>
        <w:fldChar w:fldCharType="end"/>
      </w:r>
      <w:r>
        <w:rPr>
          <w:rFonts w:ascii="Aptos" w:hAnsi="Aptos" w:eastAsia="Aptos"/>
          <w:b/>
          <w:color w:val="17365D"/>
          <w:sz w:val="18"/>
        </w:rPr>
        <w:tab/>
      </w:r>
      <w:r>
        <w:rPr>
          <w:rFonts w:ascii="Aptos" w:hAnsi="Aptos" w:eastAsia="Aptos"/>
          <w:b/>
          <w:color w:val="17365D"/>
          <w:sz w:val="18"/>
        </w:rPr>
        <w:t>10</w:t>
      </w:r>
    </w:p>
    <w:p w14:paraId="4519865A">
      <w:pPr>
        <w:tabs>
          <w:tab w:val="right" w:leader="dot" w:pos="9524"/>
        </w:tabs>
        <w:spacing w:before="0" w:after="50" w:line="240" w:lineRule="auto"/>
        <w:ind w:left="0"/>
      </w:pPr>
      <w:r>
        <w:fldChar w:fldCharType="begin"/>
      </w:r>
      <w:r>
        <w:instrText xml:space="preserve"> HYPERLINK \l "bm_25e03fa4bffa785bd21ae88e" \h </w:instrText>
      </w:r>
      <w:r>
        <w:fldChar w:fldCharType="separate"/>
      </w:r>
      <w:r>
        <w:rPr>
          <w:b/>
          <w:color w:val="17365D"/>
          <w:sz w:val="18"/>
          <w:szCs w:val="18"/>
        </w:rPr>
        <w:t>5. ĐẶC TẢ USE CASE</w:t>
      </w:r>
      <w:r>
        <w:rPr>
          <w:b/>
          <w:color w:val="17365D"/>
          <w:sz w:val="18"/>
          <w:szCs w:val="18"/>
        </w:rPr>
        <w:fldChar w:fldCharType="end"/>
      </w:r>
      <w:r>
        <w:rPr>
          <w:rFonts w:ascii="Aptos" w:hAnsi="Aptos" w:eastAsia="Aptos"/>
          <w:b/>
          <w:color w:val="17365D"/>
          <w:sz w:val="18"/>
        </w:rPr>
        <w:tab/>
      </w:r>
      <w:r>
        <w:rPr>
          <w:rFonts w:ascii="Aptos" w:hAnsi="Aptos" w:eastAsia="Aptos"/>
          <w:b/>
          <w:color w:val="17365D"/>
          <w:sz w:val="18"/>
        </w:rPr>
        <w:t>14</w:t>
      </w:r>
    </w:p>
    <w:p w14:paraId="1433972E">
      <w:pPr>
        <w:tabs>
          <w:tab w:val="right" w:leader="dot" w:pos="9524"/>
        </w:tabs>
        <w:spacing w:before="0" w:after="50" w:line="240" w:lineRule="auto"/>
        <w:ind w:left="312"/>
      </w:pPr>
      <w:r>
        <w:fldChar w:fldCharType="begin"/>
      </w:r>
      <w:r>
        <w:instrText xml:space="preserve"> HYPERLINK \l "bm_2d5e7c2bfbb7584064e83938" \h </w:instrText>
      </w:r>
      <w:r>
        <w:fldChar w:fldCharType="separate"/>
      </w:r>
      <w:r>
        <w:rPr>
          <w:color w:val="17365D"/>
          <w:sz w:val="18"/>
          <w:szCs w:val="18"/>
        </w:rPr>
        <w:t>UC-01 - Đăng ký tài khoản</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14</w:t>
      </w:r>
    </w:p>
    <w:p w14:paraId="23C96BDE">
      <w:pPr>
        <w:tabs>
          <w:tab w:val="right" w:leader="dot" w:pos="9524"/>
        </w:tabs>
        <w:spacing w:before="0" w:after="50" w:line="240" w:lineRule="auto"/>
        <w:ind w:left="312"/>
      </w:pPr>
      <w:r>
        <w:fldChar w:fldCharType="begin"/>
      </w:r>
      <w:r>
        <w:instrText xml:space="preserve"> HYPERLINK \l "bm_4e9c56ceab8b9ac20b3c595e" \h </w:instrText>
      </w:r>
      <w:r>
        <w:fldChar w:fldCharType="separate"/>
      </w:r>
      <w:r>
        <w:rPr>
          <w:color w:val="17365D"/>
          <w:sz w:val="18"/>
          <w:szCs w:val="18"/>
        </w:rPr>
        <w:t>UC-02 - Xác thực OTP đăng ký</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14</w:t>
      </w:r>
    </w:p>
    <w:p w14:paraId="340D9ABD">
      <w:pPr>
        <w:tabs>
          <w:tab w:val="right" w:leader="dot" w:pos="9524"/>
        </w:tabs>
        <w:spacing w:before="0" w:after="50" w:line="240" w:lineRule="auto"/>
        <w:ind w:left="312"/>
      </w:pPr>
      <w:r>
        <w:fldChar w:fldCharType="begin"/>
      </w:r>
      <w:r>
        <w:instrText xml:space="preserve"> HYPERLINK \l "bm_d899f700f692a28934f2b49c" \h </w:instrText>
      </w:r>
      <w:r>
        <w:fldChar w:fldCharType="separate"/>
      </w:r>
      <w:r>
        <w:rPr>
          <w:color w:val="17365D"/>
          <w:sz w:val="18"/>
          <w:szCs w:val="18"/>
        </w:rPr>
        <w:t>UC-03 - Gửi lại OTP đăng ký</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15</w:t>
      </w:r>
    </w:p>
    <w:p w14:paraId="6160EAB4">
      <w:pPr>
        <w:tabs>
          <w:tab w:val="right" w:leader="dot" w:pos="9524"/>
        </w:tabs>
        <w:spacing w:before="0" w:after="50" w:line="240" w:lineRule="auto"/>
        <w:ind w:left="312"/>
      </w:pPr>
      <w:r>
        <w:fldChar w:fldCharType="begin"/>
      </w:r>
      <w:r>
        <w:instrText xml:space="preserve"> HYPERLINK \l "bm_a45737de65167c095aa7c30b" \h </w:instrText>
      </w:r>
      <w:r>
        <w:fldChar w:fldCharType="separate"/>
      </w:r>
      <w:r>
        <w:rPr>
          <w:color w:val="17365D"/>
          <w:sz w:val="18"/>
          <w:szCs w:val="18"/>
        </w:rPr>
        <w:t>UC-04 - Đăng nhập bằng Email và Password</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15</w:t>
      </w:r>
    </w:p>
    <w:p w14:paraId="45FEBD95">
      <w:pPr>
        <w:tabs>
          <w:tab w:val="right" w:leader="dot" w:pos="9524"/>
        </w:tabs>
        <w:spacing w:before="0" w:after="50" w:line="240" w:lineRule="auto"/>
        <w:ind w:left="312"/>
      </w:pPr>
      <w:r>
        <w:fldChar w:fldCharType="begin"/>
      </w:r>
      <w:r>
        <w:instrText xml:space="preserve"> HYPERLINK \l "bm_81a17cc15a4dbe772e6a6952" \h </w:instrText>
      </w:r>
      <w:r>
        <w:fldChar w:fldCharType="separate"/>
      </w:r>
      <w:r>
        <w:rPr>
          <w:color w:val="17365D"/>
          <w:sz w:val="18"/>
          <w:szCs w:val="18"/>
        </w:rPr>
        <w:t>UC-05 - Xác thực bằng Google OAuth2</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16</w:t>
      </w:r>
    </w:p>
    <w:p w14:paraId="5F8F60DA">
      <w:pPr>
        <w:tabs>
          <w:tab w:val="right" w:leader="dot" w:pos="9524"/>
        </w:tabs>
        <w:spacing w:before="0" w:after="50" w:line="240" w:lineRule="auto"/>
        <w:ind w:left="312"/>
      </w:pPr>
      <w:r>
        <w:fldChar w:fldCharType="begin"/>
      </w:r>
      <w:r>
        <w:instrText xml:space="preserve"> HYPERLINK \l "bm_fdb9dd57ca22b3b1f9b6c84e" \h </w:instrText>
      </w:r>
      <w:r>
        <w:fldChar w:fldCharType="separate"/>
      </w:r>
      <w:r>
        <w:rPr>
          <w:color w:val="17365D"/>
          <w:sz w:val="18"/>
          <w:szCs w:val="18"/>
        </w:rPr>
        <w:t>UC-06 - Làm mới Access Token</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16</w:t>
      </w:r>
    </w:p>
    <w:p w14:paraId="7B112B1E">
      <w:r>
        <w:br w:type="page"/>
      </w:r>
    </w:p>
    <w:p w14:paraId="4DAEBF6F">
      <w:pPr>
        <w:pStyle w:val="36"/>
        <w:spacing w:after="240"/>
        <w:jc w:val="center"/>
      </w:pPr>
      <w:r>
        <w:t>MỤC LỤC (TIẾP THEO)</w:t>
      </w:r>
    </w:p>
    <w:p w14:paraId="7E2B4E6A">
      <w:pPr>
        <w:tabs>
          <w:tab w:val="right" w:leader="dot" w:pos="9524"/>
        </w:tabs>
        <w:spacing w:before="0" w:after="50" w:line="240" w:lineRule="auto"/>
        <w:ind w:left="312"/>
      </w:pPr>
      <w:r>
        <w:fldChar w:fldCharType="begin"/>
      </w:r>
      <w:r>
        <w:instrText xml:space="preserve"> HYPERLINK \l "bm_733e59ae59b00bc9be549c6b" \h </w:instrText>
      </w:r>
      <w:r>
        <w:fldChar w:fldCharType="separate"/>
      </w:r>
      <w:r>
        <w:rPr>
          <w:color w:val="17365D"/>
          <w:sz w:val="18"/>
          <w:szCs w:val="18"/>
        </w:rPr>
        <w:t>UC-07 - Logout bằng Refresh Token</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17</w:t>
      </w:r>
    </w:p>
    <w:p w14:paraId="4B7A1D6A">
      <w:pPr>
        <w:tabs>
          <w:tab w:val="right" w:leader="dot" w:pos="9524"/>
        </w:tabs>
        <w:spacing w:before="0" w:after="50" w:line="240" w:lineRule="auto"/>
        <w:ind w:left="312"/>
      </w:pPr>
      <w:r>
        <w:fldChar w:fldCharType="begin"/>
      </w:r>
      <w:r>
        <w:instrText xml:space="preserve"> HYPERLINK \l "bm_0fd25d20df677a1b90396022" \h </w:instrText>
      </w:r>
      <w:r>
        <w:fldChar w:fldCharType="separate"/>
      </w:r>
      <w:r>
        <w:rPr>
          <w:color w:val="17365D"/>
          <w:sz w:val="18"/>
          <w:szCs w:val="18"/>
        </w:rPr>
        <w:t>UC-08 - Tìm kiếm và xem việc làm</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17</w:t>
      </w:r>
    </w:p>
    <w:p w14:paraId="374A3D4D">
      <w:pPr>
        <w:tabs>
          <w:tab w:val="right" w:leader="dot" w:pos="9524"/>
        </w:tabs>
        <w:spacing w:before="0" w:after="50" w:line="240" w:lineRule="auto"/>
        <w:ind w:left="312"/>
      </w:pPr>
      <w:r>
        <w:fldChar w:fldCharType="begin"/>
      </w:r>
      <w:r>
        <w:instrText xml:space="preserve"> HYPERLINK \l "bm_f2525ad833bf28db3f854896" \h </w:instrText>
      </w:r>
      <w:r>
        <w:fldChar w:fldCharType="separate"/>
      </w:r>
      <w:r>
        <w:rPr>
          <w:color w:val="17365D"/>
          <w:sz w:val="18"/>
          <w:szCs w:val="18"/>
        </w:rPr>
        <w:t>UC-09 - Quản lý hồ sơ và kỹ năng</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18</w:t>
      </w:r>
    </w:p>
    <w:p w14:paraId="31ED977D">
      <w:pPr>
        <w:tabs>
          <w:tab w:val="right" w:leader="dot" w:pos="9524"/>
        </w:tabs>
        <w:spacing w:before="0" w:after="50" w:line="240" w:lineRule="auto"/>
        <w:ind w:left="312"/>
      </w:pPr>
      <w:r>
        <w:fldChar w:fldCharType="begin"/>
      </w:r>
      <w:r>
        <w:instrText xml:space="preserve"> HYPERLINK \l "bm_857981c628066df1ff6bfc5f" \h </w:instrText>
      </w:r>
      <w:r>
        <w:fldChar w:fldCharType="separate"/>
      </w:r>
      <w:r>
        <w:rPr>
          <w:color w:val="17365D"/>
          <w:sz w:val="18"/>
          <w:szCs w:val="18"/>
        </w:rPr>
        <w:t>UC-10 - Lưu hoặc bỏ lưu việc làm</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18</w:t>
      </w:r>
    </w:p>
    <w:p w14:paraId="3E720830">
      <w:pPr>
        <w:tabs>
          <w:tab w:val="right" w:leader="dot" w:pos="9524"/>
        </w:tabs>
        <w:spacing w:before="0" w:after="50" w:line="240" w:lineRule="auto"/>
        <w:ind w:left="312"/>
      </w:pPr>
      <w:r>
        <w:fldChar w:fldCharType="begin"/>
      </w:r>
      <w:r>
        <w:instrText xml:space="preserve"> HYPERLINK \l "bm_6b6653f0c917694021d5f08b" \h </w:instrText>
      </w:r>
      <w:r>
        <w:fldChar w:fldCharType="separate"/>
      </w:r>
      <w:r>
        <w:rPr>
          <w:color w:val="17365D"/>
          <w:sz w:val="18"/>
          <w:szCs w:val="18"/>
        </w:rPr>
        <w:t>UC-11 - Ứng tuyển việc làm</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19</w:t>
      </w:r>
    </w:p>
    <w:p w14:paraId="6FF282FE">
      <w:pPr>
        <w:tabs>
          <w:tab w:val="right" w:leader="dot" w:pos="9524"/>
        </w:tabs>
        <w:spacing w:before="0" w:after="50" w:line="240" w:lineRule="auto"/>
        <w:ind w:left="312"/>
      </w:pPr>
      <w:r>
        <w:fldChar w:fldCharType="begin"/>
      </w:r>
      <w:r>
        <w:instrText xml:space="preserve"> HYPERLINK \l "bm_2fb26a38374157ea95f0cc36" \h </w:instrText>
      </w:r>
      <w:r>
        <w:fldChar w:fldCharType="separate"/>
      </w:r>
      <w:r>
        <w:rPr>
          <w:color w:val="17365D"/>
          <w:sz w:val="18"/>
          <w:szCs w:val="18"/>
        </w:rPr>
        <w:t>UC-12 - Theo dõi và rút đơn ứng tuyển</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19</w:t>
      </w:r>
    </w:p>
    <w:p w14:paraId="47BF02F3">
      <w:pPr>
        <w:tabs>
          <w:tab w:val="right" w:leader="dot" w:pos="9524"/>
        </w:tabs>
        <w:spacing w:before="0" w:after="50" w:line="240" w:lineRule="auto"/>
        <w:ind w:left="312"/>
      </w:pPr>
      <w:r>
        <w:fldChar w:fldCharType="begin"/>
      </w:r>
      <w:r>
        <w:instrText xml:space="preserve"> HYPERLINK \l "bm_e0bb19835ee244931dfaaef3" \h </w:instrText>
      </w:r>
      <w:r>
        <w:fldChar w:fldCharType="separate"/>
      </w:r>
      <w:r>
        <w:rPr>
          <w:color w:val="17365D"/>
          <w:sz w:val="18"/>
          <w:szCs w:val="18"/>
        </w:rPr>
        <w:t>UC-13 - Quản lý công ty và thành viên</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20</w:t>
      </w:r>
    </w:p>
    <w:p w14:paraId="49828F68">
      <w:pPr>
        <w:tabs>
          <w:tab w:val="right" w:leader="dot" w:pos="9524"/>
        </w:tabs>
        <w:spacing w:before="0" w:after="50" w:line="240" w:lineRule="auto"/>
        <w:ind w:left="312"/>
      </w:pPr>
      <w:r>
        <w:fldChar w:fldCharType="begin"/>
      </w:r>
      <w:r>
        <w:instrText xml:space="preserve"> HYPERLINK \l "bm_92872bb34707dd0ad84baa30" \h </w:instrText>
      </w:r>
      <w:r>
        <w:fldChar w:fldCharType="separate"/>
      </w:r>
      <w:r>
        <w:rPr>
          <w:color w:val="17365D"/>
          <w:sz w:val="18"/>
          <w:szCs w:val="18"/>
        </w:rPr>
        <w:t>UC-14 - Quản lý tin tuyển dụng</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21</w:t>
      </w:r>
    </w:p>
    <w:p w14:paraId="098654DA">
      <w:pPr>
        <w:tabs>
          <w:tab w:val="right" w:leader="dot" w:pos="9524"/>
        </w:tabs>
        <w:spacing w:before="0" w:after="50" w:line="240" w:lineRule="auto"/>
        <w:ind w:left="312"/>
      </w:pPr>
      <w:r>
        <w:fldChar w:fldCharType="begin"/>
      </w:r>
      <w:r>
        <w:instrText xml:space="preserve"> HYPERLINK \l "bm_192e1bdb3fb5f7102be8c824" \h </w:instrText>
      </w:r>
      <w:r>
        <w:fldChar w:fldCharType="separate"/>
      </w:r>
      <w:r>
        <w:rPr>
          <w:color w:val="17365D"/>
          <w:sz w:val="18"/>
          <w:szCs w:val="18"/>
        </w:rPr>
        <w:t>UC-15 - Xử lý đơn ứng tuyển</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21</w:t>
      </w:r>
    </w:p>
    <w:p w14:paraId="384459BD">
      <w:pPr>
        <w:tabs>
          <w:tab w:val="right" w:leader="dot" w:pos="9524"/>
        </w:tabs>
        <w:spacing w:before="0" w:after="50" w:line="240" w:lineRule="auto"/>
        <w:ind w:left="312"/>
      </w:pPr>
      <w:r>
        <w:fldChar w:fldCharType="begin"/>
      </w:r>
      <w:r>
        <w:instrText xml:space="preserve"> HYPERLINK \l "bm_04f8272a3560e08fae90bca1" \h </w:instrText>
      </w:r>
      <w:r>
        <w:fldChar w:fldCharType="separate"/>
      </w:r>
      <w:r>
        <w:rPr>
          <w:color w:val="17365D"/>
          <w:sz w:val="18"/>
          <w:szCs w:val="18"/>
        </w:rPr>
        <w:t>UC-16 - Quản lý người dùng</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22</w:t>
      </w:r>
    </w:p>
    <w:p w14:paraId="6D8FB31F">
      <w:pPr>
        <w:tabs>
          <w:tab w:val="right" w:leader="dot" w:pos="9524"/>
        </w:tabs>
        <w:spacing w:before="0" w:after="50" w:line="240" w:lineRule="auto"/>
        <w:ind w:left="312"/>
      </w:pPr>
      <w:r>
        <w:fldChar w:fldCharType="begin"/>
      </w:r>
      <w:r>
        <w:instrText xml:space="preserve"> HYPERLINK \l "bm_668a2bd1c2cc903bd8b4f82e" \h </w:instrText>
      </w:r>
      <w:r>
        <w:fldChar w:fldCharType="separate"/>
      </w:r>
      <w:r>
        <w:rPr>
          <w:color w:val="17365D"/>
          <w:sz w:val="18"/>
          <w:szCs w:val="18"/>
        </w:rPr>
        <w:t>UC-17 - Quản lý danh mục và kỹ năng</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22</w:t>
      </w:r>
    </w:p>
    <w:p w14:paraId="5C41A583">
      <w:pPr>
        <w:tabs>
          <w:tab w:val="right" w:leader="dot" w:pos="9524"/>
        </w:tabs>
        <w:spacing w:before="0" w:after="50" w:line="240" w:lineRule="auto"/>
        <w:ind w:left="312"/>
      </w:pPr>
      <w:r>
        <w:fldChar w:fldCharType="begin"/>
      </w:r>
      <w:r>
        <w:instrText xml:space="preserve"> HYPERLINK \l "bm_9c42471cf5d7351bea79eca2" \h </w:instrText>
      </w:r>
      <w:r>
        <w:fldChar w:fldCharType="separate"/>
      </w:r>
      <w:r>
        <w:rPr>
          <w:color w:val="17365D"/>
          <w:sz w:val="18"/>
          <w:szCs w:val="18"/>
        </w:rPr>
        <w:t>UC-18 - Xác minh hoặc thu hồi xác minh công ty</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23</w:t>
      </w:r>
    </w:p>
    <w:p w14:paraId="424CFA06">
      <w:pPr>
        <w:tabs>
          <w:tab w:val="right" w:leader="dot" w:pos="9524"/>
        </w:tabs>
        <w:spacing w:before="0" w:after="50" w:line="240" w:lineRule="auto"/>
        <w:ind w:left="312"/>
      </w:pPr>
      <w:r>
        <w:fldChar w:fldCharType="begin"/>
      </w:r>
      <w:r>
        <w:instrText xml:space="preserve"> HYPERLINK \l "bm_01cb22f837032cca98b9e235" \h </w:instrText>
      </w:r>
      <w:r>
        <w:fldChar w:fldCharType="separate"/>
      </w:r>
      <w:r>
        <w:rPr>
          <w:color w:val="17365D"/>
          <w:sz w:val="18"/>
          <w:szCs w:val="18"/>
        </w:rPr>
        <w:t>UC-19 - Xem và lọc Audit Log</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23</w:t>
      </w:r>
    </w:p>
    <w:p w14:paraId="3E6E6E50">
      <w:pPr>
        <w:tabs>
          <w:tab w:val="right" w:leader="dot" w:pos="9524"/>
        </w:tabs>
        <w:spacing w:before="0" w:after="50" w:line="240" w:lineRule="auto"/>
        <w:ind w:left="0"/>
      </w:pPr>
      <w:r>
        <w:fldChar w:fldCharType="begin"/>
      </w:r>
      <w:r>
        <w:instrText xml:space="preserve"> HYPERLINK \l "bm_fb1fb58775d86e77880dc87f" \h </w:instrText>
      </w:r>
      <w:r>
        <w:fldChar w:fldCharType="separate"/>
      </w:r>
      <w:r>
        <w:rPr>
          <w:b/>
          <w:color w:val="17365D"/>
          <w:sz w:val="18"/>
          <w:szCs w:val="18"/>
        </w:rPr>
        <w:t>6. YÊU CẦU PHI CHỨC NĂNG</w:t>
      </w:r>
      <w:r>
        <w:rPr>
          <w:b/>
          <w:color w:val="17365D"/>
          <w:sz w:val="18"/>
          <w:szCs w:val="18"/>
        </w:rPr>
        <w:fldChar w:fldCharType="end"/>
      </w:r>
      <w:r>
        <w:rPr>
          <w:rFonts w:ascii="Aptos" w:hAnsi="Aptos" w:eastAsia="Aptos"/>
          <w:b/>
          <w:color w:val="17365D"/>
          <w:sz w:val="18"/>
        </w:rPr>
        <w:tab/>
      </w:r>
      <w:r>
        <w:rPr>
          <w:rFonts w:ascii="Aptos" w:hAnsi="Aptos" w:eastAsia="Aptos"/>
          <w:b/>
          <w:color w:val="17365D"/>
          <w:sz w:val="18"/>
        </w:rPr>
        <w:t>25</w:t>
      </w:r>
    </w:p>
    <w:p w14:paraId="5AD1A24E">
      <w:pPr>
        <w:tabs>
          <w:tab w:val="right" w:leader="dot" w:pos="9524"/>
        </w:tabs>
        <w:spacing w:before="0" w:after="50" w:line="240" w:lineRule="auto"/>
        <w:ind w:left="0"/>
      </w:pPr>
      <w:r>
        <w:fldChar w:fldCharType="begin"/>
      </w:r>
      <w:r>
        <w:instrText xml:space="preserve"> HYPERLINK \l "bm_6a02f5f67b39b23987c0853e" \h </w:instrText>
      </w:r>
      <w:r>
        <w:fldChar w:fldCharType="separate"/>
      </w:r>
      <w:r>
        <w:rPr>
          <w:b/>
          <w:color w:val="17365D"/>
          <w:sz w:val="18"/>
          <w:szCs w:val="18"/>
        </w:rPr>
        <w:t>7. YÊU CẦU DỮ LIỆU VÀ THIẾT KẾ CƠ SỞ DỮ LIỆU</w:t>
      </w:r>
      <w:r>
        <w:rPr>
          <w:b/>
          <w:color w:val="17365D"/>
          <w:sz w:val="18"/>
          <w:szCs w:val="18"/>
        </w:rPr>
        <w:fldChar w:fldCharType="end"/>
      </w:r>
      <w:r>
        <w:rPr>
          <w:rFonts w:ascii="Aptos" w:hAnsi="Aptos" w:eastAsia="Aptos"/>
          <w:b/>
          <w:color w:val="17365D"/>
          <w:sz w:val="18"/>
        </w:rPr>
        <w:tab/>
      </w:r>
      <w:r>
        <w:rPr>
          <w:rFonts w:ascii="Aptos" w:hAnsi="Aptos" w:eastAsia="Aptos"/>
          <w:b/>
          <w:color w:val="17365D"/>
          <w:sz w:val="18"/>
        </w:rPr>
        <w:t>27</w:t>
      </w:r>
    </w:p>
    <w:p w14:paraId="435CA961">
      <w:pPr>
        <w:tabs>
          <w:tab w:val="right" w:leader="dot" w:pos="9524"/>
        </w:tabs>
        <w:spacing w:before="0" w:after="50" w:line="240" w:lineRule="auto"/>
        <w:ind w:left="312"/>
      </w:pPr>
      <w:r>
        <w:fldChar w:fldCharType="begin"/>
      </w:r>
      <w:r>
        <w:instrText xml:space="preserve"> HYPERLINK \l "bm_74cd7e3bc66a0e9a5cd164ed" \h </w:instrText>
      </w:r>
      <w:r>
        <w:fldChar w:fldCharType="separate"/>
      </w:r>
      <w:r>
        <w:rPr>
          <w:color w:val="17365D"/>
          <w:sz w:val="18"/>
          <w:szCs w:val="18"/>
        </w:rPr>
        <w:t>7.1 Danh sách thực thể</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27</w:t>
      </w:r>
    </w:p>
    <w:p w14:paraId="3EB76F50">
      <w:pPr>
        <w:tabs>
          <w:tab w:val="right" w:leader="dot" w:pos="9524"/>
        </w:tabs>
        <w:spacing w:before="0" w:after="50" w:line="240" w:lineRule="auto"/>
        <w:ind w:left="312"/>
      </w:pPr>
      <w:r>
        <w:fldChar w:fldCharType="begin"/>
      </w:r>
      <w:r>
        <w:instrText xml:space="preserve"> HYPERLINK \l "bm_c9bc0b0a0c0d39a027c8578c" \h </w:instrText>
      </w:r>
      <w:r>
        <w:fldChar w:fldCharType="separate"/>
      </w:r>
      <w:r>
        <w:rPr>
          <w:color w:val="17365D"/>
          <w:sz w:val="18"/>
          <w:szCs w:val="18"/>
        </w:rPr>
        <w:t>7.2 Giá trị trạng thái và vòng đời chuẩn</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27</w:t>
      </w:r>
    </w:p>
    <w:p w14:paraId="10F75C93">
      <w:pPr>
        <w:tabs>
          <w:tab w:val="right" w:leader="dot" w:pos="9524"/>
        </w:tabs>
        <w:spacing w:before="0" w:after="50" w:line="240" w:lineRule="auto"/>
        <w:ind w:left="312"/>
      </w:pPr>
      <w:r>
        <w:fldChar w:fldCharType="begin"/>
      </w:r>
      <w:r>
        <w:instrText xml:space="preserve"> HYPERLINK \l "bm_24aae511e6c1ab103764809d" \h </w:instrText>
      </w:r>
      <w:r>
        <w:fldChar w:fldCharType="separate"/>
      </w:r>
      <w:r>
        <w:rPr>
          <w:color w:val="17365D"/>
          <w:sz w:val="18"/>
          <w:szCs w:val="18"/>
        </w:rPr>
        <w:t>7.3 Ràng buộc database</w:t>
      </w:r>
      <w:r>
        <w:rPr>
          <w:color w:val="17365D"/>
          <w:sz w:val="18"/>
          <w:szCs w:val="18"/>
        </w:rPr>
        <w:fldChar w:fldCharType="end"/>
      </w:r>
      <w:r>
        <w:rPr>
          <w:rFonts w:ascii="Aptos" w:hAnsi="Aptos" w:eastAsia="Aptos"/>
          <w:b w:val="0"/>
          <w:color w:val="17365D"/>
          <w:sz w:val="18"/>
        </w:rPr>
        <w:tab/>
      </w:r>
      <w:r>
        <w:rPr>
          <w:rFonts w:ascii="Aptos" w:hAnsi="Aptos" w:eastAsia="Aptos"/>
          <w:b w:val="0"/>
          <w:color w:val="17365D"/>
          <w:sz w:val="18"/>
        </w:rPr>
        <w:t>28</w:t>
      </w:r>
    </w:p>
    <w:p w14:paraId="5B77BCE3">
      <w:pPr>
        <w:tabs>
          <w:tab w:val="right" w:leader="dot" w:pos="9524"/>
        </w:tabs>
        <w:spacing w:before="0" w:after="50" w:line="240" w:lineRule="auto"/>
        <w:ind w:left="0"/>
      </w:pPr>
      <w:r>
        <w:fldChar w:fldCharType="begin"/>
      </w:r>
      <w:r>
        <w:instrText xml:space="preserve"> HYPERLINK \l "bm_2652d479ec520a4ae8152484" \h </w:instrText>
      </w:r>
      <w:r>
        <w:fldChar w:fldCharType="separate"/>
      </w:r>
      <w:r>
        <w:rPr>
          <w:b/>
          <w:color w:val="17365D"/>
          <w:sz w:val="18"/>
          <w:szCs w:val="18"/>
        </w:rPr>
        <w:t>8. DANH MỤC BUSINESS RULES</w:t>
      </w:r>
      <w:r>
        <w:rPr>
          <w:b/>
          <w:color w:val="17365D"/>
          <w:sz w:val="18"/>
          <w:szCs w:val="18"/>
        </w:rPr>
        <w:fldChar w:fldCharType="end"/>
      </w:r>
      <w:r>
        <w:rPr>
          <w:rFonts w:ascii="Aptos" w:hAnsi="Aptos" w:eastAsia="Aptos"/>
          <w:b/>
          <w:color w:val="17365D"/>
          <w:sz w:val="18"/>
        </w:rPr>
        <w:tab/>
      </w:r>
      <w:r>
        <w:rPr>
          <w:rFonts w:ascii="Aptos" w:hAnsi="Aptos" w:eastAsia="Aptos"/>
          <w:b/>
          <w:color w:val="17365D"/>
          <w:sz w:val="18"/>
        </w:rPr>
        <w:t>29</w:t>
      </w:r>
    </w:p>
    <w:p w14:paraId="36F0CF50">
      <w:pPr>
        <w:tabs>
          <w:tab w:val="right" w:leader="dot" w:pos="9524"/>
        </w:tabs>
        <w:spacing w:before="0" w:after="50" w:line="240" w:lineRule="auto"/>
        <w:ind w:left="0"/>
      </w:pPr>
      <w:r>
        <w:fldChar w:fldCharType="begin"/>
      </w:r>
      <w:r>
        <w:instrText xml:space="preserve"> HYPERLINK \l "bm_929ce006381a8e7eea48160d" \h </w:instrText>
      </w:r>
      <w:r>
        <w:fldChar w:fldCharType="separate"/>
      </w:r>
      <w:r>
        <w:rPr>
          <w:b/>
          <w:color w:val="17365D"/>
          <w:sz w:val="18"/>
          <w:szCs w:val="18"/>
        </w:rPr>
        <w:t>9. DANH MỤC VALIDATION RULES</w:t>
      </w:r>
      <w:r>
        <w:rPr>
          <w:b/>
          <w:color w:val="17365D"/>
          <w:sz w:val="18"/>
          <w:szCs w:val="18"/>
        </w:rPr>
        <w:fldChar w:fldCharType="end"/>
      </w:r>
      <w:r>
        <w:rPr>
          <w:rFonts w:ascii="Aptos" w:hAnsi="Aptos" w:eastAsia="Aptos"/>
          <w:b/>
          <w:color w:val="17365D"/>
          <w:sz w:val="18"/>
        </w:rPr>
        <w:tab/>
      </w:r>
      <w:r>
        <w:rPr>
          <w:rFonts w:ascii="Aptos" w:hAnsi="Aptos" w:eastAsia="Aptos"/>
          <w:b/>
          <w:color w:val="17365D"/>
          <w:sz w:val="18"/>
        </w:rPr>
        <w:t>31</w:t>
      </w:r>
    </w:p>
    <w:p w14:paraId="1946C735">
      <w:pPr>
        <w:tabs>
          <w:tab w:val="right" w:leader="dot" w:pos="9524"/>
        </w:tabs>
        <w:spacing w:before="0" w:after="50" w:line="240" w:lineRule="auto"/>
        <w:ind w:left="0"/>
      </w:pPr>
      <w:r>
        <w:fldChar w:fldCharType="begin"/>
      </w:r>
      <w:r>
        <w:instrText xml:space="preserve"> HYPERLINK \l "bm_add98f5e0ee6c91c5dc95993" \h </w:instrText>
      </w:r>
      <w:r>
        <w:fldChar w:fldCharType="separate"/>
      </w:r>
      <w:r>
        <w:rPr>
          <w:b/>
          <w:color w:val="17365D"/>
          <w:sz w:val="18"/>
          <w:szCs w:val="18"/>
        </w:rPr>
        <w:t>10. TIÊU CHÍ NGHIỆM THU MVP</w:t>
      </w:r>
      <w:r>
        <w:rPr>
          <w:b/>
          <w:color w:val="17365D"/>
          <w:sz w:val="18"/>
          <w:szCs w:val="18"/>
        </w:rPr>
        <w:fldChar w:fldCharType="end"/>
      </w:r>
      <w:r>
        <w:rPr>
          <w:rFonts w:ascii="Aptos" w:hAnsi="Aptos" w:eastAsia="Aptos"/>
          <w:b/>
          <w:color w:val="17365D"/>
          <w:sz w:val="18"/>
        </w:rPr>
        <w:tab/>
      </w:r>
      <w:r>
        <w:rPr>
          <w:rFonts w:ascii="Aptos" w:hAnsi="Aptos" w:eastAsia="Aptos"/>
          <w:b/>
          <w:color w:val="17365D"/>
          <w:sz w:val="18"/>
        </w:rPr>
        <w:t>34</w:t>
      </w:r>
    </w:p>
    <w:p w14:paraId="2D1F7573">
      <w:r>
        <w:br w:type="page"/>
      </w:r>
    </w:p>
    <w:p w14:paraId="39AD0E02">
      <w:pPr>
        <w:pStyle w:val="2"/>
      </w:pPr>
      <w:bookmarkStart w:id="0" w:name="bm_2834cfca8cdbfa53279ebf64"/>
      <w:r>
        <w:t>1. GIỚI THIỆU</w:t>
      </w:r>
      <w:bookmarkEnd w:id="0"/>
    </w:p>
    <w:p w14:paraId="29F94E73">
      <w:pPr>
        <w:pStyle w:val="3"/>
      </w:pPr>
      <w:bookmarkStart w:id="1" w:name="bm_2b04629edbcebbbf7dad12ff"/>
      <w:r>
        <w:t>1.1 Thông tin tài liệu</w:t>
      </w:r>
      <w:bookmarkEnd w:id="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9"/>
        <w:gridCol w:w="4989"/>
      </w:tblGrid>
      <w:tr w14:paraId="53127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6ACDF1EB">
            <w:pPr>
              <w:spacing w:before="30" w:after="30" w:line="240" w:lineRule="auto"/>
            </w:pPr>
            <w:r>
              <w:rPr>
                <w:rFonts w:ascii="Aptos" w:hAnsi="Aptos" w:eastAsia="Aptos"/>
                <w:b/>
                <w:color w:val="FFFFFF"/>
                <w:sz w:val="18"/>
              </w:rPr>
              <w:t>Thuộc tính</w:t>
            </w:r>
          </w:p>
        </w:tc>
        <w:tc>
          <w:tcPr>
            <w:tcW w:w="720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2D8E192D">
            <w:pPr>
              <w:spacing w:before="30" w:after="30" w:line="240" w:lineRule="auto"/>
            </w:pPr>
            <w:r>
              <w:rPr>
                <w:rFonts w:ascii="Aptos" w:hAnsi="Aptos" w:eastAsia="Aptos"/>
                <w:b/>
                <w:color w:val="FFFFFF"/>
                <w:sz w:val="18"/>
              </w:rPr>
              <w:t>Nội dung</w:t>
            </w:r>
          </w:p>
        </w:tc>
      </w:tr>
      <w:tr w14:paraId="0AA9E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F80D952">
            <w:pPr>
              <w:spacing w:before="30" w:after="30" w:line="240" w:lineRule="auto"/>
            </w:pPr>
            <w:r>
              <w:rPr>
                <w:rFonts w:ascii="Aptos" w:hAnsi="Aptos" w:eastAsia="Aptos"/>
                <w:b w:val="0"/>
                <w:color w:val="222222"/>
                <w:sz w:val="18"/>
              </w:rPr>
              <w:t>Mục đích</w:t>
            </w:r>
          </w:p>
        </w:tc>
        <w:tc>
          <w:tcPr>
            <w:tcW w:w="720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CD78AB6">
            <w:pPr>
              <w:spacing w:before="30" w:after="30" w:line="240" w:lineRule="auto"/>
            </w:pPr>
            <w:r>
              <w:rPr>
                <w:rFonts w:ascii="Aptos" w:hAnsi="Aptos" w:eastAsia="Aptos"/>
                <w:b w:val="0"/>
                <w:color w:val="222222"/>
                <w:sz w:val="18"/>
              </w:rPr>
              <w:t>Mô tả yêu cầu nghiệp vụ và hệ thống cho phiên bản MVP của Job Portal Backend.</w:t>
            </w:r>
          </w:p>
        </w:tc>
      </w:tr>
      <w:tr w14:paraId="4AD55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34840F3">
            <w:pPr>
              <w:spacing w:before="30" w:after="30" w:line="240" w:lineRule="auto"/>
            </w:pPr>
            <w:r>
              <w:rPr>
                <w:rFonts w:ascii="Aptos" w:hAnsi="Aptos" w:eastAsia="Aptos"/>
                <w:b w:val="0"/>
                <w:color w:val="222222"/>
                <w:sz w:val="18"/>
              </w:rPr>
              <w:t>Đối tượng đọc</w:t>
            </w:r>
          </w:p>
        </w:tc>
        <w:tc>
          <w:tcPr>
            <w:tcW w:w="720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FB73664">
            <w:pPr>
              <w:spacing w:before="30" w:after="30" w:line="240" w:lineRule="auto"/>
            </w:pPr>
            <w:r>
              <w:rPr>
                <w:rFonts w:ascii="Aptos" w:hAnsi="Aptos" w:eastAsia="Aptos"/>
                <w:b w:val="0"/>
                <w:color w:val="222222"/>
                <w:sz w:val="18"/>
              </w:rPr>
              <w:t>Sinh viên thực hiện dự án, giảng viên hoặc hội đồng review, tester và thành viên nhóm.</w:t>
            </w:r>
          </w:p>
        </w:tc>
      </w:tr>
      <w:tr w14:paraId="2D882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0E8C8B8">
            <w:pPr>
              <w:spacing w:before="30" w:after="30" w:line="240" w:lineRule="auto"/>
            </w:pPr>
            <w:r>
              <w:rPr>
                <w:rFonts w:ascii="Aptos" w:hAnsi="Aptos" w:eastAsia="Aptos"/>
                <w:b w:val="0"/>
                <w:color w:val="222222"/>
                <w:sz w:val="18"/>
              </w:rPr>
              <w:t>Phạm vi</w:t>
            </w:r>
          </w:p>
        </w:tc>
        <w:tc>
          <w:tcPr>
            <w:tcW w:w="720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10ABE5D">
            <w:pPr>
              <w:spacing w:before="30" w:after="30" w:line="240" w:lineRule="auto"/>
            </w:pPr>
            <w:r>
              <w:rPr>
                <w:rFonts w:ascii="Aptos" w:hAnsi="Aptos" w:eastAsia="Aptos"/>
                <w:b w:val="0"/>
                <w:color w:val="222222"/>
                <w:sz w:val="18"/>
              </w:rPr>
              <w:t>REST API backend cho Guest, Job Seeker, Recruiter và Admin, bao gồm kích hoạt tài khoản local bằng OTP email.</w:t>
            </w:r>
          </w:p>
        </w:tc>
      </w:tr>
    </w:tbl>
    <w:p w14:paraId="732A7AE9">
      <w:pPr>
        <w:spacing w:after="0"/>
      </w:pPr>
    </w:p>
    <w:p w14:paraId="20A18A8A">
      <w:pPr>
        <w:pStyle w:val="3"/>
      </w:pPr>
      <w:bookmarkStart w:id="2" w:name="bm_d3e25be7ad58e1bd5ee10b95"/>
      <w:r>
        <w:t>1.2 Mục đích</w:t>
      </w:r>
      <w:bookmarkEnd w:id="2"/>
    </w:p>
    <w:p w14:paraId="66F1D4B4">
      <w:r>
        <w:t>Tài liệu này mô tả yêu cầu của Job Portal Backend System. Hệ thống hỗ trợ Job Seeker, Recruiter và Admin; đồng thời cho phép Guest đăng ký, xác thực email bằng OTP, đăng nhập, tìm kiếm và xem thông tin việc làm công khai. Tài liệu tập trung vào quy trình nghiệp vụ, phân quyền, quy tắc dữ liệu, API path và tiêu chí có thể kiểm thử ở mức phù hợp với dự án sinh viên.</w:t>
      </w:r>
    </w:p>
    <w:p w14:paraId="48B158C5">
      <w:pPr>
        <w:pStyle w:val="3"/>
      </w:pPr>
      <w:bookmarkStart w:id="3" w:name="bm_251813a97ae8d08a94836a28"/>
      <w:r>
        <w:t>1.3 Phạm vi sản phẩm</w:t>
      </w:r>
      <w:bookmarkEnd w:id="3"/>
    </w:p>
    <w:p w14:paraId="360ED21F">
      <w:r>
        <w:t>Hệ thống cung cấp REST API có version cho đăng ký local và kích hoạt bằng OTP email, đăng nhập Email/Password, xác thực Google OAuth2, refresh access token, logout bằng refresh token, quản lý hồ sơ, công ty, tin tuyển dụng, job đã lưu, đơn ứng tuyển, danh mục kỹ năng, xác minh công ty và Audit Log. Phân quyền được thực thi bằng JWT và Spring Security.</w:t>
      </w:r>
    </w:p>
    <w:p w14:paraId="16A93A0A">
      <w:pPr>
        <w:pStyle w:val="3"/>
      </w:pPr>
      <w:bookmarkStart w:id="4" w:name="bm_beea4d5a148f9f163364cd31"/>
      <w:r>
        <w:t>1.4 Thuật ngữ và định nghĩa</w:t>
      </w:r>
      <w:bookmarkEnd w:id="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9"/>
        <w:gridCol w:w="4989"/>
      </w:tblGrid>
      <w:tr w14:paraId="5D3B5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7AF6E850">
            <w:pPr>
              <w:spacing w:before="30" w:after="30" w:line="240" w:lineRule="auto"/>
            </w:pPr>
            <w:r>
              <w:rPr>
                <w:rFonts w:ascii="Aptos" w:hAnsi="Aptos" w:eastAsia="Aptos"/>
                <w:b/>
                <w:color w:val="FFFFFF"/>
                <w:sz w:val="18"/>
              </w:rPr>
              <w:t>Thuật ngữ</w:t>
            </w:r>
          </w:p>
        </w:tc>
        <w:tc>
          <w:tcPr>
            <w:tcW w:w="72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55FDAB4A">
            <w:pPr>
              <w:spacing w:before="30" w:after="30" w:line="240" w:lineRule="auto"/>
            </w:pPr>
            <w:r>
              <w:rPr>
                <w:rFonts w:ascii="Aptos" w:hAnsi="Aptos" w:eastAsia="Aptos"/>
                <w:b/>
                <w:color w:val="FFFFFF"/>
                <w:sz w:val="18"/>
              </w:rPr>
              <w:t>Định nghĩa</w:t>
            </w:r>
          </w:p>
        </w:tc>
      </w:tr>
      <w:tr w14:paraId="5C165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D59F156">
            <w:pPr>
              <w:spacing w:before="30" w:after="30" w:line="240" w:lineRule="auto"/>
            </w:pPr>
            <w:r>
              <w:rPr>
                <w:rFonts w:ascii="Aptos" w:hAnsi="Aptos" w:eastAsia="Aptos"/>
                <w:b w:val="0"/>
                <w:color w:val="222222"/>
                <w:sz w:val="18"/>
              </w:rPr>
              <w:t>Guest</w:t>
            </w:r>
          </w:p>
        </w:tc>
        <w:tc>
          <w:tcPr>
            <w:tcW w:w="72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CBB1678">
            <w:pPr>
              <w:spacing w:before="30" w:after="30" w:line="240" w:lineRule="auto"/>
            </w:pPr>
            <w:r>
              <w:rPr>
                <w:rFonts w:ascii="Aptos" w:hAnsi="Aptos" w:eastAsia="Aptos"/>
                <w:b w:val="0"/>
                <w:color w:val="222222"/>
                <w:sz w:val="18"/>
              </w:rPr>
              <w:t>Người dùng chưa đăng nhập, có thể đăng ký, xác thực hoặc resend OTP, đăng nhập, tìm kiếm job và xem thông tin công khai.</w:t>
            </w:r>
          </w:p>
        </w:tc>
      </w:tr>
      <w:tr w14:paraId="7B0A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127823B">
            <w:pPr>
              <w:spacing w:before="30" w:after="30" w:line="240" w:lineRule="auto"/>
            </w:pPr>
            <w:r>
              <w:rPr>
                <w:rFonts w:ascii="Aptos" w:hAnsi="Aptos" w:eastAsia="Aptos"/>
                <w:b w:val="0"/>
                <w:color w:val="222222"/>
                <w:sz w:val="18"/>
              </w:rPr>
              <w:t>Job Seeker</w:t>
            </w:r>
          </w:p>
        </w:tc>
        <w:tc>
          <w:tcPr>
            <w:tcW w:w="72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3702D48">
            <w:pPr>
              <w:spacing w:before="30" w:after="30" w:line="240" w:lineRule="auto"/>
            </w:pPr>
            <w:r>
              <w:rPr>
                <w:rFonts w:ascii="Aptos" w:hAnsi="Aptos" w:eastAsia="Aptos"/>
                <w:b w:val="0"/>
                <w:color w:val="222222"/>
                <w:sz w:val="18"/>
              </w:rPr>
              <w:t>Người dùng quản lý hồ sơ, lưu job và gửi đơn ứng tuyển.</w:t>
            </w:r>
          </w:p>
        </w:tc>
      </w:tr>
      <w:tr w14:paraId="781B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5255497">
            <w:pPr>
              <w:spacing w:before="30" w:after="30" w:line="240" w:lineRule="auto"/>
            </w:pPr>
            <w:r>
              <w:rPr>
                <w:rFonts w:ascii="Aptos" w:hAnsi="Aptos" w:eastAsia="Aptos"/>
                <w:b w:val="0"/>
                <w:color w:val="222222"/>
                <w:sz w:val="18"/>
              </w:rPr>
              <w:t>Recruiter</w:t>
            </w:r>
          </w:p>
        </w:tc>
        <w:tc>
          <w:tcPr>
            <w:tcW w:w="72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42F35C2">
            <w:pPr>
              <w:spacing w:before="30" w:after="30" w:line="240" w:lineRule="auto"/>
            </w:pPr>
            <w:r>
              <w:rPr>
                <w:rFonts w:ascii="Aptos" w:hAnsi="Aptos" w:eastAsia="Aptos"/>
                <w:b w:val="0"/>
                <w:color w:val="222222"/>
                <w:sz w:val="18"/>
              </w:rPr>
              <w:t>Người tuyển dụng thuộc một hoặc nhiều công ty, quản lý tin tuyển dụng và application theo quyền được gán.</w:t>
            </w:r>
          </w:p>
        </w:tc>
      </w:tr>
      <w:tr w14:paraId="4178B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553E49F">
            <w:pPr>
              <w:spacing w:before="30" w:after="30" w:line="240" w:lineRule="auto"/>
            </w:pPr>
            <w:r>
              <w:rPr>
                <w:rFonts w:ascii="Aptos" w:hAnsi="Aptos" w:eastAsia="Aptos"/>
                <w:b w:val="0"/>
                <w:color w:val="222222"/>
                <w:sz w:val="18"/>
              </w:rPr>
              <w:t>Company Owner</w:t>
            </w:r>
          </w:p>
        </w:tc>
        <w:tc>
          <w:tcPr>
            <w:tcW w:w="72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867B63D">
            <w:pPr>
              <w:spacing w:before="30" w:after="30" w:line="240" w:lineRule="auto"/>
            </w:pPr>
            <w:r>
              <w:rPr>
                <w:rFonts w:ascii="Aptos" w:hAnsi="Aptos" w:eastAsia="Aptos"/>
                <w:b w:val="0"/>
                <w:color w:val="222222"/>
                <w:sz w:val="18"/>
              </w:rPr>
              <w:t>Recruiter có role OWNER trong COMPANY_MEMBER, được quản lý công ty và thành viên.</w:t>
            </w:r>
          </w:p>
        </w:tc>
      </w:tr>
      <w:tr w14:paraId="3AF1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D188A7D">
            <w:pPr>
              <w:spacing w:before="30" w:after="30" w:line="240" w:lineRule="auto"/>
            </w:pPr>
            <w:r>
              <w:rPr>
                <w:rFonts w:ascii="Aptos" w:hAnsi="Aptos" w:eastAsia="Aptos"/>
                <w:b w:val="0"/>
                <w:color w:val="222222"/>
                <w:sz w:val="18"/>
              </w:rPr>
              <w:t>Admin</w:t>
            </w:r>
          </w:p>
        </w:tc>
        <w:tc>
          <w:tcPr>
            <w:tcW w:w="72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4B22C8F">
            <w:pPr>
              <w:spacing w:before="30" w:after="30" w:line="240" w:lineRule="auto"/>
            </w:pPr>
            <w:r>
              <w:rPr>
                <w:rFonts w:ascii="Aptos" w:hAnsi="Aptos" w:eastAsia="Aptos"/>
                <w:b w:val="0"/>
                <w:color w:val="222222"/>
                <w:sz w:val="18"/>
              </w:rPr>
              <w:t>Quản trị viên quản lý User, danh mục, xác minh công ty và Audit Log.</w:t>
            </w:r>
          </w:p>
        </w:tc>
      </w:tr>
      <w:tr w14:paraId="6F41F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C304277">
            <w:pPr>
              <w:spacing w:before="30" w:after="30" w:line="240" w:lineRule="auto"/>
            </w:pPr>
            <w:r>
              <w:rPr>
                <w:rFonts w:ascii="Aptos" w:hAnsi="Aptos" w:eastAsia="Aptos"/>
                <w:b w:val="0"/>
                <w:color w:val="222222"/>
                <w:sz w:val="18"/>
              </w:rPr>
              <w:t>Email OTP</w:t>
            </w:r>
          </w:p>
        </w:tc>
        <w:tc>
          <w:tcPr>
            <w:tcW w:w="72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605AEE5">
            <w:pPr>
              <w:spacing w:before="30" w:after="30" w:line="240" w:lineRule="auto"/>
            </w:pPr>
            <w:r>
              <w:rPr>
                <w:rFonts w:ascii="Aptos" w:hAnsi="Aptos" w:eastAsia="Aptos"/>
                <w:b w:val="0"/>
                <w:color w:val="222222"/>
                <w:sz w:val="18"/>
              </w:rPr>
              <w:t>Mã dùng một lần gồm sáu chữ số, được gửi đến email đăng ký local để enabled tài khoản.</w:t>
            </w:r>
          </w:p>
        </w:tc>
      </w:tr>
      <w:tr w14:paraId="01DA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587EE80">
            <w:pPr>
              <w:spacing w:before="30" w:after="30" w:line="240" w:lineRule="auto"/>
            </w:pPr>
            <w:r>
              <w:rPr>
                <w:rFonts w:ascii="Aptos" w:hAnsi="Aptos" w:eastAsia="Aptos"/>
                <w:b w:val="0"/>
                <w:color w:val="222222"/>
                <w:sz w:val="18"/>
              </w:rPr>
              <w:t>Refresh Token</w:t>
            </w:r>
          </w:p>
        </w:tc>
        <w:tc>
          <w:tcPr>
            <w:tcW w:w="72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7871797">
            <w:pPr>
              <w:spacing w:before="30" w:after="30" w:line="240" w:lineRule="auto"/>
            </w:pPr>
            <w:r>
              <w:rPr>
                <w:rFonts w:ascii="Aptos" w:hAnsi="Aptos" w:eastAsia="Aptos"/>
                <w:b w:val="0"/>
                <w:color w:val="222222"/>
                <w:sz w:val="18"/>
              </w:rPr>
              <w:t>Secret phiên có thời hạn dài, dùng để nhận access token mới hoặc xác định phiên cần logout.</w:t>
            </w:r>
          </w:p>
        </w:tc>
      </w:tr>
      <w:tr w14:paraId="07131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ACB0C47">
            <w:pPr>
              <w:spacing w:before="30" w:after="30" w:line="240" w:lineRule="auto"/>
            </w:pPr>
            <w:r>
              <w:rPr>
                <w:rFonts w:ascii="Aptos" w:hAnsi="Aptos" w:eastAsia="Aptos"/>
                <w:b w:val="0"/>
                <w:color w:val="222222"/>
                <w:sz w:val="18"/>
              </w:rPr>
              <w:t>Soft Delete</w:t>
            </w:r>
          </w:p>
        </w:tc>
        <w:tc>
          <w:tcPr>
            <w:tcW w:w="72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77992CA">
            <w:pPr>
              <w:spacing w:before="30" w:after="30" w:line="240" w:lineRule="auto"/>
            </w:pPr>
            <w:r>
              <w:rPr>
                <w:rFonts w:ascii="Aptos" w:hAnsi="Aptos" w:eastAsia="Aptos"/>
                <w:b w:val="0"/>
                <w:color w:val="222222"/>
                <w:sz w:val="18"/>
              </w:rPr>
              <w:t>Đánh dấu dữ liệu đã xóa mà chưa xóa vật lý ngay khỏi database.</w:t>
            </w:r>
          </w:p>
        </w:tc>
      </w:tr>
      <w:tr w14:paraId="43CA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5C35D0A">
            <w:pPr>
              <w:spacing w:before="30" w:after="30" w:line="240" w:lineRule="auto"/>
            </w:pPr>
            <w:r>
              <w:rPr>
                <w:rFonts w:ascii="Aptos" w:hAnsi="Aptos" w:eastAsia="Aptos"/>
                <w:b w:val="0"/>
                <w:color w:val="222222"/>
                <w:sz w:val="18"/>
              </w:rPr>
              <w:t>Audit Log</w:t>
            </w:r>
          </w:p>
        </w:tc>
        <w:tc>
          <w:tcPr>
            <w:tcW w:w="72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2D817EC">
            <w:pPr>
              <w:spacing w:before="30" w:after="30" w:line="240" w:lineRule="auto"/>
            </w:pPr>
            <w:r>
              <w:rPr>
                <w:rFonts w:ascii="Aptos" w:hAnsi="Aptos" w:eastAsia="Aptos"/>
                <w:b w:val="0"/>
                <w:color w:val="222222"/>
                <w:sz w:val="18"/>
              </w:rPr>
              <w:t>Bản ghi bất biến mô tả ai thay đổi dữ liệu nào, thời điểm và giá trị trước/sau.</w:t>
            </w:r>
          </w:p>
        </w:tc>
      </w:tr>
    </w:tbl>
    <w:p w14:paraId="5261CC3B">
      <w:pPr>
        <w:spacing w:after="0"/>
      </w:pPr>
    </w:p>
    <w:p w14:paraId="677C6C83">
      <w:r>
        <w:br w:type="page"/>
      </w:r>
    </w:p>
    <w:p w14:paraId="6D06C657">
      <w:pPr>
        <w:pStyle w:val="2"/>
      </w:pPr>
      <w:bookmarkStart w:id="5" w:name="bm_452947c20a1a85d2626ead8d"/>
      <w:r>
        <w:t>2. PHẠM VI SẢN PHẨM VÀ TÁC NHÂN</w:t>
      </w:r>
      <w:bookmarkEnd w:id="5"/>
    </w:p>
    <w:p w14:paraId="670DE9C7">
      <w:pPr>
        <w:pStyle w:val="3"/>
      </w:pPr>
      <w:bookmarkStart w:id="6" w:name="bm_4b948caab4464470f5044995"/>
      <w:r>
        <w:t>2.1 Tác nhân</w:t>
      </w:r>
      <w:bookmarkEnd w:id="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5"/>
        <w:gridCol w:w="7243"/>
      </w:tblGrid>
      <w:tr w14:paraId="5CDF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blHeader/>
          <w:jc w:val="center"/>
        </w:trPr>
        <w:tc>
          <w:tcPr>
            <w:tcW w:w="273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647C6CE3">
            <w:pPr>
              <w:spacing w:before="30" w:after="30" w:line="240" w:lineRule="auto"/>
            </w:pPr>
            <w:r>
              <w:rPr>
                <w:rFonts w:ascii="Aptos" w:hAnsi="Aptos" w:eastAsia="Aptos"/>
                <w:b/>
                <w:color w:val="FFFFFF"/>
                <w:sz w:val="18"/>
              </w:rPr>
              <w:t>Tác nhân</w:t>
            </w:r>
          </w:p>
        </w:tc>
        <w:tc>
          <w:tcPr>
            <w:tcW w:w="7243"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3B8F3C3B">
            <w:pPr>
              <w:spacing w:before="30" w:after="30" w:line="240" w:lineRule="auto"/>
            </w:pPr>
            <w:r>
              <w:rPr>
                <w:rFonts w:ascii="Aptos" w:hAnsi="Aptos" w:eastAsia="Aptos"/>
                <w:b/>
                <w:color w:val="FFFFFF"/>
                <w:sz w:val="18"/>
              </w:rPr>
              <w:t>Vai trò</w:t>
            </w:r>
          </w:p>
        </w:tc>
      </w:tr>
      <w:tr w14:paraId="6CED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73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CD5B1BF">
            <w:pPr>
              <w:spacing w:before="30" w:after="30" w:line="240" w:lineRule="auto"/>
            </w:pPr>
            <w:r>
              <w:rPr>
                <w:rFonts w:ascii="Aptos" w:hAnsi="Aptos" w:eastAsia="Aptos"/>
                <w:b w:val="0"/>
                <w:color w:val="222222"/>
                <w:sz w:val="18"/>
              </w:rPr>
              <w:t>Guest</w:t>
            </w:r>
          </w:p>
        </w:tc>
        <w:tc>
          <w:tcPr>
            <w:tcW w:w="724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9AC16E9">
            <w:pPr>
              <w:spacing w:before="30" w:after="30" w:line="240" w:lineRule="auto"/>
            </w:pPr>
            <w:r>
              <w:rPr>
                <w:rFonts w:ascii="Aptos" w:hAnsi="Aptos" w:eastAsia="Aptos"/>
                <w:b w:val="0"/>
                <w:color w:val="222222"/>
                <w:sz w:val="18"/>
              </w:rPr>
              <w:t>Đăng ký tài khoản local, xác thực hoặc resend OTP, đăng nhập, xác thực Google và tìm kiếm/xem job công khai.</w:t>
            </w:r>
          </w:p>
        </w:tc>
      </w:tr>
      <w:tr w14:paraId="0A65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73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5720C2A">
            <w:pPr>
              <w:spacing w:before="30" w:after="30" w:line="240" w:lineRule="auto"/>
            </w:pPr>
            <w:r>
              <w:rPr>
                <w:rFonts w:ascii="Aptos" w:hAnsi="Aptos" w:eastAsia="Aptos"/>
                <w:b w:val="0"/>
                <w:color w:val="222222"/>
                <w:sz w:val="18"/>
              </w:rPr>
              <w:t>Job Seeker</w:t>
            </w:r>
          </w:p>
        </w:tc>
        <w:tc>
          <w:tcPr>
            <w:tcW w:w="7243"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38CABED">
            <w:pPr>
              <w:spacing w:before="30" w:after="30" w:line="240" w:lineRule="auto"/>
            </w:pPr>
            <w:r>
              <w:rPr>
                <w:rFonts w:ascii="Aptos" w:hAnsi="Aptos" w:eastAsia="Aptos"/>
                <w:b w:val="0"/>
                <w:color w:val="222222"/>
                <w:sz w:val="18"/>
              </w:rPr>
              <w:t>Quản lý profile, skill, resume; lưu job; apply; theo dõi và rút application.</w:t>
            </w:r>
          </w:p>
        </w:tc>
      </w:tr>
      <w:tr w14:paraId="54E50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73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4659CF3">
            <w:pPr>
              <w:spacing w:before="30" w:after="30" w:line="240" w:lineRule="auto"/>
            </w:pPr>
            <w:r>
              <w:rPr>
                <w:rFonts w:ascii="Aptos" w:hAnsi="Aptos" w:eastAsia="Aptos"/>
                <w:b w:val="0"/>
                <w:color w:val="222222"/>
                <w:sz w:val="18"/>
              </w:rPr>
              <w:t>Recruiter</w:t>
            </w:r>
          </w:p>
        </w:tc>
        <w:tc>
          <w:tcPr>
            <w:tcW w:w="724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03363A7">
            <w:pPr>
              <w:spacing w:before="30" w:after="30" w:line="240" w:lineRule="auto"/>
            </w:pPr>
            <w:r>
              <w:rPr>
                <w:rFonts w:ascii="Aptos" w:hAnsi="Aptos" w:eastAsia="Aptos"/>
                <w:b w:val="0"/>
                <w:color w:val="222222"/>
                <w:sz w:val="18"/>
              </w:rPr>
              <w:t>Quản lý company theo quyền; quản lý member; tạo, publish, close job; xử lý ứng viên.</w:t>
            </w:r>
          </w:p>
        </w:tc>
      </w:tr>
      <w:tr w14:paraId="0227A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73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9D552F0">
            <w:pPr>
              <w:spacing w:before="30" w:after="30" w:line="240" w:lineRule="auto"/>
            </w:pPr>
            <w:r>
              <w:rPr>
                <w:rFonts w:ascii="Aptos" w:hAnsi="Aptos" w:eastAsia="Aptos"/>
                <w:b w:val="0"/>
                <w:color w:val="222222"/>
                <w:sz w:val="18"/>
              </w:rPr>
              <w:t>Admin</w:t>
            </w:r>
          </w:p>
        </w:tc>
        <w:tc>
          <w:tcPr>
            <w:tcW w:w="7243"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10B9727">
            <w:pPr>
              <w:spacing w:before="30" w:after="30" w:line="240" w:lineRule="auto"/>
            </w:pPr>
            <w:r>
              <w:rPr>
                <w:rFonts w:ascii="Aptos" w:hAnsi="Aptos" w:eastAsia="Aptos"/>
                <w:b w:val="0"/>
                <w:color w:val="222222"/>
                <w:sz w:val="18"/>
              </w:rPr>
              <w:t>Quản lý User, category, skill, xác minh company và Audit Log.</w:t>
            </w:r>
          </w:p>
        </w:tc>
      </w:tr>
      <w:tr w14:paraId="11244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73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26131F9">
            <w:pPr>
              <w:spacing w:before="30" w:after="30" w:line="240" w:lineRule="auto"/>
            </w:pPr>
            <w:r>
              <w:rPr>
                <w:rFonts w:ascii="Aptos" w:hAnsi="Aptos" w:eastAsia="Aptos"/>
                <w:b w:val="0"/>
                <w:color w:val="222222"/>
                <w:sz w:val="18"/>
              </w:rPr>
              <w:t>Email Service</w:t>
            </w:r>
          </w:p>
        </w:tc>
        <w:tc>
          <w:tcPr>
            <w:tcW w:w="724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0FF468E">
            <w:pPr>
              <w:spacing w:before="30" w:after="30" w:line="240" w:lineRule="auto"/>
            </w:pPr>
            <w:r>
              <w:rPr>
                <w:rFonts w:ascii="Aptos" w:hAnsi="Aptos" w:eastAsia="Aptos"/>
                <w:b w:val="0"/>
                <w:color w:val="222222"/>
                <w:sz w:val="18"/>
              </w:rPr>
              <w:t>Gửi email OTP đăng ký đến người dùng.</w:t>
            </w:r>
          </w:p>
        </w:tc>
      </w:tr>
      <w:tr w14:paraId="2ECB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73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C75C6FF">
            <w:pPr>
              <w:spacing w:before="30" w:after="30" w:line="240" w:lineRule="auto"/>
            </w:pPr>
            <w:r>
              <w:rPr>
                <w:rFonts w:ascii="Aptos" w:hAnsi="Aptos" w:eastAsia="Aptos"/>
                <w:b w:val="0"/>
                <w:color w:val="222222"/>
                <w:sz w:val="18"/>
              </w:rPr>
              <w:t>Google OAuth2</w:t>
            </w:r>
          </w:p>
        </w:tc>
        <w:tc>
          <w:tcPr>
            <w:tcW w:w="7243"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4F7BC4F">
            <w:pPr>
              <w:spacing w:before="30" w:after="30" w:line="240" w:lineRule="auto"/>
            </w:pPr>
            <w:r>
              <w:rPr>
                <w:rFonts w:ascii="Aptos" w:hAnsi="Aptos" w:eastAsia="Aptos"/>
                <w:b w:val="0"/>
                <w:color w:val="222222"/>
                <w:sz w:val="18"/>
              </w:rPr>
              <w:t>Xác thực tài khoản Google và trả thông tin người dùng đã được xác minh.</w:t>
            </w:r>
          </w:p>
        </w:tc>
      </w:tr>
    </w:tbl>
    <w:p w14:paraId="53F79543">
      <w:pPr>
        <w:spacing w:after="0"/>
      </w:pPr>
    </w:p>
    <w:p w14:paraId="4147783D">
      <w:pPr>
        <w:pStyle w:val="3"/>
      </w:pPr>
      <w:bookmarkStart w:id="7" w:name="bm_36143cec91c7c10bb8f09bd3"/>
      <w:r>
        <w:t>2.2 Ma trận quyền truy cập tổng quát</w:t>
      </w:r>
      <w:bookmarkEnd w:id="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6"/>
        <w:gridCol w:w="1996"/>
        <w:gridCol w:w="1996"/>
        <w:gridCol w:w="1996"/>
        <w:gridCol w:w="1996"/>
      </w:tblGrid>
      <w:tr w14:paraId="3815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blHeader/>
          <w:jc w:val="center"/>
        </w:trPr>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3A6400E0">
            <w:pPr>
              <w:spacing w:before="30" w:after="30" w:line="240" w:lineRule="auto"/>
            </w:pPr>
            <w:r>
              <w:rPr>
                <w:rFonts w:ascii="Aptos" w:hAnsi="Aptos" w:eastAsia="Aptos"/>
                <w:b/>
                <w:color w:val="FFFFFF"/>
                <w:sz w:val="17"/>
              </w:rPr>
              <w:t>Chức năng</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372B1C55">
            <w:pPr>
              <w:spacing w:before="30" w:after="30" w:line="240" w:lineRule="auto"/>
            </w:pPr>
            <w:r>
              <w:rPr>
                <w:rFonts w:ascii="Aptos" w:hAnsi="Aptos" w:eastAsia="Aptos"/>
                <w:b/>
                <w:color w:val="FFFFFF"/>
                <w:sz w:val="17"/>
              </w:rPr>
              <w:t>Guest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1C6A0E14">
            <w:pPr>
              <w:spacing w:before="30" w:after="30" w:line="240" w:lineRule="auto"/>
            </w:pPr>
            <w:r>
              <w:rPr>
                <w:rFonts w:ascii="Aptos" w:hAnsi="Aptos" w:eastAsia="Aptos"/>
                <w:b/>
                <w:color w:val="FFFFFF"/>
                <w:sz w:val="17"/>
              </w:rPr>
              <w:t>Job Seeker</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4234C77E">
            <w:pPr>
              <w:spacing w:before="30" w:after="30" w:line="240" w:lineRule="auto"/>
            </w:pPr>
            <w:r>
              <w:rPr>
                <w:rFonts w:ascii="Aptos" w:hAnsi="Aptos" w:eastAsia="Aptos"/>
                <w:b/>
                <w:color w:val="FFFFFF"/>
                <w:sz w:val="17"/>
              </w:rPr>
              <w:t>Recruiter</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2208C98D">
            <w:pPr>
              <w:spacing w:before="30" w:after="30" w:line="240" w:lineRule="auto"/>
            </w:pPr>
            <w:r>
              <w:rPr>
                <w:rFonts w:ascii="Aptos" w:hAnsi="Aptos" w:eastAsia="Aptos"/>
                <w:b/>
                <w:color w:val="FFFFFF"/>
                <w:sz w:val="17"/>
              </w:rPr>
              <w:t>Admin</w:t>
            </w:r>
          </w:p>
        </w:tc>
      </w:tr>
      <w:tr w14:paraId="22F03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A2DED4F">
            <w:pPr>
              <w:spacing w:before="30" w:after="30" w:line="240" w:lineRule="auto"/>
              <w:jc w:val="center"/>
            </w:pPr>
            <w:r>
              <w:rPr>
                <w:rFonts w:ascii="Aptos" w:hAnsi="Aptos" w:eastAsia="Aptos"/>
                <w:b w:val="0"/>
                <w:color w:val="222222"/>
                <w:sz w:val="17"/>
              </w:rPr>
              <w:t>Đăng ký, xác thực hoặc resend OTP</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A2224F5">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2068888">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89F0B42">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A91FFC3">
            <w:pPr>
              <w:spacing w:before="30" w:after="30" w:line="240" w:lineRule="auto"/>
              <w:jc w:val="center"/>
            </w:pPr>
            <w:r>
              <w:rPr>
                <w:rFonts w:ascii="Aptos" w:hAnsi="Aptos" w:eastAsia="Aptos"/>
                <w:b w:val="0"/>
                <w:color w:val="222222"/>
                <w:sz w:val="17"/>
              </w:rPr>
              <w:t>-</w:t>
            </w:r>
          </w:p>
        </w:tc>
      </w:tr>
      <w:tr w14:paraId="1542D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147F8C1">
            <w:pPr>
              <w:spacing w:before="30" w:after="30" w:line="240" w:lineRule="auto"/>
              <w:jc w:val="center"/>
            </w:pPr>
            <w:r>
              <w:rPr>
                <w:rFonts w:ascii="Aptos" w:hAnsi="Aptos" w:eastAsia="Aptos"/>
                <w:b w:val="0"/>
                <w:color w:val="222222"/>
                <w:sz w:val="17"/>
              </w:rPr>
              <w:t>Xác thực và quản lý phiên</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5304171">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F1970BB">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EBE6A95">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C787FAC">
            <w:pPr>
              <w:spacing w:before="30" w:after="30" w:line="240" w:lineRule="auto"/>
              <w:jc w:val="center"/>
            </w:pPr>
            <w:r>
              <w:rPr>
                <w:rFonts w:ascii="Aptos" w:hAnsi="Aptos" w:eastAsia="Aptos"/>
                <w:b w:val="0"/>
                <w:color w:val="222222"/>
                <w:sz w:val="17"/>
              </w:rPr>
              <w:t>✓</w:t>
            </w:r>
          </w:p>
        </w:tc>
      </w:tr>
      <w:tr w14:paraId="719B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8447352">
            <w:pPr>
              <w:spacing w:before="30" w:after="30" w:line="240" w:lineRule="auto"/>
              <w:jc w:val="center"/>
            </w:pPr>
            <w:r>
              <w:rPr>
                <w:rFonts w:ascii="Aptos" w:hAnsi="Aptos" w:eastAsia="Aptos"/>
                <w:b w:val="0"/>
                <w:color w:val="222222"/>
                <w:sz w:val="17"/>
              </w:rPr>
              <w:t>Tìm kiếm và xem job</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45D4548">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FAAC29A">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940E886">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7634F01">
            <w:pPr>
              <w:spacing w:before="30" w:after="30" w:line="240" w:lineRule="auto"/>
              <w:jc w:val="center"/>
            </w:pPr>
            <w:r>
              <w:rPr>
                <w:rFonts w:ascii="Aptos" w:hAnsi="Aptos" w:eastAsia="Aptos"/>
                <w:b w:val="0"/>
                <w:color w:val="222222"/>
                <w:sz w:val="17"/>
              </w:rPr>
              <w:t>✓</w:t>
            </w:r>
          </w:p>
        </w:tc>
      </w:tr>
      <w:tr w14:paraId="4FD92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4B6D6A8">
            <w:pPr>
              <w:spacing w:before="30" w:after="30" w:line="240" w:lineRule="auto"/>
              <w:jc w:val="center"/>
            </w:pPr>
            <w:r>
              <w:rPr>
                <w:rFonts w:ascii="Aptos" w:hAnsi="Aptos" w:eastAsia="Aptos"/>
                <w:b w:val="0"/>
                <w:color w:val="222222"/>
                <w:sz w:val="17"/>
              </w:rPr>
              <w:t>Quản lý profile cá nhân</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623EF81">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77425E3">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CB90F4A">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889C52F">
            <w:pPr>
              <w:spacing w:before="30" w:after="30" w:line="240" w:lineRule="auto"/>
              <w:jc w:val="center"/>
            </w:pPr>
            <w:r>
              <w:rPr>
                <w:rFonts w:ascii="Aptos" w:hAnsi="Aptos" w:eastAsia="Aptos"/>
                <w:b w:val="0"/>
                <w:color w:val="222222"/>
                <w:sz w:val="17"/>
              </w:rPr>
              <w:t>✓</w:t>
            </w:r>
          </w:p>
        </w:tc>
      </w:tr>
      <w:tr w14:paraId="2CFE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C512940">
            <w:pPr>
              <w:spacing w:before="30" w:after="30" w:line="240" w:lineRule="auto"/>
              <w:jc w:val="center"/>
            </w:pPr>
            <w:r>
              <w:rPr>
                <w:rFonts w:ascii="Aptos" w:hAnsi="Aptos" w:eastAsia="Aptos"/>
                <w:b w:val="0"/>
                <w:color w:val="222222"/>
                <w:sz w:val="17"/>
              </w:rPr>
              <w:t>Lưu job</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61862F4">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AC378A3">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7BF0A56">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844617F">
            <w:pPr>
              <w:spacing w:before="30" w:after="30" w:line="240" w:lineRule="auto"/>
              <w:jc w:val="center"/>
            </w:pPr>
            <w:r>
              <w:rPr>
                <w:rFonts w:ascii="Aptos" w:hAnsi="Aptos" w:eastAsia="Aptos"/>
                <w:b w:val="0"/>
                <w:color w:val="222222"/>
                <w:sz w:val="17"/>
              </w:rPr>
              <w:t>-</w:t>
            </w:r>
          </w:p>
        </w:tc>
      </w:tr>
      <w:tr w14:paraId="6342B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64A5FA7">
            <w:pPr>
              <w:spacing w:before="30" w:after="30" w:line="240" w:lineRule="auto"/>
              <w:jc w:val="center"/>
            </w:pPr>
            <w:r>
              <w:rPr>
                <w:rFonts w:ascii="Aptos" w:hAnsi="Aptos" w:eastAsia="Aptos"/>
                <w:b w:val="0"/>
                <w:color w:val="222222"/>
                <w:sz w:val="17"/>
              </w:rPr>
              <w:t>Apply và theo dõi job</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DEFC654">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17C0E2D">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98816CE">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734C664">
            <w:pPr>
              <w:spacing w:before="30" w:after="30" w:line="240" w:lineRule="auto"/>
              <w:jc w:val="center"/>
            </w:pPr>
            <w:r>
              <w:rPr>
                <w:rFonts w:ascii="Aptos" w:hAnsi="Aptos" w:eastAsia="Aptos"/>
                <w:b w:val="0"/>
                <w:color w:val="222222"/>
                <w:sz w:val="17"/>
              </w:rPr>
              <w:t>-</w:t>
            </w:r>
          </w:p>
        </w:tc>
      </w:tr>
      <w:tr w14:paraId="557E8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1719083">
            <w:pPr>
              <w:spacing w:before="30" w:after="30" w:line="240" w:lineRule="auto"/>
              <w:jc w:val="center"/>
            </w:pPr>
            <w:r>
              <w:rPr>
                <w:rFonts w:ascii="Aptos" w:hAnsi="Aptos" w:eastAsia="Aptos"/>
                <w:b w:val="0"/>
                <w:color w:val="222222"/>
                <w:sz w:val="17"/>
              </w:rPr>
              <w:t>Quản lý company và member</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B137259">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E79BD66">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3420A35">
            <w:pPr>
              <w:spacing w:before="30" w:after="30" w:line="240" w:lineRule="auto"/>
              <w:jc w:val="center"/>
            </w:pPr>
            <w:r>
              <w:rPr>
                <w:rFonts w:ascii="Aptos" w:hAnsi="Aptos" w:eastAsia="Aptos"/>
                <w:b w:val="0"/>
                <w:color w:val="222222"/>
                <w:sz w:val="17"/>
              </w:rPr>
              <w:t>Theo quyền</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9166EEA">
            <w:pPr>
              <w:spacing w:before="30" w:after="30" w:line="240" w:lineRule="auto"/>
              <w:jc w:val="center"/>
            </w:pPr>
            <w:r>
              <w:rPr>
                <w:rFonts w:ascii="Aptos" w:hAnsi="Aptos" w:eastAsia="Aptos"/>
                <w:b w:val="0"/>
                <w:color w:val="222222"/>
                <w:sz w:val="17"/>
              </w:rPr>
              <w:t>Giám sát</w:t>
            </w:r>
          </w:p>
        </w:tc>
      </w:tr>
      <w:tr w14:paraId="42111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892354F">
            <w:pPr>
              <w:spacing w:before="30" w:after="30" w:line="240" w:lineRule="auto"/>
              <w:jc w:val="center"/>
            </w:pPr>
            <w:r>
              <w:rPr>
                <w:rFonts w:ascii="Aptos" w:hAnsi="Aptos" w:eastAsia="Aptos"/>
                <w:b w:val="0"/>
                <w:color w:val="222222"/>
                <w:sz w:val="17"/>
              </w:rPr>
              <w:t>Quản lý tin tuyển dụng</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E4E7C6F">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1121C9E">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22554BB">
            <w:pPr>
              <w:spacing w:before="30" w:after="30" w:line="240" w:lineRule="auto"/>
              <w:jc w:val="center"/>
            </w:pPr>
            <w:r>
              <w:rPr>
                <w:rFonts w:ascii="Aptos" w:hAnsi="Aptos" w:eastAsia="Aptos"/>
                <w:b w:val="0"/>
                <w:color w:val="222222"/>
                <w:sz w:val="17"/>
              </w:rPr>
              <w:t>Theo company</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301FB67">
            <w:pPr>
              <w:spacing w:before="30" w:after="30" w:line="240" w:lineRule="auto"/>
              <w:jc w:val="center"/>
            </w:pPr>
            <w:r>
              <w:rPr>
                <w:rFonts w:ascii="Aptos" w:hAnsi="Aptos" w:eastAsia="Aptos"/>
                <w:b w:val="0"/>
                <w:color w:val="222222"/>
                <w:sz w:val="17"/>
              </w:rPr>
              <w:t>Giám sát</w:t>
            </w:r>
          </w:p>
        </w:tc>
      </w:tr>
      <w:tr w14:paraId="200F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B746D24">
            <w:pPr>
              <w:spacing w:before="30" w:after="30" w:line="240" w:lineRule="auto"/>
              <w:jc w:val="center"/>
            </w:pPr>
            <w:r>
              <w:rPr>
                <w:rFonts w:ascii="Aptos" w:hAnsi="Aptos" w:eastAsia="Aptos"/>
                <w:b w:val="0"/>
                <w:color w:val="222222"/>
                <w:sz w:val="17"/>
              </w:rPr>
              <w:t>Xử lý application</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3EA64E7">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5377744">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E3DCD1B">
            <w:pPr>
              <w:spacing w:before="30" w:after="30" w:line="240" w:lineRule="auto"/>
              <w:jc w:val="center"/>
            </w:pPr>
            <w:r>
              <w:rPr>
                <w:rFonts w:ascii="Aptos" w:hAnsi="Aptos" w:eastAsia="Aptos"/>
                <w:b w:val="0"/>
                <w:color w:val="222222"/>
                <w:sz w:val="17"/>
              </w:rPr>
              <w:t>Theo company</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2807BDC">
            <w:pPr>
              <w:spacing w:before="30" w:after="30" w:line="240" w:lineRule="auto"/>
              <w:jc w:val="center"/>
            </w:pPr>
            <w:r>
              <w:rPr>
                <w:rFonts w:ascii="Aptos" w:hAnsi="Aptos" w:eastAsia="Aptos"/>
                <w:b w:val="0"/>
                <w:color w:val="222222"/>
                <w:sz w:val="17"/>
              </w:rPr>
              <w:t>Giám sát</w:t>
            </w:r>
          </w:p>
        </w:tc>
      </w:tr>
      <w:tr w14:paraId="58D4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078C414">
            <w:pPr>
              <w:spacing w:before="30" w:after="30" w:line="240" w:lineRule="auto"/>
              <w:jc w:val="center"/>
            </w:pPr>
            <w:r>
              <w:rPr>
                <w:rFonts w:ascii="Aptos" w:hAnsi="Aptos" w:eastAsia="Aptos"/>
                <w:b w:val="0"/>
                <w:color w:val="222222"/>
                <w:sz w:val="17"/>
              </w:rPr>
              <w:t>Quản lý User, danh mục và audit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0BFA333">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7D40862">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78F6B0D">
            <w:pPr>
              <w:spacing w:before="30" w:after="30" w:line="240" w:lineRule="auto"/>
              <w:jc w:val="center"/>
            </w:pPr>
            <w:r>
              <w:rPr>
                <w:rFonts w:ascii="Aptos" w:hAnsi="Aptos" w:eastAsia="Aptos"/>
                <w:b w:val="0"/>
                <w:color w:val="222222"/>
                <w:sz w:val="17"/>
              </w:rPr>
              <w:t>-</w:t>
            </w:r>
          </w:p>
        </w:tc>
        <w:tc>
          <w:tcPr>
            <w:tcW w:w="199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379DBC0">
            <w:pPr>
              <w:spacing w:before="30" w:after="30" w:line="240" w:lineRule="auto"/>
              <w:jc w:val="center"/>
            </w:pPr>
            <w:r>
              <w:rPr>
                <w:rFonts w:ascii="Aptos" w:hAnsi="Aptos" w:eastAsia="Aptos"/>
                <w:b w:val="0"/>
                <w:color w:val="222222"/>
                <w:sz w:val="17"/>
              </w:rPr>
              <w:t>✓</w:t>
            </w:r>
          </w:p>
        </w:tc>
      </w:tr>
    </w:tbl>
    <w:p w14:paraId="1C9BD711">
      <w:pPr>
        <w:spacing w:after="0"/>
      </w:pPr>
    </w:p>
    <w:p w14:paraId="631A4444">
      <w:pPr>
        <w:spacing w:after="0"/>
      </w:pPr>
    </w:p>
    <w:p w14:paraId="17D16C6F">
      <w:pPr>
        <w:spacing w:after="0"/>
      </w:pPr>
    </w:p>
    <w:p w14:paraId="79DD95B3">
      <w:pPr>
        <w:spacing w:after="0"/>
      </w:pPr>
    </w:p>
    <w:p w14:paraId="3327B586">
      <w:pPr>
        <w:pStyle w:val="3"/>
      </w:pPr>
      <w:bookmarkStart w:id="8" w:name="bm_ead43ebe5fe91f22e3c62ce7"/>
      <w:r>
        <w:t>2.3 Giả định và ràng buộc</w:t>
      </w:r>
      <w:bookmarkEnd w:id="8"/>
    </w:p>
    <w:p w14:paraId="549DC41E">
      <w:pPr>
        <w:pStyle w:val="23"/>
        <w:ind w:left="312" w:hanging="142"/>
      </w:pPr>
      <w:r>
        <w:t>Mỗi tài khoản chỉ có một User Type chính: ADMIN, RECRUITER hoặc JOB_SEEKER.</w:t>
      </w:r>
    </w:p>
    <w:p w14:paraId="5B2038BE">
      <w:pPr>
        <w:pStyle w:val="23"/>
        <w:ind w:left="312" w:hanging="142"/>
      </w:pPr>
      <w:r>
        <w:t>Recruiter có thể thuộc nhiều company; quyền được xác định theo từng COMPANY_MEMBER.</w:t>
      </w:r>
    </w:p>
    <w:p w14:paraId="750FB5D2">
      <w:pPr>
        <w:pStyle w:val="23"/>
        <w:ind w:left="312" w:hanging="142"/>
      </w:pPr>
      <w:r>
        <w:t>Admin account được tạo bằng seed data, script hoặc trực tiếp trong database và không đăng ký qua API công khai.</w:t>
      </w:r>
    </w:p>
    <w:p w14:paraId="2A854382">
      <w:pPr>
        <w:pStyle w:val="23"/>
        <w:ind w:left="312" w:hanging="142"/>
      </w:pPr>
      <w:r>
        <w:t>Đăng ký local bằng Email/Password bắt đầu với enabled=false và phải xác thực OTP email trước khi login.</w:t>
      </w:r>
    </w:p>
    <w:p w14:paraId="06FAD4F9">
      <w:pPr>
        <w:pStyle w:val="23"/>
        <w:ind w:left="312" w:hanging="142"/>
      </w:pPr>
      <w:r>
        <w:t>Tài khoản Google có email_verified=true được xem là đã xác thực email và có thể enabled ngay.</w:t>
      </w:r>
    </w:p>
    <w:p w14:paraId="5A61BF54">
      <w:pPr>
        <w:pStyle w:val="23"/>
        <w:ind w:left="312" w:hanging="142"/>
      </w:pPr>
      <w:r>
        <w:t>Hệ thống dùng Email Service bên ngoài được cấu hình bằng biến môi trường. Lỗi gửi OTP không được enabled tài khoản.</w:t>
      </w:r>
    </w:p>
    <w:p w14:paraId="7949B7A6">
      <w:pPr>
        <w:pStyle w:val="23"/>
        <w:ind w:left="312" w:hanging="142"/>
      </w:pPr>
      <w:r>
        <w:t>Hệ thống lưu URL của ảnh và resume. Chức năng upload file có thể triển khai riêng nhưng phải trả URL hợp lệ.</w:t>
      </w:r>
    </w:p>
    <w:p w14:paraId="0F16FC15">
      <w:pPr>
        <w:pStyle w:val="23"/>
        <w:ind w:left="312" w:hanging="142"/>
      </w:pPr>
      <w:r>
        <w:t>Mọi timestamp lưu UTC; client chịu trách nhiệm hiển thị theo múi giờ của người dùng.</w:t>
      </w:r>
    </w:p>
    <w:p w14:paraId="018AA63C">
      <w:pPr>
        <w:pStyle w:val="2"/>
      </w:pPr>
      <w:bookmarkStart w:id="9" w:name="bm_559798fc63a34b761f98300c"/>
      <w:r>
        <w:t>3. YÊU CẦU CHỨC NĂNG</w:t>
      </w:r>
      <w:bookmarkEnd w:id="9"/>
    </w:p>
    <w:p w14:paraId="202C06FF">
      <w:pPr>
        <w:pStyle w:val="3"/>
      </w:pPr>
      <w:bookmarkStart w:id="10" w:name="bm_f827f75cf3afc84aa343db89"/>
      <w:r>
        <w:t>3.1 Xác thực và kích hoạt tài khoản</w:t>
      </w:r>
      <w:bookmarkEnd w:id="1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4"/>
        <w:gridCol w:w="5654"/>
        <w:gridCol w:w="2130"/>
      </w:tblGrid>
      <w:tr w14:paraId="7B079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blHeader/>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3708D0E2">
            <w:pPr>
              <w:spacing w:before="30" w:after="30" w:line="240" w:lineRule="auto"/>
              <w:jc w:val="center"/>
            </w:pPr>
            <w:r>
              <w:rPr>
                <w:rFonts w:ascii="Aptos" w:hAnsi="Aptos" w:eastAsia="Aptos"/>
                <w:b/>
                <w:color w:val="FFFFFF"/>
                <w:sz w:val="17"/>
              </w:rPr>
              <w:t>Mã</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0330F559">
            <w:pPr>
              <w:spacing w:before="30" w:after="30" w:line="240" w:lineRule="auto"/>
              <w:jc w:val="center"/>
            </w:pPr>
            <w:r>
              <w:rPr>
                <w:rFonts w:ascii="Aptos" w:hAnsi="Aptos" w:eastAsia="Aptos"/>
                <w:b/>
                <w:color w:val="FFFFFF"/>
                <w:sz w:val="17"/>
              </w:rPr>
              <w:t>Yêu cầu</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64ABDB01">
            <w:pPr>
              <w:spacing w:before="30" w:after="30" w:line="240" w:lineRule="auto"/>
              <w:jc w:val="center"/>
            </w:pPr>
            <w:r>
              <w:rPr>
                <w:rFonts w:ascii="Aptos" w:hAnsi="Aptos" w:eastAsia="Aptos"/>
                <w:b/>
                <w:color w:val="FFFFFF"/>
                <w:sz w:val="17"/>
              </w:rPr>
              <w:t>Ưu tiên</w:t>
            </w:r>
          </w:p>
        </w:tc>
      </w:tr>
      <w:tr w14:paraId="377A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40" w:hRule="atLeast"/>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D7BD88F">
            <w:pPr>
              <w:spacing w:before="30" w:after="30" w:line="240" w:lineRule="auto"/>
            </w:pPr>
            <w:r>
              <w:rPr>
                <w:rFonts w:ascii="Aptos" w:hAnsi="Aptos" w:eastAsia="Aptos"/>
                <w:b w:val="0"/>
                <w:color w:val="222222"/>
                <w:sz w:val="17"/>
              </w:rPr>
              <w:t>FR-AUTH-01</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4A61C33">
            <w:pPr>
              <w:spacing w:before="30" w:after="30" w:line="240" w:lineRule="auto"/>
            </w:pPr>
            <w:r>
              <w:rPr>
                <w:rFonts w:ascii="Aptos" w:hAnsi="Aptos" w:eastAsia="Aptos"/>
                <w:b w:val="0"/>
                <w:color w:val="222222"/>
                <w:sz w:val="17"/>
              </w:rPr>
              <w:t>Hệ thống cho phép Guest đăng ký bằng Email/Password với vai trò RECRUITER hoặc JOB_SEEKER.</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C7540F0">
            <w:pPr>
              <w:spacing w:before="30" w:after="30" w:line="240" w:lineRule="auto"/>
              <w:jc w:val="center"/>
            </w:pPr>
            <w:r>
              <w:rPr>
                <w:rFonts w:ascii="Aptos" w:hAnsi="Aptos" w:eastAsia="Aptos"/>
                <w:b w:val="0"/>
                <w:color w:val="222222"/>
                <w:sz w:val="17"/>
              </w:rPr>
              <w:t>MUST</w:t>
            </w:r>
          </w:p>
        </w:tc>
      </w:tr>
      <w:tr w14:paraId="33EA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40" w:hRule="atLeast"/>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2EEF0FC">
            <w:pPr>
              <w:spacing w:before="30" w:after="30" w:line="240" w:lineRule="auto"/>
            </w:pPr>
            <w:r>
              <w:rPr>
                <w:rFonts w:ascii="Aptos" w:hAnsi="Aptos" w:eastAsia="Aptos"/>
                <w:b w:val="0"/>
                <w:color w:val="222222"/>
                <w:sz w:val="17"/>
              </w:rPr>
              <w:t>FR-AUTH-02</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331F495">
            <w:pPr>
              <w:spacing w:before="30" w:after="30" w:line="240" w:lineRule="auto"/>
            </w:pPr>
            <w:r>
              <w:rPr>
                <w:rFonts w:ascii="Aptos" w:hAnsi="Aptos" w:eastAsia="Aptos"/>
                <w:b w:val="0"/>
                <w:color w:val="222222"/>
                <w:sz w:val="17"/>
              </w:rPr>
              <w:t>Sau khi dữ liệu đăng ký hợp lệ được gửi, hệ thống tạo profile tương ứng và tài khoản local ở trạng thái disabled trong cùng một transaction.</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4F11CE8">
            <w:pPr>
              <w:spacing w:before="30" w:after="30" w:line="240" w:lineRule="auto"/>
              <w:jc w:val="center"/>
            </w:pPr>
            <w:r>
              <w:rPr>
                <w:rFonts w:ascii="Aptos" w:hAnsi="Aptos" w:eastAsia="Aptos"/>
                <w:b w:val="0"/>
                <w:color w:val="222222"/>
                <w:sz w:val="17"/>
              </w:rPr>
              <w:t>MUST</w:t>
            </w:r>
          </w:p>
        </w:tc>
      </w:tr>
      <w:tr w14:paraId="71015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40" w:hRule="atLeast"/>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C0B8303">
            <w:pPr>
              <w:spacing w:before="30" w:after="30" w:line="240" w:lineRule="auto"/>
            </w:pPr>
            <w:r>
              <w:rPr>
                <w:rFonts w:ascii="Aptos" w:hAnsi="Aptos" w:eastAsia="Aptos"/>
                <w:b w:val="0"/>
                <w:color w:val="222222"/>
                <w:sz w:val="17"/>
              </w:rPr>
              <w:t>FR-AUTH-03</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E374C8B">
            <w:pPr>
              <w:spacing w:before="30" w:after="30" w:line="240" w:lineRule="auto"/>
            </w:pPr>
            <w:r>
              <w:rPr>
                <w:rFonts w:ascii="Aptos" w:hAnsi="Aptos" w:eastAsia="Aptos"/>
                <w:b w:val="0"/>
                <w:color w:val="222222"/>
                <w:sz w:val="17"/>
              </w:rPr>
              <w:t>Sau khi đăng ký local thành công, hệ thống tạo OTP xác thực email và gửi OTP đến địa chỉ email đã đăng ký.</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491A251">
            <w:pPr>
              <w:spacing w:before="30" w:after="30" w:line="240" w:lineRule="auto"/>
              <w:jc w:val="center"/>
            </w:pPr>
            <w:r>
              <w:rPr>
                <w:rFonts w:ascii="Aptos" w:hAnsi="Aptos" w:eastAsia="Aptos"/>
                <w:b w:val="0"/>
                <w:color w:val="222222"/>
                <w:sz w:val="17"/>
              </w:rPr>
              <w:t>MUST</w:t>
            </w:r>
          </w:p>
        </w:tc>
      </w:tr>
      <w:tr w14:paraId="722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40" w:hRule="atLeast"/>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C1BE7CF">
            <w:pPr>
              <w:spacing w:before="30" w:after="30" w:line="240" w:lineRule="auto"/>
            </w:pPr>
            <w:r>
              <w:rPr>
                <w:rFonts w:ascii="Aptos" w:hAnsi="Aptos" w:eastAsia="Aptos"/>
                <w:b w:val="0"/>
                <w:color w:val="222222"/>
                <w:sz w:val="17"/>
              </w:rPr>
              <w:t>FR-AUTH-04</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CD33FA4">
            <w:pPr>
              <w:spacing w:before="30" w:after="30" w:line="240" w:lineRule="auto"/>
            </w:pPr>
            <w:r>
              <w:rPr>
                <w:rFonts w:ascii="Aptos" w:hAnsi="Aptos" w:eastAsia="Aptos"/>
                <w:b w:val="0"/>
                <w:color w:val="222222"/>
                <w:sz w:val="17"/>
              </w:rPr>
              <w:t>Hệ thống cho phép Guest xác thực OTP đăng ký hợp lệ và chuyển tài khoản sang enabled sau khi xác thực thành công.</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52B4F84">
            <w:pPr>
              <w:spacing w:before="30" w:after="30" w:line="240" w:lineRule="auto"/>
              <w:jc w:val="center"/>
            </w:pPr>
            <w:r>
              <w:rPr>
                <w:rFonts w:ascii="Aptos" w:hAnsi="Aptos" w:eastAsia="Aptos"/>
                <w:b w:val="0"/>
                <w:color w:val="222222"/>
                <w:sz w:val="17"/>
              </w:rPr>
              <w:t>MUST</w:t>
            </w:r>
          </w:p>
        </w:tc>
      </w:tr>
      <w:tr w14:paraId="6C89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B441502">
            <w:pPr>
              <w:spacing w:before="30" w:after="30" w:line="240" w:lineRule="auto"/>
            </w:pPr>
            <w:r>
              <w:rPr>
                <w:rFonts w:ascii="Aptos" w:hAnsi="Aptos" w:eastAsia="Aptos"/>
                <w:b w:val="0"/>
                <w:color w:val="222222"/>
                <w:sz w:val="17"/>
              </w:rPr>
              <w:t>FR-AUTH-05</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1150724">
            <w:pPr>
              <w:spacing w:before="30" w:after="30" w:line="240" w:lineRule="auto"/>
            </w:pPr>
            <w:r>
              <w:rPr>
                <w:rFonts w:ascii="Aptos" w:hAnsi="Aptos" w:eastAsia="Aptos"/>
                <w:b w:val="0"/>
                <w:color w:val="222222"/>
                <w:sz w:val="17"/>
              </w:rPr>
              <w:t>Hệ thống từ chối OTP sai hoặc hết hạn và xóa bản ghi OTP đã hết hạn khi phát hiện.</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AF47E6A">
            <w:pPr>
              <w:spacing w:before="30" w:after="30" w:line="240" w:lineRule="auto"/>
              <w:jc w:val="center"/>
            </w:pPr>
            <w:r>
              <w:rPr>
                <w:rFonts w:ascii="Aptos" w:hAnsi="Aptos" w:eastAsia="Aptos"/>
                <w:b w:val="0"/>
                <w:color w:val="222222"/>
                <w:sz w:val="17"/>
              </w:rPr>
              <w:t>MUST</w:t>
            </w:r>
          </w:p>
        </w:tc>
      </w:tr>
      <w:tr w14:paraId="3DFD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27B38F9">
            <w:pPr>
              <w:spacing w:before="30" w:after="30" w:line="240" w:lineRule="auto"/>
            </w:pPr>
            <w:r>
              <w:rPr>
                <w:rFonts w:ascii="Aptos" w:hAnsi="Aptos" w:eastAsia="Aptos"/>
                <w:b w:val="0"/>
                <w:color w:val="222222"/>
                <w:sz w:val="17"/>
              </w:rPr>
              <w:t>FR-AUTH-06</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B125F2F">
            <w:pPr>
              <w:spacing w:before="30" w:after="30" w:line="240" w:lineRule="auto"/>
            </w:pPr>
            <w:r>
              <w:rPr>
                <w:rFonts w:ascii="Aptos" w:hAnsi="Aptos" w:eastAsia="Aptos"/>
                <w:b w:val="0"/>
                <w:color w:val="222222"/>
                <w:sz w:val="17"/>
              </w:rPr>
              <w:t>Hệ thống cho phép tài khoản local chưa xác thực yêu cầu OTP mới; OTP trước đó phải bị xóa và thay thế.</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15DB62C">
            <w:pPr>
              <w:spacing w:before="30" w:after="30" w:line="240" w:lineRule="auto"/>
              <w:jc w:val="center"/>
            </w:pPr>
            <w:r>
              <w:rPr>
                <w:rFonts w:ascii="Aptos" w:hAnsi="Aptos" w:eastAsia="Aptos"/>
                <w:b w:val="0"/>
                <w:color w:val="222222"/>
                <w:sz w:val="17"/>
              </w:rPr>
              <w:t>MUST</w:t>
            </w:r>
          </w:p>
        </w:tc>
      </w:tr>
      <w:tr w14:paraId="59569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A283128">
            <w:pPr>
              <w:spacing w:before="30" w:after="30" w:line="240" w:lineRule="auto"/>
            </w:pPr>
            <w:r>
              <w:rPr>
                <w:rFonts w:ascii="Aptos" w:hAnsi="Aptos" w:eastAsia="Aptos"/>
                <w:b w:val="0"/>
                <w:color w:val="222222"/>
                <w:sz w:val="17"/>
              </w:rPr>
              <w:t>FR-AUTH-07</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91BB356">
            <w:pPr>
              <w:spacing w:before="30" w:after="30" w:line="240" w:lineRule="auto"/>
            </w:pPr>
            <w:r>
              <w:rPr>
                <w:rFonts w:ascii="Aptos" w:hAnsi="Aptos" w:eastAsia="Aptos"/>
                <w:b w:val="0"/>
                <w:color w:val="222222"/>
                <w:sz w:val="17"/>
              </w:rPr>
              <w:t>Hệ thống cho phép đăng nhập bằng Email/Password đối với tài khoản enabled, đã xác thực và chưa bị xóa; hệ thống trả access token và refresh token.</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1BC1716">
            <w:pPr>
              <w:spacing w:before="30" w:after="30" w:line="240" w:lineRule="auto"/>
              <w:jc w:val="center"/>
            </w:pPr>
            <w:r>
              <w:rPr>
                <w:rFonts w:ascii="Aptos" w:hAnsi="Aptos" w:eastAsia="Aptos"/>
                <w:b w:val="0"/>
                <w:color w:val="222222"/>
                <w:sz w:val="17"/>
              </w:rPr>
              <w:t>MUST</w:t>
            </w:r>
          </w:p>
        </w:tc>
      </w:tr>
      <w:tr w14:paraId="3C25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43094C7">
            <w:pPr>
              <w:spacing w:before="30" w:after="30" w:line="240" w:lineRule="auto"/>
            </w:pPr>
            <w:r>
              <w:rPr>
                <w:rFonts w:ascii="Aptos" w:hAnsi="Aptos" w:eastAsia="Aptos"/>
                <w:b w:val="0"/>
                <w:color w:val="222222"/>
                <w:sz w:val="17"/>
              </w:rPr>
              <w:t>FR-AUTH-08</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3DE1F13">
            <w:pPr>
              <w:spacing w:before="30" w:after="30" w:line="240" w:lineRule="auto"/>
            </w:pPr>
            <w:r>
              <w:rPr>
                <w:rFonts w:ascii="Aptos" w:hAnsi="Aptos" w:eastAsia="Aptos"/>
                <w:b w:val="0"/>
                <w:color w:val="222222"/>
                <w:sz w:val="17"/>
              </w:rPr>
              <w:t>Hệ thống cho phép đăng nhập hoặc đăng ký bằng Google OAuth2 khi Google đã xác minh email; tài khoản Google mới được tạo ở trạng thái enabled ngay lập tức.</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8B23511">
            <w:pPr>
              <w:spacing w:before="30" w:after="30" w:line="240" w:lineRule="auto"/>
              <w:jc w:val="center"/>
            </w:pPr>
            <w:r>
              <w:rPr>
                <w:rFonts w:ascii="Aptos" w:hAnsi="Aptos" w:eastAsia="Aptos"/>
                <w:b w:val="0"/>
                <w:color w:val="222222"/>
                <w:sz w:val="17"/>
              </w:rPr>
              <w:t>MUST</w:t>
            </w:r>
          </w:p>
        </w:tc>
      </w:tr>
      <w:tr w14:paraId="242A9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B806453">
            <w:pPr>
              <w:spacing w:before="30" w:after="30" w:line="240" w:lineRule="auto"/>
            </w:pPr>
            <w:r>
              <w:rPr>
                <w:rFonts w:ascii="Aptos" w:hAnsi="Aptos" w:eastAsia="Aptos"/>
                <w:b w:val="0"/>
                <w:color w:val="222222"/>
                <w:sz w:val="17"/>
              </w:rPr>
              <w:t>FR-AUTH-09</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7241177">
            <w:pPr>
              <w:spacing w:before="30" w:after="30" w:line="240" w:lineRule="auto"/>
            </w:pPr>
            <w:r>
              <w:rPr>
                <w:rFonts w:ascii="Aptos" w:hAnsi="Aptos" w:eastAsia="Aptos"/>
                <w:b w:val="0"/>
                <w:color w:val="222222"/>
                <w:sz w:val="17"/>
              </w:rPr>
              <w:t>Hệ thống cấp access token mới khi nhận được refresh token hợp lệ và chưa hết hạn.</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1F93E40">
            <w:pPr>
              <w:spacing w:before="30" w:after="30" w:line="240" w:lineRule="auto"/>
              <w:jc w:val="center"/>
            </w:pPr>
            <w:r>
              <w:rPr>
                <w:rFonts w:ascii="Aptos" w:hAnsi="Aptos" w:eastAsia="Aptos"/>
                <w:b w:val="0"/>
                <w:color w:val="222222"/>
                <w:sz w:val="17"/>
              </w:rPr>
              <w:t>MUST</w:t>
            </w:r>
          </w:p>
        </w:tc>
      </w:tr>
      <w:tr w14:paraId="5C3AE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F7B1352">
            <w:pPr>
              <w:spacing w:before="30" w:after="30" w:line="240" w:lineRule="auto"/>
            </w:pPr>
            <w:r>
              <w:rPr>
                <w:rFonts w:ascii="Aptos" w:hAnsi="Aptos" w:eastAsia="Aptos"/>
                <w:b w:val="0"/>
                <w:color w:val="222222"/>
                <w:sz w:val="17"/>
              </w:rPr>
              <w:t>FR-AUTH-10</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56242DE">
            <w:pPr>
              <w:spacing w:before="30" w:after="30" w:line="240" w:lineRule="auto"/>
            </w:pPr>
            <w:r>
              <w:rPr>
                <w:rFonts w:ascii="Aptos" w:hAnsi="Aptos" w:eastAsia="Aptos"/>
                <w:b w:val="0"/>
                <w:color w:val="222222"/>
                <w:sz w:val="17"/>
              </w:rPr>
              <w:t>Hệ thống cho phép logout bằng cách nhận refresh token của phiên hiện tại và xóa bản ghi refresh token đó.</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1D07991">
            <w:pPr>
              <w:spacing w:before="30" w:after="30" w:line="240" w:lineRule="auto"/>
              <w:jc w:val="center"/>
            </w:pPr>
            <w:r>
              <w:rPr>
                <w:rFonts w:ascii="Aptos" w:hAnsi="Aptos" w:eastAsia="Aptos"/>
                <w:b w:val="0"/>
                <w:color w:val="222222"/>
                <w:sz w:val="17"/>
              </w:rPr>
              <w:t>MUST</w:t>
            </w:r>
          </w:p>
        </w:tc>
      </w:tr>
      <w:tr w14:paraId="25F22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7F10E2B">
            <w:pPr>
              <w:spacing w:before="30" w:after="30" w:line="240" w:lineRule="auto"/>
            </w:pPr>
            <w:r>
              <w:rPr>
                <w:rFonts w:ascii="Aptos" w:hAnsi="Aptos" w:eastAsia="Aptos"/>
                <w:b w:val="0"/>
                <w:color w:val="222222"/>
                <w:sz w:val="17"/>
              </w:rPr>
              <w:t>FR-AUTH-11</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0CA4017">
            <w:pPr>
              <w:spacing w:before="30" w:after="30" w:line="240" w:lineRule="auto"/>
            </w:pPr>
            <w:r>
              <w:rPr>
                <w:rFonts w:ascii="Aptos" w:hAnsi="Aptos" w:eastAsia="Aptos"/>
                <w:b w:val="0"/>
                <w:color w:val="222222"/>
                <w:sz w:val="17"/>
              </w:rPr>
              <w:t>Hệ thống từ chối refresh token đã hết hạn, đã bị xóa hoặc không hợp lệ và xóa bản ghi refresh token hết hạn khi phát hiện.</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6E16D10">
            <w:pPr>
              <w:spacing w:before="30" w:after="30" w:line="240" w:lineRule="auto"/>
              <w:jc w:val="center"/>
            </w:pPr>
            <w:r>
              <w:rPr>
                <w:rFonts w:ascii="Aptos" w:hAnsi="Aptos" w:eastAsia="Aptos"/>
                <w:b w:val="0"/>
                <w:color w:val="222222"/>
                <w:sz w:val="17"/>
              </w:rPr>
              <w:t>MUST</w:t>
            </w:r>
          </w:p>
        </w:tc>
      </w:tr>
      <w:tr w14:paraId="064C0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9272762">
            <w:pPr>
              <w:spacing w:before="30" w:after="30" w:line="240" w:lineRule="auto"/>
            </w:pPr>
            <w:r>
              <w:rPr>
                <w:rFonts w:ascii="Aptos" w:hAnsi="Aptos" w:eastAsia="Aptos"/>
                <w:b w:val="0"/>
                <w:color w:val="222222"/>
                <w:sz w:val="17"/>
              </w:rPr>
              <w:t>FR-AUTH-12</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4829330">
            <w:pPr>
              <w:spacing w:before="30" w:after="30" w:line="240" w:lineRule="auto"/>
            </w:pPr>
            <w:r>
              <w:rPr>
                <w:rFonts w:ascii="Aptos" w:hAnsi="Aptos" w:eastAsia="Aptos"/>
                <w:b w:val="0"/>
                <w:color w:val="222222"/>
                <w:sz w:val="17"/>
              </w:rPr>
              <w:t>Hệ thống kiểm tra role, ownership và trạng thái tài khoản trước khi xử lý API được bảo vệ.</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A1A2F97">
            <w:pPr>
              <w:spacing w:before="30" w:after="30" w:line="240" w:lineRule="auto"/>
              <w:jc w:val="center"/>
            </w:pPr>
            <w:r>
              <w:rPr>
                <w:rFonts w:ascii="Aptos" w:hAnsi="Aptos" w:eastAsia="Aptos"/>
                <w:b w:val="0"/>
                <w:color w:val="222222"/>
                <w:sz w:val="17"/>
              </w:rPr>
              <w:t>MUST</w:t>
            </w:r>
          </w:p>
        </w:tc>
      </w:tr>
      <w:tr w14:paraId="348C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219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452C93F">
            <w:pPr>
              <w:spacing w:before="30" w:after="30" w:line="240" w:lineRule="auto"/>
            </w:pPr>
            <w:r>
              <w:rPr>
                <w:rFonts w:ascii="Aptos" w:hAnsi="Aptos" w:eastAsia="Aptos"/>
                <w:b w:val="0"/>
                <w:color w:val="222222"/>
                <w:sz w:val="17"/>
              </w:rPr>
              <w:t>FR-AUTH-13</w:t>
            </w:r>
          </w:p>
        </w:tc>
        <w:tc>
          <w:tcPr>
            <w:tcW w:w="565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E370598">
            <w:pPr>
              <w:spacing w:before="30" w:after="30" w:line="240" w:lineRule="auto"/>
            </w:pPr>
            <w:r>
              <w:rPr>
                <w:rFonts w:ascii="Aptos" w:hAnsi="Aptos" w:eastAsia="Aptos"/>
                <w:b w:val="0"/>
                <w:color w:val="222222"/>
                <w:sz w:val="17"/>
              </w:rPr>
              <w:t>Hệ thống từ chối login, refresh token và API được bảo vệ đối với tài khoản disabled, chưa xác thực hoặc đã soft delete.</w:t>
            </w:r>
          </w:p>
        </w:tc>
        <w:tc>
          <w:tcPr>
            <w:tcW w:w="213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450DEE5">
            <w:pPr>
              <w:spacing w:before="30" w:after="30" w:line="240" w:lineRule="auto"/>
              <w:jc w:val="center"/>
            </w:pPr>
            <w:r>
              <w:rPr>
                <w:rFonts w:ascii="Aptos" w:hAnsi="Aptos" w:eastAsia="Aptos"/>
                <w:b w:val="0"/>
                <w:color w:val="222222"/>
                <w:sz w:val="17"/>
              </w:rPr>
              <w:t>MUST</w:t>
            </w:r>
          </w:p>
        </w:tc>
      </w:tr>
    </w:tbl>
    <w:p w14:paraId="1356A78C">
      <w:pPr>
        <w:spacing w:after="0"/>
      </w:pPr>
    </w:p>
    <w:p w14:paraId="064E724F">
      <w:pPr>
        <w:pStyle w:val="3"/>
      </w:pPr>
      <w:bookmarkStart w:id="11" w:name="bm_155fb4756ef1d1be06eb0614"/>
      <w:r>
        <w:t>3.2 Tìm kiếm việc làm công khai</w:t>
      </w:r>
      <w:bookmarkEnd w:id="1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6"/>
        <w:gridCol w:w="3326"/>
        <w:gridCol w:w="3326"/>
      </w:tblGrid>
      <w:tr w14:paraId="270AA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blHeader/>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1E026E44">
            <w:pPr>
              <w:spacing w:before="30" w:after="30" w:line="240" w:lineRule="auto"/>
            </w:pPr>
            <w:r>
              <w:rPr>
                <w:rFonts w:ascii="Aptos" w:hAnsi="Aptos" w:eastAsia="Aptos"/>
                <w:b/>
                <w:color w:val="FFFFFF"/>
                <w:sz w:val="17"/>
              </w:rPr>
              <w:t>Mã</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0B15F5BE">
            <w:pPr>
              <w:spacing w:before="30" w:after="30" w:line="240" w:lineRule="auto"/>
            </w:pPr>
            <w:r>
              <w:rPr>
                <w:rFonts w:ascii="Aptos" w:hAnsi="Aptos" w:eastAsia="Aptos"/>
                <w:b/>
                <w:color w:val="FFFFFF"/>
                <w:sz w:val="17"/>
              </w:rPr>
              <w:t>Yêu cầu</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0C112BF7">
            <w:pPr>
              <w:spacing w:before="30" w:after="30" w:line="240" w:lineRule="auto"/>
            </w:pPr>
            <w:r>
              <w:rPr>
                <w:rFonts w:ascii="Aptos" w:hAnsi="Aptos" w:eastAsia="Aptos"/>
                <w:b/>
                <w:color w:val="FFFFFF"/>
                <w:sz w:val="17"/>
              </w:rPr>
              <w:t>Ưu tiên</w:t>
            </w:r>
          </w:p>
        </w:tc>
      </w:tr>
      <w:tr w14:paraId="02D5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E72507B">
            <w:pPr>
              <w:spacing w:before="30" w:after="30" w:line="240" w:lineRule="auto"/>
            </w:pPr>
            <w:r>
              <w:rPr>
                <w:rFonts w:ascii="Aptos" w:hAnsi="Aptos" w:eastAsia="Aptos"/>
                <w:b w:val="0"/>
                <w:color w:val="222222"/>
                <w:sz w:val="17"/>
              </w:rPr>
              <w:t>FR-JOB-01</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02E7FEA">
            <w:pPr>
              <w:spacing w:before="30" w:after="30" w:line="240" w:lineRule="auto"/>
            </w:pPr>
            <w:r>
              <w:rPr>
                <w:rFonts w:ascii="Aptos" w:hAnsi="Aptos" w:eastAsia="Aptos"/>
                <w:b w:val="0"/>
                <w:color w:val="222222"/>
                <w:sz w:val="17"/>
              </w:rPr>
              <w:t>Guest và người dùng đã đăng nhập có thể xem danh sách job đang PUBLISHED, còn hạn và không bị xóa.</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3A36A28">
            <w:pPr>
              <w:spacing w:before="30" w:after="30" w:line="240" w:lineRule="auto"/>
            </w:pPr>
            <w:r>
              <w:rPr>
                <w:rFonts w:ascii="Aptos" w:hAnsi="Aptos" w:eastAsia="Aptos"/>
                <w:b w:val="0"/>
                <w:color w:val="222222"/>
                <w:sz w:val="17"/>
              </w:rPr>
              <w:t>MUST</w:t>
            </w:r>
          </w:p>
        </w:tc>
      </w:tr>
      <w:tr w14:paraId="4C94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48637E0">
            <w:pPr>
              <w:spacing w:before="30" w:after="30" w:line="240" w:lineRule="auto"/>
            </w:pPr>
            <w:r>
              <w:rPr>
                <w:rFonts w:ascii="Aptos" w:hAnsi="Aptos" w:eastAsia="Aptos"/>
                <w:b w:val="0"/>
                <w:color w:val="222222"/>
                <w:sz w:val="17"/>
              </w:rPr>
              <w:t>FR-JOB-02</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624B59A">
            <w:pPr>
              <w:spacing w:before="30" w:after="30" w:line="240" w:lineRule="auto"/>
            </w:pPr>
            <w:r>
              <w:rPr>
                <w:rFonts w:ascii="Aptos" w:hAnsi="Aptos" w:eastAsia="Aptos"/>
                <w:b w:val="0"/>
                <w:color w:val="222222"/>
                <w:sz w:val="17"/>
              </w:rPr>
              <w:t>Hệ thống hỗ trợ tìm kiếm theo từ khóa trong title, company name và location.</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09870E2">
            <w:pPr>
              <w:spacing w:before="30" w:after="30" w:line="240" w:lineRule="auto"/>
            </w:pPr>
            <w:r>
              <w:rPr>
                <w:rFonts w:ascii="Aptos" w:hAnsi="Aptos" w:eastAsia="Aptos"/>
                <w:b w:val="0"/>
                <w:color w:val="222222"/>
                <w:sz w:val="17"/>
              </w:rPr>
              <w:t>MUST</w:t>
            </w:r>
          </w:p>
        </w:tc>
      </w:tr>
      <w:tr w14:paraId="49231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FE2A2C6">
            <w:pPr>
              <w:spacing w:before="30" w:after="30" w:line="240" w:lineRule="auto"/>
            </w:pPr>
            <w:r>
              <w:rPr>
                <w:rFonts w:ascii="Aptos" w:hAnsi="Aptos" w:eastAsia="Aptos"/>
                <w:b w:val="0"/>
                <w:color w:val="222222"/>
                <w:sz w:val="17"/>
              </w:rPr>
              <w:t>FR-JOB-03</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7F5C121">
            <w:pPr>
              <w:spacing w:before="30" w:after="30" w:line="240" w:lineRule="auto"/>
            </w:pPr>
            <w:r>
              <w:rPr>
                <w:rFonts w:ascii="Aptos" w:hAnsi="Aptos" w:eastAsia="Aptos"/>
                <w:b w:val="0"/>
                <w:color w:val="222222"/>
                <w:sz w:val="17"/>
              </w:rPr>
              <w:t>Hệ thống hỗ trợ lọc theo category, subcategory, job type, remote, location và khoảng lương.</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8954AF8">
            <w:pPr>
              <w:spacing w:before="30" w:after="30" w:line="240" w:lineRule="auto"/>
            </w:pPr>
            <w:r>
              <w:rPr>
                <w:rFonts w:ascii="Aptos" w:hAnsi="Aptos" w:eastAsia="Aptos"/>
                <w:b w:val="0"/>
                <w:color w:val="222222"/>
                <w:sz w:val="17"/>
              </w:rPr>
              <w:t>MUST</w:t>
            </w:r>
          </w:p>
        </w:tc>
      </w:tr>
      <w:tr w14:paraId="169A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F719A53">
            <w:pPr>
              <w:spacing w:before="30" w:after="30" w:line="240" w:lineRule="auto"/>
            </w:pPr>
            <w:r>
              <w:rPr>
                <w:rFonts w:ascii="Aptos" w:hAnsi="Aptos" w:eastAsia="Aptos"/>
                <w:b w:val="0"/>
                <w:color w:val="222222"/>
                <w:sz w:val="17"/>
              </w:rPr>
              <w:t>FR-JOB-04</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0E37692">
            <w:pPr>
              <w:spacing w:before="30" w:after="30" w:line="240" w:lineRule="auto"/>
            </w:pPr>
            <w:r>
              <w:rPr>
                <w:rFonts w:ascii="Aptos" w:hAnsi="Aptos" w:eastAsia="Aptos"/>
                <w:b w:val="0"/>
                <w:color w:val="222222"/>
                <w:sz w:val="17"/>
              </w:rPr>
              <w:t>Hệ thống hỗ trợ sắp xếp theo newest, salary ascending hoặc salary descending.</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84512D2">
            <w:pPr>
              <w:spacing w:before="30" w:after="30" w:line="240" w:lineRule="auto"/>
            </w:pPr>
            <w:r>
              <w:rPr>
                <w:rFonts w:ascii="Aptos" w:hAnsi="Aptos" w:eastAsia="Aptos"/>
                <w:b w:val="0"/>
                <w:color w:val="222222"/>
                <w:sz w:val="17"/>
              </w:rPr>
              <w:t>MUST</w:t>
            </w:r>
          </w:p>
        </w:tc>
      </w:tr>
      <w:tr w14:paraId="04FA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F589E70">
            <w:pPr>
              <w:spacing w:before="30" w:after="30" w:line="240" w:lineRule="auto"/>
            </w:pPr>
            <w:r>
              <w:rPr>
                <w:rFonts w:ascii="Aptos" w:hAnsi="Aptos" w:eastAsia="Aptos"/>
                <w:b w:val="0"/>
                <w:color w:val="222222"/>
                <w:sz w:val="17"/>
              </w:rPr>
              <w:t>FR-JOB-05</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88B2840">
            <w:pPr>
              <w:spacing w:before="30" w:after="30" w:line="240" w:lineRule="auto"/>
            </w:pPr>
            <w:r>
              <w:rPr>
                <w:rFonts w:ascii="Aptos" w:hAnsi="Aptos" w:eastAsia="Aptos"/>
                <w:b w:val="0"/>
                <w:color w:val="222222"/>
                <w:sz w:val="17"/>
              </w:rPr>
              <w:t>Danh sách job phải có phân trang và trả về tổng số phần tử/tổng số trang.</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39BB0D4">
            <w:pPr>
              <w:spacing w:before="30" w:after="30" w:line="240" w:lineRule="auto"/>
            </w:pPr>
            <w:r>
              <w:rPr>
                <w:rFonts w:ascii="Aptos" w:hAnsi="Aptos" w:eastAsia="Aptos"/>
                <w:b w:val="0"/>
                <w:color w:val="222222"/>
                <w:sz w:val="17"/>
              </w:rPr>
              <w:t>MUST</w:t>
            </w:r>
          </w:p>
        </w:tc>
      </w:tr>
      <w:tr w14:paraId="36F81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D1C8AA0">
            <w:pPr>
              <w:spacing w:before="30" w:after="30" w:line="240" w:lineRule="auto"/>
            </w:pPr>
            <w:r>
              <w:rPr>
                <w:rFonts w:ascii="Aptos" w:hAnsi="Aptos" w:eastAsia="Aptos"/>
                <w:b w:val="0"/>
                <w:color w:val="222222"/>
                <w:sz w:val="17"/>
              </w:rPr>
              <w:t>FR-JOB-06</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FEA23B6">
            <w:pPr>
              <w:spacing w:before="30" w:after="30" w:line="240" w:lineRule="auto"/>
            </w:pPr>
            <w:r>
              <w:rPr>
                <w:rFonts w:ascii="Aptos" w:hAnsi="Aptos" w:eastAsia="Aptos"/>
                <w:b w:val="0"/>
                <w:color w:val="222222"/>
                <w:sz w:val="17"/>
              </w:rPr>
              <w:t>Người dùng có thể xem chi tiết job gồm công ty, mô tả, yêu cầu kỹ năng, lương, địa điểm và deadline.</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3C9C8E8">
            <w:pPr>
              <w:spacing w:before="30" w:after="30" w:line="240" w:lineRule="auto"/>
            </w:pPr>
            <w:r>
              <w:rPr>
                <w:rFonts w:ascii="Aptos" w:hAnsi="Aptos" w:eastAsia="Aptos"/>
                <w:b w:val="0"/>
                <w:color w:val="222222"/>
                <w:sz w:val="17"/>
              </w:rPr>
              <w:t>MUST</w:t>
            </w:r>
          </w:p>
        </w:tc>
      </w:tr>
    </w:tbl>
    <w:p w14:paraId="579EBF3C">
      <w:pPr>
        <w:spacing w:after="0"/>
      </w:pPr>
    </w:p>
    <w:p w14:paraId="6727FF51">
      <w:pPr>
        <w:spacing w:after="0"/>
      </w:pPr>
    </w:p>
    <w:p w14:paraId="3BEA49F5">
      <w:pPr>
        <w:spacing w:after="0"/>
      </w:pPr>
    </w:p>
    <w:p w14:paraId="50599C4F">
      <w:pPr>
        <w:spacing w:after="0"/>
      </w:pPr>
    </w:p>
    <w:p w14:paraId="1E57C4D5">
      <w:pPr>
        <w:pStyle w:val="3"/>
      </w:pPr>
      <w:bookmarkStart w:id="12" w:name="bm_985809cac35812ce55e82d62"/>
      <w:r>
        <w:t>3.3 Job Seeker</w:t>
      </w:r>
      <w:bookmarkEnd w:id="1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6"/>
        <w:gridCol w:w="3326"/>
        <w:gridCol w:w="3326"/>
      </w:tblGrid>
      <w:tr w14:paraId="212A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blHeader/>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1E367FB3">
            <w:pPr>
              <w:spacing w:before="30" w:after="30" w:line="240" w:lineRule="auto"/>
            </w:pPr>
            <w:r>
              <w:rPr>
                <w:rFonts w:ascii="Aptos" w:hAnsi="Aptos" w:eastAsia="Aptos"/>
                <w:b/>
                <w:color w:val="FFFFFF"/>
                <w:sz w:val="17"/>
              </w:rPr>
              <w:t>Mã</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36DBD56F">
            <w:pPr>
              <w:spacing w:before="30" w:after="30" w:line="240" w:lineRule="auto"/>
            </w:pPr>
            <w:r>
              <w:rPr>
                <w:rFonts w:ascii="Aptos" w:hAnsi="Aptos" w:eastAsia="Aptos"/>
                <w:b/>
                <w:color w:val="FFFFFF"/>
                <w:sz w:val="17"/>
              </w:rPr>
              <w:t>Yêu cầu</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1C102CC5">
            <w:pPr>
              <w:spacing w:before="30" w:after="30" w:line="240" w:lineRule="auto"/>
            </w:pPr>
            <w:r>
              <w:rPr>
                <w:rFonts w:ascii="Aptos" w:hAnsi="Aptos" w:eastAsia="Aptos"/>
                <w:b/>
                <w:color w:val="FFFFFF"/>
                <w:sz w:val="17"/>
              </w:rPr>
              <w:t>Ưu tiên</w:t>
            </w:r>
          </w:p>
        </w:tc>
      </w:tr>
      <w:tr w14:paraId="34851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6AA5864">
            <w:pPr>
              <w:spacing w:before="30" w:after="30" w:line="240" w:lineRule="auto"/>
            </w:pPr>
            <w:r>
              <w:rPr>
                <w:rFonts w:ascii="Aptos" w:hAnsi="Aptos" w:eastAsia="Aptos"/>
                <w:b w:val="0"/>
                <w:color w:val="222222"/>
                <w:sz w:val="17"/>
              </w:rPr>
              <w:t>FR-JS-01</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2DE4A31">
            <w:pPr>
              <w:spacing w:before="30" w:after="30" w:line="240" w:lineRule="auto"/>
            </w:pPr>
            <w:r>
              <w:rPr>
                <w:rFonts w:ascii="Aptos" w:hAnsi="Aptos" w:eastAsia="Aptos"/>
                <w:b w:val="0"/>
                <w:color w:val="222222"/>
                <w:sz w:val="17"/>
              </w:rPr>
              <w:t>Job Seeker có thể xem và cập nhật hồ sơ cá nhân.</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3D3D4B3">
            <w:pPr>
              <w:spacing w:before="30" w:after="30" w:line="240" w:lineRule="auto"/>
            </w:pPr>
            <w:r>
              <w:rPr>
                <w:rFonts w:ascii="Aptos" w:hAnsi="Aptos" w:eastAsia="Aptos"/>
                <w:b w:val="0"/>
                <w:color w:val="222222"/>
                <w:sz w:val="17"/>
              </w:rPr>
              <w:t>MUST</w:t>
            </w:r>
          </w:p>
        </w:tc>
      </w:tr>
      <w:tr w14:paraId="7713B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EC51024">
            <w:pPr>
              <w:spacing w:before="30" w:after="30" w:line="240" w:lineRule="auto"/>
            </w:pPr>
            <w:r>
              <w:rPr>
                <w:rFonts w:ascii="Aptos" w:hAnsi="Aptos" w:eastAsia="Aptos"/>
                <w:b w:val="0"/>
                <w:color w:val="222222"/>
                <w:sz w:val="17"/>
              </w:rPr>
              <w:t>FR-JS-02</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1694197">
            <w:pPr>
              <w:spacing w:before="30" w:after="30" w:line="240" w:lineRule="auto"/>
            </w:pPr>
            <w:r>
              <w:rPr>
                <w:rFonts w:ascii="Aptos" w:hAnsi="Aptos" w:eastAsia="Aptos"/>
                <w:b w:val="0"/>
                <w:color w:val="222222"/>
                <w:sz w:val="17"/>
              </w:rPr>
              <w:t>Job Seeker có thể cập nhật resume_url và profile_image.</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64574D2">
            <w:pPr>
              <w:spacing w:before="30" w:after="30" w:line="240" w:lineRule="auto"/>
            </w:pPr>
            <w:r>
              <w:rPr>
                <w:rFonts w:ascii="Aptos" w:hAnsi="Aptos" w:eastAsia="Aptos"/>
                <w:b w:val="0"/>
                <w:color w:val="222222"/>
                <w:sz w:val="17"/>
              </w:rPr>
              <w:t>MUST</w:t>
            </w:r>
          </w:p>
        </w:tc>
      </w:tr>
      <w:tr w14:paraId="017C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B2690F4">
            <w:pPr>
              <w:spacing w:before="30" w:after="30" w:line="240" w:lineRule="auto"/>
            </w:pPr>
            <w:r>
              <w:rPr>
                <w:rFonts w:ascii="Aptos" w:hAnsi="Aptos" w:eastAsia="Aptos"/>
                <w:b w:val="0"/>
                <w:color w:val="222222"/>
                <w:sz w:val="17"/>
              </w:rPr>
              <w:t>FR-JS-03</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569310A">
            <w:pPr>
              <w:spacing w:before="30" w:after="30" w:line="240" w:lineRule="auto"/>
            </w:pPr>
            <w:r>
              <w:rPr>
                <w:rFonts w:ascii="Aptos" w:hAnsi="Aptos" w:eastAsia="Aptos"/>
                <w:b w:val="0"/>
                <w:color w:val="222222"/>
                <w:sz w:val="17"/>
              </w:rPr>
              <w:t>Job Seeker có thể thêm, cập nhật và xóa kỹ năng cùng mức kinh nghiệm/số năm kinh nghiệm.</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FAE749E">
            <w:pPr>
              <w:spacing w:before="30" w:after="30" w:line="240" w:lineRule="auto"/>
            </w:pPr>
            <w:r>
              <w:rPr>
                <w:rFonts w:ascii="Aptos" w:hAnsi="Aptos" w:eastAsia="Aptos"/>
                <w:b w:val="0"/>
                <w:color w:val="222222"/>
                <w:sz w:val="17"/>
              </w:rPr>
              <w:t>MUST</w:t>
            </w:r>
          </w:p>
        </w:tc>
      </w:tr>
      <w:tr w14:paraId="78A08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A277C72">
            <w:pPr>
              <w:spacing w:before="30" w:after="30" w:line="240" w:lineRule="auto"/>
            </w:pPr>
            <w:r>
              <w:rPr>
                <w:rFonts w:ascii="Aptos" w:hAnsi="Aptos" w:eastAsia="Aptos"/>
                <w:b w:val="0"/>
                <w:color w:val="222222"/>
                <w:sz w:val="17"/>
              </w:rPr>
              <w:t>FR-JS-04</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51F8D79">
            <w:pPr>
              <w:spacing w:before="30" w:after="30" w:line="240" w:lineRule="auto"/>
            </w:pPr>
            <w:r>
              <w:rPr>
                <w:rFonts w:ascii="Aptos" w:hAnsi="Aptos" w:eastAsia="Aptos"/>
                <w:b w:val="0"/>
                <w:color w:val="222222"/>
                <w:sz w:val="17"/>
              </w:rPr>
              <w:t>Job Seeker có thể lưu hoặc bỏ lưu một job.</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BEBEF35">
            <w:pPr>
              <w:spacing w:before="30" w:after="30" w:line="240" w:lineRule="auto"/>
            </w:pPr>
            <w:r>
              <w:rPr>
                <w:rFonts w:ascii="Aptos" w:hAnsi="Aptos" w:eastAsia="Aptos"/>
                <w:b w:val="0"/>
                <w:color w:val="222222"/>
                <w:sz w:val="17"/>
              </w:rPr>
              <w:t>MUST</w:t>
            </w:r>
          </w:p>
        </w:tc>
      </w:tr>
      <w:tr w14:paraId="7472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BAE3ED0">
            <w:pPr>
              <w:spacing w:before="30" w:after="30" w:line="240" w:lineRule="auto"/>
            </w:pPr>
            <w:r>
              <w:rPr>
                <w:rFonts w:ascii="Aptos" w:hAnsi="Aptos" w:eastAsia="Aptos"/>
                <w:b w:val="0"/>
                <w:color w:val="222222"/>
                <w:sz w:val="17"/>
              </w:rPr>
              <w:t>FR-JS-05</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6BDCDBF">
            <w:pPr>
              <w:spacing w:before="30" w:after="30" w:line="240" w:lineRule="auto"/>
            </w:pPr>
            <w:r>
              <w:rPr>
                <w:rFonts w:ascii="Aptos" w:hAnsi="Aptos" w:eastAsia="Aptos"/>
                <w:b w:val="0"/>
                <w:color w:val="222222"/>
                <w:sz w:val="17"/>
              </w:rPr>
              <w:t>Job Seeker có thể xem danh sách job đã lưu theo phân trang.</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2F7FF5F">
            <w:pPr>
              <w:spacing w:before="30" w:after="30" w:line="240" w:lineRule="auto"/>
            </w:pPr>
            <w:r>
              <w:rPr>
                <w:rFonts w:ascii="Aptos" w:hAnsi="Aptos" w:eastAsia="Aptos"/>
                <w:b w:val="0"/>
                <w:color w:val="222222"/>
                <w:sz w:val="17"/>
              </w:rPr>
              <w:t>MUST</w:t>
            </w:r>
          </w:p>
        </w:tc>
      </w:tr>
      <w:tr w14:paraId="341E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FC620F4">
            <w:pPr>
              <w:spacing w:before="30" w:after="30" w:line="240" w:lineRule="auto"/>
            </w:pPr>
            <w:r>
              <w:rPr>
                <w:rFonts w:ascii="Aptos" w:hAnsi="Aptos" w:eastAsia="Aptos"/>
                <w:b w:val="0"/>
                <w:color w:val="222222"/>
                <w:sz w:val="17"/>
              </w:rPr>
              <w:t>FR-JS-06</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859AA3F">
            <w:pPr>
              <w:spacing w:before="30" w:after="30" w:line="240" w:lineRule="auto"/>
            </w:pPr>
            <w:r>
              <w:rPr>
                <w:rFonts w:ascii="Aptos" w:hAnsi="Aptos" w:eastAsia="Aptos"/>
                <w:b w:val="0"/>
                <w:color w:val="222222"/>
                <w:sz w:val="17"/>
              </w:rPr>
              <w:t>Job Seeker có thể ứng tuyển job bằng CV và cover letter tùy chọn.</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7339AA6">
            <w:pPr>
              <w:spacing w:before="30" w:after="30" w:line="240" w:lineRule="auto"/>
            </w:pPr>
            <w:r>
              <w:rPr>
                <w:rFonts w:ascii="Aptos" w:hAnsi="Aptos" w:eastAsia="Aptos"/>
                <w:b w:val="0"/>
                <w:color w:val="222222"/>
                <w:sz w:val="17"/>
              </w:rPr>
              <w:t>MUST</w:t>
            </w:r>
          </w:p>
        </w:tc>
      </w:tr>
      <w:tr w14:paraId="5A03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C9A24F6">
            <w:pPr>
              <w:spacing w:before="30" w:after="30" w:line="240" w:lineRule="auto"/>
            </w:pPr>
            <w:r>
              <w:rPr>
                <w:rFonts w:ascii="Aptos" w:hAnsi="Aptos" w:eastAsia="Aptos"/>
                <w:b w:val="0"/>
                <w:color w:val="222222"/>
                <w:sz w:val="17"/>
              </w:rPr>
              <w:t>FR-JS-07</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C76DFBE">
            <w:pPr>
              <w:spacing w:before="30" w:after="30" w:line="240" w:lineRule="auto"/>
            </w:pPr>
            <w:r>
              <w:rPr>
                <w:rFonts w:ascii="Aptos" w:hAnsi="Aptos" w:eastAsia="Aptos"/>
                <w:b w:val="0"/>
                <w:color w:val="222222"/>
                <w:sz w:val="17"/>
              </w:rPr>
              <w:t>Job Seeker có thể xem danh sách/chi tiết đơn ứng tuyển và trạng thái hiện tại.</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486226F">
            <w:pPr>
              <w:spacing w:before="30" w:after="30" w:line="240" w:lineRule="auto"/>
            </w:pPr>
            <w:r>
              <w:rPr>
                <w:rFonts w:ascii="Aptos" w:hAnsi="Aptos" w:eastAsia="Aptos"/>
                <w:b w:val="0"/>
                <w:color w:val="222222"/>
                <w:sz w:val="17"/>
              </w:rPr>
              <w:t>MUST</w:t>
            </w:r>
          </w:p>
        </w:tc>
      </w:tr>
      <w:tr w14:paraId="522FD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D99FC12">
            <w:pPr>
              <w:spacing w:before="30" w:after="30" w:line="240" w:lineRule="auto"/>
            </w:pPr>
            <w:r>
              <w:rPr>
                <w:rFonts w:ascii="Aptos" w:hAnsi="Aptos" w:eastAsia="Aptos"/>
                <w:b w:val="0"/>
                <w:color w:val="222222"/>
                <w:sz w:val="17"/>
              </w:rPr>
              <w:t>FR-JS-08</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7C47017">
            <w:pPr>
              <w:spacing w:before="30" w:after="30" w:line="240" w:lineRule="auto"/>
            </w:pPr>
            <w:r>
              <w:rPr>
                <w:rFonts w:ascii="Aptos" w:hAnsi="Aptos" w:eastAsia="Aptos"/>
                <w:b w:val="0"/>
                <w:color w:val="222222"/>
                <w:sz w:val="17"/>
              </w:rPr>
              <w:t>Job Seeker có thể rút đơn khi đơn chưa ở trạng thái kết thúc.</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60108FE">
            <w:pPr>
              <w:spacing w:before="30" w:after="30" w:line="240" w:lineRule="auto"/>
            </w:pPr>
            <w:r>
              <w:rPr>
                <w:rFonts w:ascii="Aptos" w:hAnsi="Aptos" w:eastAsia="Aptos"/>
                <w:b w:val="0"/>
                <w:color w:val="222222"/>
                <w:sz w:val="17"/>
              </w:rPr>
              <w:t>MUST</w:t>
            </w:r>
          </w:p>
        </w:tc>
      </w:tr>
    </w:tbl>
    <w:p w14:paraId="73115AAD">
      <w:pPr>
        <w:spacing w:after="0"/>
      </w:pPr>
    </w:p>
    <w:p w14:paraId="772ACE7A">
      <w:pPr>
        <w:pStyle w:val="3"/>
      </w:pPr>
      <w:bookmarkStart w:id="13" w:name="bm_f6dad2deacfa0827ce5ca49d"/>
    </w:p>
    <w:p w14:paraId="5E9225B1">
      <w:pPr>
        <w:pStyle w:val="3"/>
      </w:pPr>
    </w:p>
    <w:p w14:paraId="36A5D012">
      <w:pPr>
        <w:pStyle w:val="3"/>
      </w:pPr>
    </w:p>
    <w:p w14:paraId="285B5B71"/>
    <w:p w14:paraId="0E85A3A9"/>
    <w:p w14:paraId="71FBC172"/>
    <w:p w14:paraId="672601B7"/>
    <w:p w14:paraId="582A4448"/>
    <w:p w14:paraId="1263845B"/>
    <w:p w14:paraId="7F4D40B3"/>
    <w:p w14:paraId="0CCC4802"/>
    <w:p w14:paraId="6980E57B"/>
    <w:p w14:paraId="5966D030"/>
    <w:p w14:paraId="65DC69D2"/>
    <w:p w14:paraId="0CDD826B">
      <w:pPr>
        <w:pStyle w:val="3"/>
      </w:pPr>
    </w:p>
    <w:p w14:paraId="1A22CD00"/>
    <w:p w14:paraId="6F44342E"/>
    <w:p w14:paraId="0AC22C73"/>
    <w:p w14:paraId="78F68438"/>
    <w:p w14:paraId="3A0366F2">
      <w:pPr>
        <w:pStyle w:val="3"/>
      </w:pPr>
      <w:r>
        <w:t>3.4 Recruiter và Company</w:t>
      </w:r>
      <w:bookmarkEnd w:id="1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6"/>
        <w:gridCol w:w="3326"/>
        <w:gridCol w:w="3326"/>
      </w:tblGrid>
      <w:tr w14:paraId="1905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blHeader/>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2EEAECAD">
            <w:pPr>
              <w:spacing w:before="30" w:after="30" w:line="240" w:lineRule="auto"/>
            </w:pPr>
            <w:r>
              <w:rPr>
                <w:rFonts w:ascii="Aptos" w:hAnsi="Aptos" w:eastAsia="Aptos"/>
                <w:b/>
                <w:color w:val="FFFFFF"/>
                <w:sz w:val="17"/>
              </w:rPr>
              <w:t>Mã</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21AB3060">
            <w:pPr>
              <w:spacing w:before="30" w:after="30" w:line="240" w:lineRule="auto"/>
            </w:pPr>
            <w:r>
              <w:rPr>
                <w:rFonts w:ascii="Aptos" w:hAnsi="Aptos" w:eastAsia="Aptos"/>
                <w:b/>
                <w:color w:val="FFFFFF"/>
                <w:sz w:val="17"/>
              </w:rPr>
              <w:t>Yêu cầu</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429B34D1">
            <w:pPr>
              <w:spacing w:before="30" w:after="30" w:line="240" w:lineRule="auto"/>
            </w:pPr>
            <w:r>
              <w:rPr>
                <w:rFonts w:ascii="Aptos" w:hAnsi="Aptos" w:eastAsia="Aptos"/>
                <w:b/>
                <w:color w:val="FFFFFF"/>
                <w:sz w:val="17"/>
              </w:rPr>
              <w:t>Ưu tiên</w:t>
            </w:r>
          </w:p>
        </w:tc>
      </w:tr>
      <w:tr w14:paraId="50B75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B2DA311">
            <w:pPr>
              <w:spacing w:before="30" w:after="30" w:line="240" w:lineRule="auto"/>
            </w:pPr>
            <w:r>
              <w:rPr>
                <w:rFonts w:ascii="Aptos" w:hAnsi="Aptos" w:eastAsia="Aptos"/>
                <w:b w:val="0"/>
                <w:color w:val="222222"/>
                <w:sz w:val="17"/>
              </w:rPr>
              <w:t>FR-REC-01</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2862F80">
            <w:pPr>
              <w:spacing w:before="30" w:after="30" w:line="240" w:lineRule="auto"/>
            </w:pPr>
            <w:r>
              <w:rPr>
                <w:rFonts w:ascii="Aptos" w:hAnsi="Aptos" w:eastAsia="Aptos"/>
                <w:b w:val="0"/>
                <w:color w:val="222222"/>
                <w:sz w:val="17"/>
              </w:rPr>
              <w:t>Recruiter có thể tạo công ty; người tạo được gán vai trò OWNER.</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E121828">
            <w:pPr>
              <w:spacing w:before="30" w:after="30" w:line="240" w:lineRule="auto"/>
            </w:pPr>
            <w:r>
              <w:rPr>
                <w:rFonts w:ascii="Aptos" w:hAnsi="Aptos" w:eastAsia="Aptos"/>
                <w:b w:val="0"/>
                <w:color w:val="222222"/>
                <w:sz w:val="17"/>
              </w:rPr>
              <w:t>MUST</w:t>
            </w:r>
          </w:p>
        </w:tc>
      </w:tr>
      <w:tr w14:paraId="44E3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C1D96AB">
            <w:pPr>
              <w:spacing w:before="30" w:after="30" w:line="240" w:lineRule="auto"/>
            </w:pPr>
            <w:r>
              <w:rPr>
                <w:rFonts w:ascii="Aptos" w:hAnsi="Aptos" w:eastAsia="Aptos"/>
                <w:b w:val="0"/>
                <w:color w:val="222222"/>
                <w:sz w:val="17"/>
              </w:rPr>
              <w:t>FR-REC-02</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FEBED56">
            <w:pPr>
              <w:spacing w:before="30" w:after="30" w:line="240" w:lineRule="auto"/>
            </w:pPr>
            <w:r>
              <w:rPr>
                <w:rFonts w:ascii="Aptos" w:hAnsi="Aptos" w:eastAsia="Aptos"/>
                <w:b w:val="0"/>
                <w:color w:val="222222"/>
                <w:sz w:val="17"/>
              </w:rPr>
              <w:t>Company Owner có thể cập nhật thông tin công ty và gửi/yêu cầu xác minh.</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3F42BB6">
            <w:pPr>
              <w:spacing w:before="30" w:after="30" w:line="240" w:lineRule="auto"/>
            </w:pPr>
            <w:r>
              <w:rPr>
                <w:rFonts w:ascii="Aptos" w:hAnsi="Aptos" w:eastAsia="Aptos"/>
                <w:b w:val="0"/>
                <w:color w:val="222222"/>
                <w:sz w:val="17"/>
              </w:rPr>
              <w:t>MUST</w:t>
            </w:r>
          </w:p>
        </w:tc>
      </w:tr>
      <w:tr w14:paraId="23E5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2798E45">
            <w:pPr>
              <w:spacing w:before="30" w:after="30" w:line="240" w:lineRule="auto"/>
            </w:pPr>
            <w:r>
              <w:rPr>
                <w:rFonts w:ascii="Aptos" w:hAnsi="Aptos" w:eastAsia="Aptos"/>
                <w:b w:val="0"/>
                <w:color w:val="222222"/>
                <w:sz w:val="17"/>
              </w:rPr>
              <w:t>FR-REC-03</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5547CA7">
            <w:pPr>
              <w:spacing w:before="30" w:after="30" w:line="240" w:lineRule="auto"/>
            </w:pPr>
            <w:r>
              <w:rPr>
                <w:rFonts w:ascii="Aptos" w:hAnsi="Aptos" w:eastAsia="Aptos"/>
                <w:b w:val="0"/>
                <w:color w:val="222222"/>
                <w:sz w:val="17"/>
              </w:rPr>
              <w:t>Company Owner có thể thêm recruiter đã tồn tại vào công ty bằng email.</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7DAC61D">
            <w:pPr>
              <w:spacing w:before="30" w:after="30" w:line="240" w:lineRule="auto"/>
            </w:pPr>
            <w:r>
              <w:rPr>
                <w:rFonts w:ascii="Aptos" w:hAnsi="Aptos" w:eastAsia="Aptos"/>
                <w:b w:val="0"/>
                <w:color w:val="222222"/>
                <w:sz w:val="17"/>
              </w:rPr>
              <w:t>MUST</w:t>
            </w:r>
          </w:p>
        </w:tc>
      </w:tr>
      <w:tr w14:paraId="643A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790EB6F">
            <w:pPr>
              <w:spacing w:before="30" w:after="30" w:line="240" w:lineRule="auto"/>
            </w:pPr>
            <w:r>
              <w:rPr>
                <w:rFonts w:ascii="Aptos" w:hAnsi="Aptos" w:eastAsia="Aptos"/>
                <w:b w:val="0"/>
                <w:color w:val="222222"/>
                <w:sz w:val="17"/>
              </w:rPr>
              <w:t>FR-REC-04</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5B68CC1">
            <w:pPr>
              <w:spacing w:before="30" w:after="30" w:line="240" w:lineRule="auto"/>
            </w:pPr>
            <w:r>
              <w:rPr>
                <w:rFonts w:ascii="Aptos" w:hAnsi="Aptos" w:eastAsia="Aptos"/>
                <w:b w:val="0"/>
                <w:color w:val="222222"/>
                <w:sz w:val="17"/>
              </w:rPr>
              <w:t>Company Owner có thể đổi vai trò hoặc vô hiệu hóa thành viên, nhưng công ty luôn phải còn ít nhất một OWNER hoạt động.</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57064AA">
            <w:pPr>
              <w:spacing w:before="30" w:after="30" w:line="240" w:lineRule="auto"/>
            </w:pPr>
            <w:r>
              <w:rPr>
                <w:rFonts w:ascii="Aptos" w:hAnsi="Aptos" w:eastAsia="Aptos"/>
                <w:b w:val="0"/>
                <w:color w:val="222222"/>
                <w:sz w:val="17"/>
              </w:rPr>
              <w:t>MUST</w:t>
            </w:r>
          </w:p>
        </w:tc>
      </w:tr>
      <w:tr w14:paraId="30756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D8D0458">
            <w:pPr>
              <w:spacing w:before="30" w:after="30" w:line="240" w:lineRule="auto"/>
            </w:pPr>
            <w:r>
              <w:rPr>
                <w:rFonts w:ascii="Aptos" w:hAnsi="Aptos" w:eastAsia="Aptos"/>
                <w:b w:val="0"/>
                <w:color w:val="222222"/>
                <w:sz w:val="17"/>
              </w:rPr>
              <w:t>FR-REC-05</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363CFDE">
            <w:pPr>
              <w:spacing w:before="30" w:after="30" w:line="240" w:lineRule="auto"/>
            </w:pPr>
            <w:r>
              <w:rPr>
                <w:rFonts w:ascii="Aptos" w:hAnsi="Aptos" w:eastAsia="Aptos"/>
                <w:b w:val="0"/>
                <w:color w:val="222222"/>
                <w:sz w:val="17"/>
              </w:rPr>
              <w:t>Recruiter có quyền có thể tạo job ở trạng thái DRAFT cho công ty của mình.</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E658E18">
            <w:pPr>
              <w:spacing w:before="30" w:after="30" w:line="240" w:lineRule="auto"/>
            </w:pPr>
            <w:r>
              <w:rPr>
                <w:rFonts w:ascii="Aptos" w:hAnsi="Aptos" w:eastAsia="Aptos"/>
                <w:b w:val="0"/>
                <w:color w:val="222222"/>
                <w:sz w:val="17"/>
              </w:rPr>
              <w:t>MUST</w:t>
            </w:r>
          </w:p>
        </w:tc>
      </w:tr>
      <w:tr w14:paraId="6CE0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C2A16C3">
            <w:pPr>
              <w:spacing w:before="30" w:after="30" w:line="240" w:lineRule="auto"/>
            </w:pPr>
            <w:r>
              <w:rPr>
                <w:rFonts w:ascii="Aptos" w:hAnsi="Aptos" w:eastAsia="Aptos"/>
                <w:b w:val="0"/>
                <w:color w:val="222222"/>
                <w:sz w:val="17"/>
              </w:rPr>
              <w:t>FR-REC-06</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8D90D44">
            <w:pPr>
              <w:spacing w:before="30" w:after="30" w:line="240" w:lineRule="auto"/>
            </w:pPr>
            <w:r>
              <w:rPr>
                <w:rFonts w:ascii="Aptos" w:hAnsi="Aptos" w:eastAsia="Aptos"/>
                <w:b w:val="0"/>
                <w:color w:val="222222"/>
                <w:sz w:val="17"/>
              </w:rPr>
              <w:t>Recruiter có quyền có thể cập nhật nội dung job thuộc công ty.</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71C529D">
            <w:pPr>
              <w:spacing w:before="30" w:after="30" w:line="240" w:lineRule="auto"/>
            </w:pPr>
            <w:r>
              <w:rPr>
                <w:rFonts w:ascii="Aptos" w:hAnsi="Aptos" w:eastAsia="Aptos"/>
                <w:b w:val="0"/>
                <w:color w:val="222222"/>
                <w:sz w:val="17"/>
              </w:rPr>
              <w:t>MUST</w:t>
            </w:r>
          </w:p>
        </w:tc>
      </w:tr>
      <w:tr w14:paraId="2E8DA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5A6A6EE">
            <w:pPr>
              <w:spacing w:before="30" w:after="30" w:line="240" w:lineRule="auto"/>
            </w:pPr>
            <w:r>
              <w:rPr>
                <w:rFonts w:ascii="Aptos" w:hAnsi="Aptos" w:eastAsia="Aptos"/>
                <w:b w:val="0"/>
                <w:color w:val="222222"/>
                <w:sz w:val="17"/>
              </w:rPr>
              <w:t>FR-REC-07</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789D218">
            <w:pPr>
              <w:spacing w:before="30" w:after="30" w:line="240" w:lineRule="auto"/>
            </w:pPr>
            <w:r>
              <w:rPr>
                <w:rFonts w:ascii="Aptos" w:hAnsi="Aptos" w:eastAsia="Aptos"/>
                <w:b w:val="0"/>
                <w:color w:val="222222"/>
                <w:sz w:val="17"/>
              </w:rPr>
              <w:t>Recruiter có quyền có thể publish job khi công ty đã verified và dữ liệu job hợp lệ.</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6000268">
            <w:pPr>
              <w:spacing w:before="30" w:after="30" w:line="240" w:lineRule="auto"/>
            </w:pPr>
            <w:r>
              <w:rPr>
                <w:rFonts w:ascii="Aptos" w:hAnsi="Aptos" w:eastAsia="Aptos"/>
                <w:b w:val="0"/>
                <w:color w:val="222222"/>
                <w:sz w:val="17"/>
              </w:rPr>
              <w:t>MUST</w:t>
            </w:r>
          </w:p>
        </w:tc>
      </w:tr>
      <w:tr w14:paraId="30623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094E603">
            <w:pPr>
              <w:spacing w:before="30" w:after="30" w:line="240" w:lineRule="auto"/>
            </w:pPr>
            <w:r>
              <w:rPr>
                <w:rFonts w:ascii="Aptos" w:hAnsi="Aptos" w:eastAsia="Aptos"/>
                <w:b w:val="0"/>
                <w:color w:val="222222"/>
                <w:sz w:val="17"/>
              </w:rPr>
              <w:t>FR-REC-08</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1CFDC6F">
            <w:pPr>
              <w:spacing w:before="30" w:after="30" w:line="240" w:lineRule="auto"/>
            </w:pPr>
            <w:r>
              <w:rPr>
                <w:rFonts w:ascii="Aptos" w:hAnsi="Aptos" w:eastAsia="Aptos"/>
                <w:b w:val="0"/>
                <w:color w:val="222222"/>
                <w:sz w:val="17"/>
              </w:rPr>
              <w:t>Recruiter có quyền có thể close, archive hoặc soft delete job thuộc công ty.</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4BB56A5">
            <w:pPr>
              <w:spacing w:before="30" w:after="30" w:line="240" w:lineRule="auto"/>
            </w:pPr>
            <w:r>
              <w:rPr>
                <w:rFonts w:ascii="Aptos" w:hAnsi="Aptos" w:eastAsia="Aptos"/>
                <w:b w:val="0"/>
                <w:color w:val="222222"/>
                <w:sz w:val="17"/>
              </w:rPr>
              <w:t>MUST</w:t>
            </w:r>
          </w:p>
        </w:tc>
      </w:tr>
      <w:tr w14:paraId="48A2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416665D">
            <w:pPr>
              <w:spacing w:before="30" w:after="30" w:line="240" w:lineRule="auto"/>
            </w:pPr>
            <w:r>
              <w:rPr>
                <w:rFonts w:ascii="Aptos" w:hAnsi="Aptos" w:eastAsia="Aptos"/>
                <w:b w:val="0"/>
                <w:color w:val="222222"/>
                <w:sz w:val="17"/>
              </w:rPr>
              <w:t>FR-REC-09</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7E881EE">
            <w:pPr>
              <w:spacing w:before="30" w:after="30" w:line="240" w:lineRule="auto"/>
            </w:pPr>
            <w:r>
              <w:rPr>
                <w:rFonts w:ascii="Aptos" w:hAnsi="Aptos" w:eastAsia="Aptos"/>
                <w:b w:val="0"/>
                <w:color w:val="222222"/>
                <w:sz w:val="17"/>
              </w:rPr>
              <w:t>Recruiter có quyền có thể xem và lọc các application của job thuộc công ty.</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70A67F3">
            <w:pPr>
              <w:spacing w:before="30" w:after="30" w:line="240" w:lineRule="auto"/>
            </w:pPr>
            <w:r>
              <w:rPr>
                <w:rFonts w:ascii="Aptos" w:hAnsi="Aptos" w:eastAsia="Aptos"/>
                <w:b w:val="0"/>
                <w:color w:val="222222"/>
                <w:sz w:val="17"/>
              </w:rPr>
              <w:t>MUST</w:t>
            </w:r>
          </w:p>
        </w:tc>
      </w:tr>
      <w:tr w14:paraId="3801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81C2C2E">
            <w:pPr>
              <w:spacing w:before="30" w:after="30" w:line="240" w:lineRule="auto"/>
            </w:pPr>
            <w:r>
              <w:rPr>
                <w:rFonts w:ascii="Aptos" w:hAnsi="Aptos" w:eastAsia="Aptos"/>
                <w:b w:val="0"/>
                <w:color w:val="222222"/>
                <w:sz w:val="17"/>
              </w:rPr>
              <w:t>FR-REC-10</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3DEE7E8">
            <w:pPr>
              <w:spacing w:before="30" w:after="30" w:line="240" w:lineRule="auto"/>
            </w:pPr>
            <w:r>
              <w:rPr>
                <w:rFonts w:ascii="Aptos" w:hAnsi="Aptos" w:eastAsia="Aptos"/>
                <w:b w:val="0"/>
                <w:color w:val="222222"/>
                <w:sz w:val="17"/>
              </w:rPr>
              <w:t>Recruiter có quyền có thể xem hồ sơ, kỹ năng và CV của ứng viên đã ứng tuyển.</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5034CFD">
            <w:pPr>
              <w:spacing w:before="30" w:after="30" w:line="240" w:lineRule="auto"/>
            </w:pPr>
            <w:r>
              <w:rPr>
                <w:rFonts w:ascii="Aptos" w:hAnsi="Aptos" w:eastAsia="Aptos"/>
                <w:b w:val="0"/>
                <w:color w:val="222222"/>
                <w:sz w:val="17"/>
              </w:rPr>
              <w:t>MUST</w:t>
            </w:r>
          </w:p>
        </w:tc>
      </w:tr>
      <w:tr w14:paraId="0FCB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55097D4">
            <w:pPr>
              <w:spacing w:before="30" w:after="30" w:line="240" w:lineRule="auto"/>
            </w:pPr>
            <w:r>
              <w:rPr>
                <w:rFonts w:ascii="Aptos" w:hAnsi="Aptos" w:eastAsia="Aptos"/>
                <w:b w:val="0"/>
                <w:color w:val="222222"/>
                <w:sz w:val="17"/>
              </w:rPr>
              <w:t>FR-REC-11</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8B76C53">
            <w:pPr>
              <w:spacing w:before="30" w:after="30" w:line="240" w:lineRule="auto"/>
            </w:pPr>
            <w:r>
              <w:rPr>
                <w:rFonts w:ascii="Aptos" w:hAnsi="Aptos" w:eastAsia="Aptos"/>
                <w:b w:val="0"/>
                <w:color w:val="222222"/>
                <w:sz w:val="17"/>
              </w:rPr>
              <w:t>Recruiter có quyền có thể cập nhật trạng thái application theo quy tắc chuyển trạng thái.</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459E695">
            <w:pPr>
              <w:spacing w:before="30" w:after="30" w:line="240" w:lineRule="auto"/>
            </w:pPr>
            <w:r>
              <w:rPr>
                <w:rFonts w:ascii="Aptos" w:hAnsi="Aptos" w:eastAsia="Aptos"/>
                <w:b w:val="0"/>
                <w:color w:val="222222"/>
                <w:sz w:val="17"/>
              </w:rPr>
              <w:t>MUST</w:t>
            </w:r>
          </w:p>
        </w:tc>
      </w:tr>
    </w:tbl>
    <w:p w14:paraId="6421687A">
      <w:pPr>
        <w:spacing w:after="0"/>
      </w:pPr>
    </w:p>
    <w:p w14:paraId="47CE529F">
      <w:pPr>
        <w:pStyle w:val="3"/>
      </w:pPr>
      <w:bookmarkStart w:id="14" w:name="bm_6ad8a7f1d3783b2dce01681f"/>
    </w:p>
    <w:p w14:paraId="73C48ACE"/>
    <w:p w14:paraId="4130662F"/>
    <w:p w14:paraId="0B0C10BF"/>
    <w:p w14:paraId="19E62BD1"/>
    <w:p w14:paraId="16427513"/>
    <w:p w14:paraId="3337186E"/>
    <w:p w14:paraId="35EB6A5B"/>
    <w:p w14:paraId="11E48E53"/>
    <w:p w14:paraId="6AE37C18">
      <w:pPr>
        <w:pStyle w:val="3"/>
      </w:pPr>
    </w:p>
    <w:p w14:paraId="1ADE9658">
      <w:pPr>
        <w:pStyle w:val="3"/>
      </w:pPr>
      <w:r>
        <w:t>3.5 Admin</w:t>
      </w:r>
      <w:bookmarkEnd w:id="1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6"/>
        <w:gridCol w:w="3326"/>
        <w:gridCol w:w="3326"/>
      </w:tblGrid>
      <w:tr w14:paraId="21F93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blHeader/>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2B28AF35">
            <w:pPr>
              <w:spacing w:before="30" w:after="30" w:line="240" w:lineRule="auto"/>
            </w:pPr>
            <w:r>
              <w:rPr>
                <w:rFonts w:ascii="Aptos" w:hAnsi="Aptos" w:eastAsia="Aptos"/>
                <w:b/>
                <w:color w:val="FFFFFF"/>
                <w:sz w:val="17"/>
              </w:rPr>
              <w:t>Mã</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5241FAA7">
            <w:pPr>
              <w:spacing w:before="30" w:after="30" w:line="240" w:lineRule="auto"/>
            </w:pPr>
            <w:r>
              <w:rPr>
                <w:rFonts w:ascii="Aptos" w:hAnsi="Aptos" w:eastAsia="Aptos"/>
                <w:b/>
                <w:color w:val="FFFFFF"/>
                <w:sz w:val="17"/>
              </w:rPr>
              <w:t>Yêu cầu</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6517FAAF">
            <w:pPr>
              <w:spacing w:before="30" w:after="30" w:line="240" w:lineRule="auto"/>
            </w:pPr>
            <w:r>
              <w:rPr>
                <w:rFonts w:ascii="Aptos" w:hAnsi="Aptos" w:eastAsia="Aptos"/>
                <w:b/>
                <w:color w:val="FFFFFF"/>
                <w:sz w:val="17"/>
              </w:rPr>
              <w:t>Ưu tiên</w:t>
            </w:r>
          </w:p>
        </w:tc>
      </w:tr>
      <w:tr w14:paraId="77C8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D7FC94B">
            <w:pPr>
              <w:spacing w:before="30" w:after="30" w:line="240" w:lineRule="auto"/>
            </w:pPr>
            <w:r>
              <w:rPr>
                <w:rFonts w:ascii="Aptos" w:hAnsi="Aptos" w:eastAsia="Aptos"/>
                <w:b w:val="0"/>
                <w:color w:val="222222"/>
                <w:sz w:val="17"/>
              </w:rPr>
              <w:t>FR-ADM-01</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483712F">
            <w:pPr>
              <w:spacing w:before="30" w:after="30" w:line="240" w:lineRule="auto"/>
            </w:pPr>
            <w:r>
              <w:rPr>
                <w:rFonts w:ascii="Aptos" w:hAnsi="Aptos" w:eastAsia="Aptos"/>
                <w:b w:val="0"/>
                <w:color w:val="222222"/>
                <w:sz w:val="17"/>
              </w:rPr>
              <w:t>Admin có thể tìm kiếm, xem, enable/disable và soft delete user.</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7C748E8">
            <w:pPr>
              <w:spacing w:before="30" w:after="30" w:line="240" w:lineRule="auto"/>
            </w:pPr>
            <w:r>
              <w:rPr>
                <w:rFonts w:ascii="Aptos" w:hAnsi="Aptos" w:eastAsia="Aptos"/>
                <w:b w:val="0"/>
                <w:color w:val="222222"/>
                <w:sz w:val="17"/>
              </w:rPr>
              <w:t>MUST</w:t>
            </w:r>
          </w:p>
        </w:tc>
      </w:tr>
      <w:tr w14:paraId="7FC6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15CE5DA">
            <w:pPr>
              <w:spacing w:before="30" w:after="30" w:line="240" w:lineRule="auto"/>
            </w:pPr>
            <w:r>
              <w:rPr>
                <w:rFonts w:ascii="Aptos" w:hAnsi="Aptos" w:eastAsia="Aptos"/>
                <w:b w:val="0"/>
                <w:color w:val="222222"/>
                <w:sz w:val="17"/>
              </w:rPr>
              <w:t>FR-ADM-02</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6E3B416">
            <w:pPr>
              <w:spacing w:before="30" w:after="30" w:line="240" w:lineRule="auto"/>
            </w:pPr>
            <w:r>
              <w:rPr>
                <w:rFonts w:ascii="Aptos" w:hAnsi="Aptos" w:eastAsia="Aptos"/>
                <w:b w:val="0"/>
                <w:color w:val="222222"/>
                <w:sz w:val="17"/>
              </w:rPr>
              <w:t>Admin có thể khôi phục user đã soft delete khi email chưa bị tài khoản khác sử dụng.</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63E8DD5">
            <w:pPr>
              <w:spacing w:before="30" w:after="30" w:line="240" w:lineRule="auto"/>
            </w:pPr>
            <w:r>
              <w:rPr>
                <w:rFonts w:ascii="Aptos" w:hAnsi="Aptos" w:eastAsia="Aptos"/>
                <w:b w:val="0"/>
                <w:color w:val="222222"/>
                <w:sz w:val="17"/>
              </w:rPr>
              <w:t>MUST</w:t>
            </w:r>
          </w:p>
        </w:tc>
      </w:tr>
      <w:tr w14:paraId="5BFBD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3FBAB32">
            <w:pPr>
              <w:spacing w:before="30" w:after="30" w:line="240" w:lineRule="auto"/>
            </w:pPr>
            <w:r>
              <w:rPr>
                <w:rFonts w:ascii="Aptos" w:hAnsi="Aptos" w:eastAsia="Aptos"/>
                <w:b w:val="0"/>
                <w:color w:val="222222"/>
                <w:sz w:val="17"/>
              </w:rPr>
              <w:t>FR-ADM-03</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E8E71A2">
            <w:pPr>
              <w:spacing w:before="30" w:after="30" w:line="240" w:lineRule="auto"/>
            </w:pPr>
            <w:r>
              <w:rPr>
                <w:rFonts w:ascii="Aptos" w:hAnsi="Aptos" w:eastAsia="Aptos"/>
                <w:b w:val="0"/>
                <w:color w:val="222222"/>
                <w:sz w:val="17"/>
              </w:rPr>
              <w:t>Admin có thể CRUD/deactivate Job Category và Job Subcategory.</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F7A1E7B">
            <w:pPr>
              <w:spacing w:before="30" w:after="30" w:line="240" w:lineRule="auto"/>
            </w:pPr>
            <w:r>
              <w:rPr>
                <w:rFonts w:ascii="Aptos" w:hAnsi="Aptos" w:eastAsia="Aptos"/>
                <w:b w:val="0"/>
                <w:color w:val="222222"/>
                <w:sz w:val="17"/>
              </w:rPr>
              <w:t>MUST</w:t>
            </w:r>
          </w:p>
        </w:tc>
      </w:tr>
      <w:tr w14:paraId="5EC1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BB669E5">
            <w:pPr>
              <w:spacing w:before="30" w:after="30" w:line="240" w:lineRule="auto"/>
            </w:pPr>
            <w:r>
              <w:rPr>
                <w:rFonts w:ascii="Aptos" w:hAnsi="Aptos" w:eastAsia="Aptos"/>
                <w:b w:val="0"/>
                <w:color w:val="222222"/>
                <w:sz w:val="17"/>
              </w:rPr>
              <w:t>FR-ADM-04</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CEEA052">
            <w:pPr>
              <w:spacing w:before="30" w:after="30" w:line="240" w:lineRule="auto"/>
            </w:pPr>
            <w:r>
              <w:rPr>
                <w:rFonts w:ascii="Aptos" w:hAnsi="Aptos" w:eastAsia="Aptos"/>
                <w:b w:val="0"/>
                <w:color w:val="222222"/>
                <w:sz w:val="17"/>
              </w:rPr>
              <w:t>Admin có thể CRUD/deactivate Skill Category và Skill.</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93BD469">
            <w:pPr>
              <w:spacing w:before="30" w:after="30" w:line="240" w:lineRule="auto"/>
            </w:pPr>
            <w:r>
              <w:rPr>
                <w:rFonts w:ascii="Aptos" w:hAnsi="Aptos" w:eastAsia="Aptos"/>
                <w:b w:val="0"/>
                <w:color w:val="222222"/>
                <w:sz w:val="17"/>
              </w:rPr>
              <w:t>MUST</w:t>
            </w:r>
          </w:p>
        </w:tc>
      </w:tr>
      <w:tr w14:paraId="7E236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8F7A5F8">
            <w:pPr>
              <w:spacing w:before="30" w:after="30" w:line="240" w:lineRule="auto"/>
            </w:pPr>
            <w:r>
              <w:rPr>
                <w:rFonts w:ascii="Aptos" w:hAnsi="Aptos" w:eastAsia="Aptos"/>
                <w:b w:val="0"/>
                <w:color w:val="222222"/>
                <w:sz w:val="17"/>
              </w:rPr>
              <w:t>FR-ADM-05</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5414E12">
            <w:pPr>
              <w:spacing w:before="30" w:after="30" w:line="240" w:lineRule="auto"/>
            </w:pPr>
            <w:r>
              <w:rPr>
                <w:rFonts w:ascii="Aptos" w:hAnsi="Aptos" w:eastAsia="Aptos"/>
                <w:b w:val="0"/>
                <w:color w:val="222222"/>
                <w:sz w:val="17"/>
              </w:rPr>
              <w:t>Admin có thể xác minh hoặc thu hồi trạng thái verified của công ty.</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D8B9460">
            <w:pPr>
              <w:spacing w:before="30" w:after="30" w:line="240" w:lineRule="auto"/>
            </w:pPr>
            <w:r>
              <w:rPr>
                <w:rFonts w:ascii="Aptos" w:hAnsi="Aptos" w:eastAsia="Aptos"/>
                <w:b w:val="0"/>
                <w:color w:val="222222"/>
                <w:sz w:val="17"/>
              </w:rPr>
              <w:t>MUST</w:t>
            </w:r>
          </w:p>
        </w:tc>
      </w:tr>
      <w:tr w14:paraId="4EE35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jc w:val="center"/>
        </w:trPr>
        <w:tc>
          <w:tcPr>
            <w:tcW w:w="175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CCAA7FA">
            <w:pPr>
              <w:spacing w:before="30" w:after="30" w:line="240" w:lineRule="auto"/>
            </w:pPr>
            <w:r>
              <w:rPr>
                <w:rFonts w:ascii="Aptos" w:hAnsi="Aptos" w:eastAsia="Aptos"/>
                <w:b w:val="0"/>
                <w:color w:val="222222"/>
                <w:sz w:val="17"/>
              </w:rPr>
              <w:t>FR-ADM-06</w:t>
            </w:r>
          </w:p>
        </w:tc>
        <w:tc>
          <w:tcPr>
            <w:tcW w:w="669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1EEC3AD">
            <w:pPr>
              <w:spacing w:before="30" w:after="30" w:line="240" w:lineRule="auto"/>
            </w:pPr>
            <w:r>
              <w:rPr>
                <w:rFonts w:ascii="Aptos" w:hAnsi="Aptos" w:eastAsia="Aptos"/>
                <w:b w:val="0"/>
                <w:color w:val="222222"/>
                <w:sz w:val="17"/>
              </w:rPr>
              <w:t>Admin có thể xem, tìm kiếm và lọc Audit Log theo user, action, entity và thời gian.</w:t>
            </w:r>
          </w:p>
        </w:tc>
        <w:tc>
          <w:tcPr>
            <w:tcW w:w="124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8AA7540">
            <w:pPr>
              <w:spacing w:before="30" w:after="30" w:line="240" w:lineRule="auto"/>
            </w:pPr>
            <w:r>
              <w:rPr>
                <w:rFonts w:ascii="Aptos" w:hAnsi="Aptos" w:eastAsia="Aptos"/>
                <w:b w:val="0"/>
                <w:color w:val="222222"/>
                <w:sz w:val="17"/>
              </w:rPr>
              <w:t>MUST</w:t>
            </w:r>
          </w:p>
        </w:tc>
      </w:tr>
    </w:tbl>
    <w:p w14:paraId="597EFFC2">
      <w:pPr>
        <w:spacing w:after="0"/>
      </w:pPr>
    </w:p>
    <w:tbl>
      <w:tblPr>
        <w:tblStyle w:val="35"/>
        <w:tblpPr w:leftFromText="180" w:rightFromText="180" w:vertAnchor="text" w:horzAnchor="page" w:tblpX="1067" w:tblpY="4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6"/>
        <w:gridCol w:w="3326"/>
        <w:gridCol w:w="3326"/>
      </w:tblGrid>
      <w:tr w14:paraId="133B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blHeader/>
        </w:trPr>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40514409">
            <w:pPr>
              <w:spacing w:before="30" w:after="30" w:line="240" w:lineRule="auto"/>
            </w:pPr>
            <w:bookmarkStart w:id="15" w:name="bm_3190cff3de6babe6c2082437"/>
            <w:r>
              <w:rPr>
                <w:rFonts w:ascii="Aptos" w:hAnsi="Aptos" w:eastAsia="Aptos"/>
                <w:b/>
                <w:color w:val="FFFFFF"/>
                <w:sz w:val="17"/>
              </w:rPr>
              <w:t>Mã</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05F5808C">
            <w:pPr>
              <w:spacing w:before="30" w:after="30" w:line="240" w:lineRule="auto"/>
            </w:pPr>
            <w:r>
              <w:rPr>
                <w:rFonts w:ascii="Aptos" w:hAnsi="Aptos" w:eastAsia="Aptos"/>
                <w:b/>
                <w:color w:val="FFFFFF"/>
                <w:sz w:val="17"/>
              </w:rPr>
              <w:t>Yêu cầu</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5AA26F50">
            <w:pPr>
              <w:spacing w:before="30" w:after="30" w:line="240" w:lineRule="auto"/>
            </w:pPr>
            <w:r>
              <w:rPr>
                <w:rFonts w:ascii="Aptos" w:hAnsi="Aptos" w:eastAsia="Aptos"/>
                <w:b/>
                <w:color w:val="FFFFFF"/>
                <w:sz w:val="17"/>
              </w:rPr>
              <w:t>Ưu tiên</w:t>
            </w:r>
          </w:p>
        </w:tc>
      </w:tr>
      <w:tr w14:paraId="556C5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rPr>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627BD47">
            <w:pPr>
              <w:spacing w:before="30" w:after="30" w:line="240" w:lineRule="auto"/>
            </w:pPr>
            <w:r>
              <w:rPr>
                <w:rFonts w:ascii="Aptos" w:hAnsi="Aptos" w:eastAsia="Aptos"/>
                <w:b w:val="0"/>
                <w:color w:val="222222"/>
                <w:sz w:val="17"/>
              </w:rPr>
              <w:t>FR-SYS-01</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FBE8588">
            <w:pPr>
              <w:spacing w:before="30" w:after="30" w:line="240" w:lineRule="auto"/>
            </w:pPr>
            <w:r>
              <w:rPr>
                <w:rFonts w:ascii="Aptos" w:hAnsi="Aptos" w:eastAsia="Aptos"/>
                <w:b w:val="0"/>
                <w:color w:val="222222"/>
                <w:sz w:val="17"/>
              </w:rPr>
              <w:t>Hệ thống tự động quản lý created_at, updated_at và deleted_at theo UTC.</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B03BEF1">
            <w:pPr>
              <w:spacing w:before="30" w:after="30" w:line="240" w:lineRule="auto"/>
            </w:pPr>
            <w:r>
              <w:rPr>
                <w:rFonts w:ascii="Aptos" w:hAnsi="Aptos" w:eastAsia="Aptos"/>
                <w:b w:val="0"/>
                <w:color w:val="222222"/>
                <w:sz w:val="17"/>
              </w:rPr>
              <w:t>MUST</w:t>
            </w:r>
          </w:p>
        </w:tc>
      </w:tr>
      <w:tr w14:paraId="233F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rPr>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45B4CAD">
            <w:pPr>
              <w:spacing w:before="30" w:after="30" w:line="240" w:lineRule="auto"/>
            </w:pPr>
            <w:r>
              <w:rPr>
                <w:rFonts w:ascii="Aptos" w:hAnsi="Aptos" w:eastAsia="Aptos"/>
                <w:b w:val="0"/>
                <w:color w:val="222222"/>
                <w:sz w:val="17"/>
              </w:rPr>
              <w:t>FR-SYS-02</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561E252">
            <w:pPr>
              <w:spacing w:before="30" w:after="30" w:line="240" w:lineRule="auto"/>
            </w:pPr>
            <w:r>
              <w:rPr>
                <w:rFonts w:ascii="Aptos" w:hAnsi="Aptos" w:eastAsia="Aptos"/>
                <w:b w:val="0"/>
                <w:color w:val="222222"/>
                <w:sz w:val="17"/>
              </w:rPr>
              <w:t>Hệ thống áp dụng soft delete hoặc deactivate cho dữ liệu nghiệp vụ theo danh mục BR-DATA.</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621C3A8">
            <w:pPr>
              <w:spacing w:before="30" w:after="30" w:line="240" w:lineRule="auto"/>
            </w:pPr>
            <w:r>
              <w:rPr>
                <w:rFonts w:ascii="Aptos" w:hAnsi="Aptos" w:eastAsia="Aptos"/>
                <w:b w:val="0"/>
                <w:color w:val="222222"/>
                <w:sz w:val="17"/>
              </w:rPr>
              <w:t>MUST</w:t>
            </w:r>
          </w:p>
        </w:tc>
      </w:tr>
      <w:tr w14:paraId="2D5D2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rPr>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5BBFE25">
            <w:pPr>
              <w:spacing w:before="30" w:after="30" w:line="240" w:lineRule="auto"/>
            </w:pPr>
            <w:r>
              <w:rPr>
                <w:rFonts w:ascii="Aptos" w:hAnsi="Aptos" w:eastAsia="Aptos"/>
                <w:b w:val="0"/>
                <w:color w:val="222222"/>
                <w:sz w:val="17"/>
              </w:rPr>
              <w:t>FR-SYS-03</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9A4A1D9">
            <w:pPr>
              <w:spacing w:before="30" w:after="30" w:line="240" w:lineRule="auto"/>
            </w:pPr>
            <w:r>
              <w:rPr>
                <w:rFonts w:ascii="Aptos" w:hAnsi="Aptos" w:eastAsia="Aptos"/>
                <w:b w:val="0"/>
                <w:color w:val="222222"/>
                <w:sz w:val="17"/>
              </w:rPr>
              <w:t>Hệ thống ghi Audit Log cho create/update/delete và các thay đổi trạng thái quan trọng.</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BEE1396">
            <w:pPr>
              <w:spacing w:before="30" w:after="30" w:line="240" w:lineRule="auto"/>
            </w:pPr>
            <w:r>
              <w:rPr>
                <w:rFonts w:ascii="Aptos" w:hAnsi="Aptos" w:eastAsia="Aptos"/>
                <w:b w:val="0"/>
                <w:color w:val="222222"/>
                <w:sz w:val="17"/>
              </w:rPr>
              <w:t>MUST</w:t>
            </w:r>
          </w:p>
        </w:tc>
      </w:tr>
      <w:tr w14:paraId="5F4A8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rPr>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5400787">
            <w:pPr>
              <w:spacing w:before="30" w:after="30" w:line="240" w:lineRule="auto"/>
            </w:pPr>
            <w:r>
              <w:rPr>
                <w:rFonts w:ascii="Aptos" w:hAnsi="Aptos" w:eastAsia="Aptos"/>
                <w:b w:val="0"/>
                <w:color w:val="222222"/>
                <w:sz w:val="17"/>
              </w:rPr>
              <w:t>FR-SYS-04</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496002C">
            <w:pPr>
              <w:spacing w:before="30" w:after="30" w:line="240" w:lineRule="auto"/>
            </w:pPr>
            <w:r>
              <w:rPr>
                <w:rFonts w:ascii="Aptos" w:hAnsi="Aptos" w:eastAsia="Aptos"/>
                <w:b w:val="0"/>
                <w:color w:val="222222"/>
                <w:sz w:val="17"/>
              </w:rPr>
              <w:t>API trả về lỗi theo cấu trúc thống nhất gồm error code, message, path và field errors nếu có.</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D8D2CF0">
            <w:pPr>
              <w:spacing w:before="30" w:after="30" w:line="240" w:lineRule="auto"/>
            </w:pPr>
            <w:r>
              <w:rPr>
                <w:rFonts w:ascii="Aptos" w:hAnsi="Aptos" w:eastAsia="Aptos"/>
                <w:b w:val="0"/>
                <w:color w:val="222222"/>
                <w:sz w:val="17"/>
              </w:rPr>
              <w:t>MUST</w:t>
            </w:r>
          </w:p>
        </w:tc>
      </w:tr>
      <w:tr w14:paraId="62A5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rPr>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1801352">
            <w:pPr>
              <w:spacing w:before="30" w:after="30" w:line="240" w:lineRule="auto"/>
            </w:pPr>
            <w:r>
              <w:rPr>
                <w:rFonts w:ascii="Aptos" w:hAnsi="Aptos" w:eastAsia="Aptos"/>
                <w:b w:val="0"/>
                <w:color w:val="222222"/>
                <w:sz w:val="17"/>
              </w:rPr>
              <w:t>FR-SYS-05</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EA7A939">
            <w:pPr>
              <w:spacing w:before="30" w:after="30" w:line="240" w:lineRule="auto"/>
            </w:pPr>
            <w:r>
              <w:rPr>
                <w:rFonts w:ascii="Aptos" w:hAnsi="Aptos" w:eastAsia="Aptos"/>
                <w:b w:val="0"/>
                <w:color w:val="222222"/>
                <w:sz w:val="17"/>
              </w:rPr>
              <w:t>API list hỗ trợ pagination/filtering và không trả dữ liệu đã bị soft delete nếu không có quyền Admin.</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8F1F7BB">
            <w:pPr>
              <w:spacing w:before="30" w:after="30" w:line="240" w:lineRule="auto"/>
            </w:pPr>
            <w:r>
              <w:rPr>
                <w:rFonts w:ascii="Aptos" w:hAnsi="Aptos" w:eastAsia="Aptos"/>
                <w:b w:val="0"/>
                <w:color w:val="222222"/>
                <w:sz w:val="17"/>
              </w:rPr>
              <w:t>MUST</w:t>
            </w:r>
          </w:p>
        </w:tc>
      </w:tr>
      <w:tr w14:paraId="74954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rPr>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2E1E422">
            <w:pPr>
              <w:spacing w:before="30" w:after="30" w:line="240" w:lineRule="auto"/>
            </w:pPr>
            <w:r>
              <w:rPr>
                <w:rFonts w:ascii="Aptos" w:hAnsi="Aptos" w:eastAsia="Aptos"/>
                <w:b w:val="0"/>
                <w:color w:val="222222"/>
                <w:sz w:val="17"/>
              </w:rPr>
              <w:t>FR-SYS-06</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4F8DD28">
            <w:pPr>
              <w:spacing w:before="30" w:after="30" w:line="240" w:lineRule="auto"/>
            </w:pPr>
            <w:r>
              <w:rPr>
                <w:rFonts w:ascii="Aptos" w:hAnsi="Aptos" w:eastAsia="Aptos"/>
                <w:b w:val="0"/>
                <w:color w:val="222222"/>
                <w:sz w:val="17"/>
              </w:rPr>
              <w:t>Hệ thống cung cấp tài liệu Swagger/OpenAPI cho tất cả endpoint trong phạm vi MVP.</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A972D50">
            <w:pPr>
              <w:spacing w:before="30" w:after="30" w:line="240" w:lineRule="auto"/>
            </w:pPr>
            <w:r>
              <w:rPr>
                <w:rFonts w:ascii="Aptos" w:hAnsi="Aptos" w:eastAsia="Aptos"/>
                <w:b w:val="0"/>
                <w:color w:val="222222"/>
                <w:sz w:val="17"/>
              </w:rPr>
              <w:t>MUST</w:t>
            </w:r>
          </w:p>
        </w:tc>
      </w:tr>
      <w:tr w14:paraId="0898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0" w:hRule="atLeast"/>
        </w:trPr>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ACAE524">
            <w:pPr>
              <w:spacing w:before="30" w:after="30" w:line="240" w:lineRule="auto"/>
            </w:pPr>
            <w:r>
              <w:rPr>
                <w:rFonts w:ascii="Aptos" w:hAnsi="Aptos" w:eastAsia="Aptos"/>
                <w:b w:val="0"/>
                <w:color w:val="222222"/>
                <w:sz w:val="17"/>
              </w:rPr>
              <w:t>FR-SYS-07</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BF5BE71">
            <w:pPr>
              <w:spacing w:before="30" w:after="30" w:line="240" w:lineRule="auto"/>
            </w:pPr>
            <w:r>
              <w:rPr>
                <w:rFonts w:ascii="Aptos" w:hAnsi="Aptos" w:eastAsia="Aptos"/>
                <w:b w:val="0"/>
                <w:color w:val="222222"/>
                <w:sz w:val="17"/>
              </w:rPr>
              <w:t>Hệ thống xóa các bản ghi OTP xác thực email và refresh token đã hết hạn khi chúng được truy cập; hệ thống cũng có thể xóa bằng tác vụ cleanup theo lịch.</w:t>
            </w:r>
          </w:p>
        </w:tc>
        <w:tc>
          <w:tcPr>
            <w:tcW w:w="332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28E87DB">
            <w:pPr>
              <w:spacing w:before="30" w:after="30" w:line="240" w:lineRule="auto"/>
            </w:pPr>
            <w:r>
              <w:rPr>
                <w:rFonts w:ascii="Aptos" w:hAnsi="Aptos" w:eastAsia="Aptos"/>
                <w:b w:val="0"/>
                <w:color w:val="222222"/>
                <w:sz w:val="17"/>
              </w:rPr>
              <w:t>MUST</w:t>
            </w:r>
          </w:p>
        </w:tc>
      </w:tr>
    </w:tbl>
    <w:p w14:paraId="01EB227C">
      <w:pPr>
        <w:pStyle w:val="3"/>
      </w:pPr>
    </w:p>
    <w:p w14:paraId="068AFC47"/>
    <w:p w14:paraId="202E9DB2"/>
    <w:p w14:paraId="6B8C653A">
      <w:pPr>
        <w:pStyle w:val="3"/>
      </w:pPr>
      <w:r>
        <w:t>3.6 Hành vi hệ thống</w:t>
      </w:r>
      <w:bookmarkEnd w:id="15"/>
    </w:p>
    <w:p w14:paraId="45DD1611">
      <w:pPr>
        <w:spacing w:after="0"/>
      </w:pPr>
    </w:p>
    <w:p w14:paraId="3FD259AA">
      <w:pPr>
        <w:sectPr>
          <w:headerReference r:id="rId5" w:type="default"/>
          <w:footerReference r:id="rId6" w:type="default"/>
          <w:pgSz w:w="11906" w:h="16838"/>
          <w:pgMar w:top="1020" w:right="964" w:bottom="907" w:left="964" w:header="454" w:footer="397" w:gutter="0"/>
          <w:cols w:space="720" w:num="1"/>
          <w:titlePg/>
          <w:docGrid w:linePitch="360" w:charSpace="0"/>
        </w:sectPr>
      </w:pPr>
    </w:p>
    <w:p w14:paraId="5154E2E5">
      <w:pPr>
        <w:pStyle w:val="2"/>
      </w:pPr>
      <w:bookmarkStart w:id="16" w:name="bm_872f4b42574dcea01abb9f1f"/>
      <w:r>
        <w:t>4. MA TRẬN USE CASE</w:t>
      </w:r>
      <w:bookmarkEnd w:id="1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6"/>
        <w:gridCol w:w="3134"/>
        <w:gridCol w:w="1861"/>
        <w:gridCol w:w="2529"/>
        <w:gridCol w:w="2195"/>
        <w:gridCol w:w="2195"/>
        <w:gridCol w:w="2195"/>
      </w:tblGrid>
      <w:tr w14:paraId="68826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5B572730">
            <w:pPr>
              <w:spacing w:before="30" w:after="30" w:line="240" w:lineRule="auto"/>
            </w:pPr>
            <w:r>
              <w:rPr>
                <w:rFonts w:ascii="Aptos" w:hAnsi="Aptos" w:eastAsia="Aptos"/>
                <w:b/>
                <w:color w:val="FFFFFF"/>
                <w:sz w:val="14"/>
              </w:rPr>
              <w:t>Mã</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1FDA45EC">
            <w:pPr>
              <w:spacing w:before="30" w:after="30" w:line="240" w:lineRule="auto"/>
            </w:pPr>
            <w:r>
              <w:rPr>
                <w:rFonts w:ascii="Aptos" w:hAnsi="Aptos" w:eastAsia="Aptos"/>
                <w:b/>
                <w:color w:val="FFFFFF"/>
                <w:sz w:val="14"/>
              </w:rPr>
              <w:t>Tên Use Case</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2C490724">
            <w:pPr>
              <w:spacing w:before="30" w:after="30" w:line="240" w:lineRule="auto"/>
            </w:pPr>
            <w:r>
              <w:rPr>
                <w:rFonts w:ascii="Aptos" w:hAnsi="Aptos" w:eastAsia="Aptos"/>
                <w:b/>
                <w:color w:val="FFFFFF"/>
                <w:sz w:val="14"/>
              </w:rPr>
              <w:t>Tác nhân</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05FD410A">
            <w:pPr>
              <w:spacing w:before="30" w:after="30" w:line="240" w:lineRule="auto"/>
            </w:pPr>
            <w:r>
              <w:rPr>
                <w:rFonts w:ascii="Aptos" w:hAnsi="Aptos" w:eastAsia="Aptos"/>
                <w:b/>
                <w:color w:val="FFFFFF"/>
                <w:sz w:val="14"/>
              </w:rPr>
              <w:t>HTTP Method / API Path</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3A914614">
            <w:pPr>
              <w:spacing w:before="30" w:after="30" w:line="240" w:lineRule="auto"/>
            </w:pPr>
            <w:r>
              <w:rPr>
                <w:rFonts w:ascii="Aptos" w:hAnsi="Aptos" w:eastAsia="Aptos"/>
                <w:b/>
                <w:color w:val="FFFFFF"/>
                <w:sz w:val="14"/>
              </w:rPr>
              <w:t>FR</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36E16B71">
            <w:pPr>
              <w:spacing w:before="30" w:after="30" w:line="240" w:lineRule="auto"/>
            </w:pPr>
            <w:r>
              <w:rPr>
                <w:rFonts w:ascii="Aptos" w:hAnsi="Aptos" w:eastAsia="Aptos"/>
                <w:b/>
                <w:color w:val="FFFFFF"/>
                <w:sz w:val="14"/>
              </w:rPr>
              <w:t>BR</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67F0354B">
            <w:pPr>
              <w:spacing w:before="30" w:after="30" w:line="240" w:lineRule="auto"/>
            </w:pPr>
            <w:r>
              <w:rPr>
                <w:rFonts w:ascii="Aptos" w:hAnsi="Aptos" w:eastAsia="Aptos"/>
                <w:b/>
                <w:color w:val="FFFFFF"/>
                <w:sz w:val="14"/>
              </w:rPr>
              <w:t>VAL</w:t>
            </w:r>
          </w:p>
        </w:tc>
      </w:tr>
      <w:tr w14:paraId="307A0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CBE1641">
            <w:pPr>
              <w:spacing w:before="30" w:after="30" w:line="240" w:lineRule="auto"/>
            </w:pPr>
            <w:r>
              <w:rPr>
                <w:rFonts w:ascii="Aptos" w:hAnsi="Aptos" w:eastAsia="Aptos"/>
                <w:b w:val="0"/>
                <w:color w:val="222222"/>
                <w:sz w:val="14"/>
              </w:rPr>
              <w:t>UC-01</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AEE1397">
            <w:pPr>
              <w:spacing w:before="30" w:after="30" w:line="240" w:lineRule="auto"/>
            </w:pPr>
            <w:r>
              <w:rPr>
                <w:rFonts w:ascii="Aptos" w:hAnsi="Aptos" w:eastAsia="Aptos"/>
                <w:b w:val="0"/>
                <w:color w:val="222222"/>
                <w:sz w:val="14"/>
              </w:rPr>
              <w:t>Đăng ký tài khoản</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5187028">
            <w:pPr>
              <w:spacing w:before="30" w:after="30" w:line="240" w:lineRule="auto"/>
            </w:pPr>
            <w:r>
              <w:rPr>
                <w:rFonts w:ascii="Aptos" w:hAnsi="Aptos" w:eastAsia="Aptos"/>
                <w:b w:val="0"/>
                <w:color w:val="222222"/>
                <w:sz w:val="14"/>
              </w:rPr>
              <w:t>Guest</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8DBB82E">
            <w:pPr>
              <w:spacing w:before="30" w:after="30" w:line="240" w:lineRule="auto"/>
            </w:pPr>
            <w:r>
              <w:rPr>
                <w:rFonts w:ascii="Aptos" w:hAnsi="Aptos" w:eastAsia="Aptos"/>
                <w:b w:val="0"/>
                <w:color w:val="222222"/>
                <w:sz w:val="14"/>
              </w:rPr>
              <w:t>POST /v2/api/auth/register</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EBD7D71">
            <w:pPr>
              <w:spacing w:before="30" w:after="30" w:line="240" w:lineRule="auto"/>
            </w:pPr>
            <w:r>
              <w:rPr>
                <w:rFonts w:ascii="Aptos" w:hAnsi="Aptos" w:eastAsia="Aptos"/>
                <w:b w:val="0"/>
                <w:color w:val="222222"/>
                <w:sz w:val="14"/>
              </w:rPr>
              <w:t>FR-AUTH-01, FR-AUTH-02, FR-AUTH-03</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4D8E7C5">
            <w:pPr>
              <w:spacing w:before="30" w:after="30" w:line="240" w:lineRule="auto"/>
            </w:pPr>
            <w:r>
              <w:rPr>
                <w:rFonts w:ascii="Aptos" w:hAnsi="Aptos" w:eastAsia="Aptos"/>
                <w:b w:val="0"/>
                <w:color w:val="222222"/>
                <w:sz w:val="14"/>
              </w:rPr>
              <w:t>BR-AUTH-01, BR-AUTH-02, BR-AUTH-06, BR-AUTH-07, BR-AUTH-08, BR-AUTH-12</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678A304">
            <w:pPr>
              <w:spacing w:before="30" w:after="30" w:line="240" w:lineRule="auto"/>
            </w:pPr>
            <w:r>
              <w:rPr>
                <w:rFonts w:ascii="Aptos" w:hAnsi="Aptos" w:eastAsia="Aptos"/>
                <w:b w:val="0"/>
                <w:color w:val="222222"/>
                <w:sz w:val="14"/>
              </w:rPr>
              <w:t>VAL-AUTH-01, VAL-AUTH-02, VAL-AUTH-03, VAL-PROF-01, VAL-PROF-02</w:t>
            </w:r>
          </w:p>
        </w:tc>
      </w:tr>
      <w:tr w14:paraId="081ED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B42D2FC">
            <w:pPr>
              <w:spacing w:before="30" w:after="30" w:line="240" w:lineRule="auto"/>
            </w:pPr>
            <w:r>
              <w:rPr>
                <w:rFonts w:ascii="Aptos" w:hAnsi="Aptos" w:eastAsia="Aptos"/>
                <w:b w:val="0"/>
                <w:color w:val="222222"/>
                <w:sz w:val="14"/>
              </w:rPr>
              <w:t>UC-02</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8CD0CA4">
            <w:pPr>
              <w:spacing w:before="30" w:after="30" w:line="240" w:lineRule="auto"/>
            </w:pPr>
            <w:r>
              <w:rPr>
                <w:rFonts w:ascii="Aptos" w:hAnsi="Aptos" w:eastAsia="Aptos"/>
                <w:b w:val="0"/>
                <w:color w:val="222222"/>
                <w:sz w:val="14"/>
              </w:rPr>
              <w:t>Xác thực OTP đăng ký</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DFA9407">
            <w:pPr>
              <w:spacing w:before="30" w:after="30" w:line="240" w:lineRule="auto"/>
            </w:pPr>
            <w:r>
              <w:rPr>
                <w:rFonts w:ascii="Aptos" w:hAnsi="Aptos" w:eastAsia="Aptos"/>
                <w:b w:val="0"/>
                <w:color w:val="222222"/>
                <w:sz w:val="14"/>
              </w:rPr>
              <w:t>Guest</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2AB7A13">
            <w:pPr>
              <w:spacing w:before="30" w:after="30" w:line="240" w:lineRule="auto"/>
            </w:pPr>
            <w:r>
              <w:rPr>
                <w:rFonts w:ascii="Aptos" w:hAnsi="Aptos" w:eastAsia="Aptos"/>
                <w:b w:val="0"/>
                <w:color w:val="222222"/>
                <w:sz w:val="14"/>
              </w:rPr>
              <w:t>POST /v2/api/auth/verify-otp</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F040458">
            <w:pPr>
              <w:spacing w:before="30" w:after="30" w:line="240" w:lineRule="auto"/>
            </w:pPr>
            <w:r>
              <w:rPr>
                <w:rFonts w:ascii="Aptos" w:hAnsi="Aptos" w:eastAsia="Aptos"/>
                <w:b w:val="0"/>
                <w:color w:val="222222"/>
                <w:sz w:val="14"/>
              </w:rPr>
              <w:t>FR-AUTH-04, FR-AUTH-05</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D211849">
            <w:pPr>
              <w:spacing w:before="30" w:after="30" w:line="240" w:lineRule="auto"/>
            </w:pPr>
            <w:r>
              <w:rPr>
                <w:rFonts w:ascii="Aptos" w:hAnsi="Aptos" w:eastAsia="Aptos"/>
                <w:b w:val="0"/>
                <w:color w:val="222222"/>
                <w:sz w:val="14"/>
              </w:rPr>
              <w:t>BR-AUTH-07, BR-AUTH-09, BR-AUTH-10, BR-AUTH-12</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5032B91">
            <w:pPr>
              <w:spacing w:before="30" w:after="30" w:line="240" w:lineRule="auto"/>
            </w:pPr>
            <w:r>
              <w:rPr>
                <w:rFonts w:ascii="Aptos" w:hAnsi="Aptos" w:eastAsia="Aptos"/>
                <w:b w:val="0"/>
                <w:color w:val="222222"/>
                <w:sz w:val="14"/>
              </w:rPr>
              <w:t>VAL-AUTH-01, VAL-AUTH-06, VAL-AUTH-07</w:t>
            </w:r>
          </w:p>
        </w:tc>
      </w:tr>
      <w:tr w14:paraId="1AC3D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B112911">
            <w:pPr>
              <w:spacing w:before="30" w:after="30" w:line="240" w:lineRule="auto"/>
            </w:pPr>
            <w:r>
              <w:rPr>
                <w:rFonts w:ascii="Aptos" w:hAnsi="Aptos" w:eastAsia="Aptos"/>
                <w:b w:val="0"/>
                <w:color w:val="222222"/>
                <w:sz w:val="14"/>
              </w:rPr>
              <w:t>UC-03</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BEDE5B1">
            <w:pPr>
              <w:spacing w:before="30" w:after="30" w:line="240" w:lineRule="auto"/>
            </w:pPr>
            <w:r>
              <w:rPr>
                <w:rFonts w:ascii="Aptos" w:hAnsi="Aptos" w:eastAsia="Aptos"/>
                <w:b w:val="0"/>
                <w:color w:val="222222"/>
                <w:sz w:val="14"/>
              </w:rPr>
              <w:t>Gửi lại OTP đăng ký</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C6A2111">
            <w:pPr>
              <w:spacing w:before="30" w:after="30" w:line="240" w:lineRule="auto"/>
            </w:pPr>
            <w:r>
              <w:rPr>
                <w:rFonts w:ascii="Aptos" w:hAnsi="Aptos" w:eastAsia="Aptos"/>
                <w:b w:val="0"/>
                <w:color w:val="222222"/>
                <w:sz w:val="14"/>
              </w:rPr>
              <w:t>Guest</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DE1F112">
            <w:pPr>
              <w:spacing w:before="30" w:after="30" w:line="240" w:lineRule="auto"/>
            </w:pPr>
            <w:r>
              <w:rPr>
                <w:rFonts w:ascii="Aptos" w:hAnsi="Aptos" w:eastAsia="Aptos"/>
                <w:b w:val="0"/>
                <w:color w:val="222222"/>
                <w:sz w:val="14"/>
              </w:rPr>
              <w:t>POST /v2/api/auth/resend-otp</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90CDC15">
            <w:pPr>
              <w:spacing w:before="30" w:after="30" w:line="240" w:lineRule="auto"/>
            </w:pPr>
            <w:r>
              <w:rPr>
                <w:rFonts w:ascii="Aptos" w:hAnsi="Aptos" w:eastAsia="Aptos"/>
                <w:b w:val="0"/>
                <w:color w:val="222222"/>
                <w:sz w:val="14"/>
              </w:rPr>
              <w:t>FR-AUTH-06</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5416012">
            <w:pPr>
              <w:spacing w:before="30" w:after="30" w:line="240" w:lineRule="auto"/>
            </w:pPr>
            <w:r>
              <w:rPr>
                <w:rFonts w:ascii="Aptos" w:hAnsi="Aptos" w:eastAsia="Aptos"/>
                <w:b w:val="0"/>
                <w:color w:val="222222"/>
                <w:sz w:val="14"/>
              </w:rPr>
              <w:t>BR-AUTH-08, BR-AUTH-09, BR-AUTH-11, BR-AUTH-12</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5E0A9BD">
            <w:pPr>
              <w:spacing w:before="30" w:after="30" w:line="240" w:lineRule="auto"/>
            </w:pPr>
            <w:r>
              <w:rPr>
                <w:rFonts w:ascii="Aptos" w:hAnsi="Aptos" w:eastAsia="Aptos"/>
                <w:b w:val="0"/>
                <w:color w:val="222222"/>
                <w:sz w:val="14"/>
              </w:rPr>
              <w:t>VAL-AUTH-01, VAL-AUTH-08</w:t>
            </w:r>
          </w:p>
        </w:tc>
      </w:tr>
      <w:tr w14:paraId="43FBB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96F5610">
            <w:pPr>
              <w:spacing w:before="30" w:after="30" w:line="240" w:lineRule="auto"/>
            </w:pPr>
            <w:r>
              <w:rPr>
                <w:rFonts w:ascii="Aptos" w:hAnsi="Aptos" w:eastAsia="Aptos"/>
                <w:b w:val="0"/>
                <w:color w:val="222222"/>
                <w:sz w:val="14"/>
              </w:rPr>
              <w:t>UC-04</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B5D01B0">
            <w:pPr>
              <w:spacing w:before="30" w:after="30" w:line="240" w:lineRule="auto"/>
            </w:pPr>
            <w:r>
              <w:rPr>
                <w:rFonts w:ascii="Aptos" w:hAnsi="Aptos" w:eastAsia="Aptos"/>
                <w:b w:val="0"/>
                <w:color w:val="222222"/>
                <w:sz w:val="14"/>
              </w:rPr>
              <w:t>Đăng nhập bằng Email và Password</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C06AA66">
            <w:pPr>
              <w:spacing w:before="30" w:after="30" w:line="240" w:lineRule="auto"/>
            </w:pPr>
            <w:r>
              <w:rPr>
                <w:rFonts w:ascii="Aptos" w:hAnsi="Aptos" w:eastAsia="Aptos"/>
                <w:b w:val="0"/>
                <w:color w:val="222222"/>
                <w:sz w:val="14"/>
              </w:rPr>
              <w:t>Guest</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BEFCB51">
            <w:pPr>
              <w:spacing w:before="30" w:after="30" w:line="240" w:lineRule="auto"/>
            </w:pPr>
            <w:r>
              <w:rPr>
                <w:rFonts w:ascii="Aptos" w:hAnsi="Aptos" w:eastAsia="Aptos"/>
                <w:b w:val="0"/>
                <w:color w:val="222222"/>
                <w:sz w:val="14"/>
              </w:rPr>
              <w:t>POST /v2/api/auth/login</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D8A5854">
            <w:pPr>
              <w:spacing w:before="30" w:after="30" w:line="240" w:lineRule="auto"/>
            </w:pPr>
            <w:r>
              <w:rPr>
                <w:rFonts w:ascii="Aptos" w:hAnsi="Aptos" w:eastAsia="Aptos"/>
                <w:b w:val="0"/>
                <w:color w:val="222222"/>
                <w:sz w:val="14"/>
              </w:rPr>
              <w:t>FR-AUTH-07, FR-AUTH-13</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52EBEA3">
            <w:pPr>
              <w:spacing w:before="30" w:after="30" w:line="240" w:lineRule="auto"/>
            </w:pPr>
            <w:r>
              <w:rPr>
                <w:rFonts w:ascii="Aptos" w:hAnsi="Aptos" w:eastAsia="Aptos"/>
                <w:b w:val="0"/>
                <w:color w:val="222222"/>
                <w:sz w:val="14"/>
              </w:rPr>
              <w:t>BR-AUTH-03, BR-AUTH-05, BR-AUTH-12</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D47520F">
            <w:pPr>
              <w:spacing w:before="30" w:after="30" w:line="240" w:lineRule="auto"/>
            </w:pPr>
            <w:r>
              <w:rPr>
                <w:rFonts w:ascii="Aptos" w:hAnsi="Aptos" w:eastAsia="Aptos"/>
                <w:b w:val="0"/>
                <w:color w:val="222222"/>
                <w:sz w:val="14"/>
              </w:rPr>
              <w:t>VAL-AUTH-01, VAL-AUTH-02</w:t>
            </w:r>
          </w:p>
        </w:tc>
      </w:tr>
      <w:tr w14:paraId="03B5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A5FCB7A">
            <w:pPr>
              <w:spacing w:before="30" w:after="30" w:line="240" w:lineRule="auto"/>
            </w:pPr>
            <w:r>
              <w:rPr>
                <w:rFonts w:ascii="Aptos" w:hAnsi="Aptos" w:eastAsia="Aptos"/>
                <w:b w:val="0"/>
                <w:color w:val="222222"/>
                <w:sz w:val="14"/>
              </w:rPr>
              <w:t>UC-05</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AEBEE89">
            <w:pPr>
              <w:spacing w:before="30" w:after="30" w:line="240" w:lineRule="auto"/>
            </w:pPr>
            <w:r>
              <w:rPr>
                <w:rFonts w:ascii="Aptos" w:hAnsi="Aptos" w:eastAsia="Aptos"/>
                <w:b w:val="0"/>
                <w:color w:val="222222"/>
                <w:sz w:val="14"/>
              </w:rPr>
              <w:t>Xác thực bằng Google OAuth2</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CC674D9">
            <w:pPr>
              <w:spacing w:before="30" w:after="30" w:line="240" w:lineRule="auto"/>
            </w:pPr>
            <w:r>
              <w:rPr>
                <w:rFonts w:ascii="Aptos" w:hAnsi="Aptos" w:eastAsia="Aptos"/>
                <w:b w:val="0"/>
                <w:color w:val="222222"/>
                <w:sz w:val="14"/>
              </w:rPr>
              <w:t>Guest</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2A536D2">
            <w:pPr>
              <w:spacing w:before="30" w:after="30" w:line="240" w:lineRule="auto"/>
            </w:pPr>
            <w:r>
              <w:rPr>
                <w:rFonts w:ascii="Aptos" w:hAnsi="Aptos" w:eastAsia="Aptos"/>
                <w:b w:val="0"/>
                <w:color w:val="222222"/>
                <w:sz w:val="14"/>
              </w:rPr>
              <w:t>POST /v2/api/auth/google</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0A45545">
            <w:pPr>
              <w:spacing w:before="30" w:after="30" w:line="240" w:lineRule="auto"/>
            </w:pPr>
            <w:r>
              <w:rPr>
                <w:rFonts w:ascii="Aptos" w:hAnsi="Aptos" w:eastAsia="Aptos"/>
                <w:b w:val="0"/>
                <w:color w:val="222222"/>
                <w:sz w:val="14"/>
              </w:rPr>
              <w:t>FR-AUTH-08, FR-AUTH-13</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BD7B3ED">
            <w:pPr>
              <w:spacing w:before="30" w:after="30" w:line="240" w:lineRule="auto"/>
            </w:pPr>
            <w:r>
              <w:rPr>
                <w:rFonts w:ascii="Aptos" w:hAnsi="Aptos" w:eastAsia="Aptos"/>
                <w:b w:val="0"/>
                <w:color w:val="222222"/>
                <w:sz w:val="14"/>
              </w:rPr>
              <w:t>BR-AUTH-03, BR-AUTH-04, BR-AUTH-05, BR-AUTH-12</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43BDE22">
            <w:pPr>
              <w:spacing w:before="30" w:after="30" w:line="240" w:lineRule="auto"/>
            </w:pPr>
            <w:r>
              <w:rPr>
                <w:rFonts w:ascii="Aptos" w:hAnsi="Aptos" w:eastAsia="Aptos"/>
                <w:b w:val="0"/>
                <w:color w:val="222222"/>
                <w:sz w:val="14"/>
              </w:rPr>
              <w:t>VAL-AUTH-03, VAL-AUTH-04</w:t>
            </w:r>
          </w:p>
        </w:tc>
      </w:tr>
      <w:tr w14:paraId="58C8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DF398D1">
            <w:pPr>
              <w:spacing w:before="30" w:after="30" w:line="240" w:lineRule="auto"/>
            </w:pPr>
            <w:r>
              <w:rPr>
                <w:rFonts w:ascii="Aptos" w:hAnsi="Aptos" w:eastAsia="Aptos"/>
                <w:b w:val="0"/>
                <w:color w:val="222222"/>
                <w:sz w:val="14"/>
              </w:rPr>
              <w:t>UC-06</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43ADCD3">
            <w:pPr>
              <w:spacing w:before="30" w:after="30" w:line="240" w:lineRule="auto"/>
            </w:pPr>
            <w:r>
              <w:rPr>
                <w:rFonts w:ascii="Aptos" w:hAnsi="Aptos" w:eastAsia="Aptos"/>
                <w:b w:val="0"/>
                <w:color w:val="222222"/>
                <w:sz w:val="14"/>
              </w:rPr>
              <w:t>Làm mới Access Token</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E26F29C">
            <w:pPr>
              <w:spacing w:before="30" w:after="30" w:line="240" w:lineRule="auto"/>
            </w:pPr>
            <w:r>
              <w:rPr>
                <w:rFonts w:ascii="Aptos" w:hAnsi="Aptos" w:eastAsia="Aptos"/>
                <w:b w:val="0"/>
                <w:color w:val="222222"/>
                <w:sz w:val="14"/>
              </w:rPr>
              <w:t>Client đã xác thực</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6DFCAC3">
            <w:pPr>
              <w:spacing w:before="30" w:after="30" w:line="240" w:lineRule="auto"/>
            </w:pPr>
            <w:r>
              <w:rPr>
                <w:rFonts w:ascii="Aptos" w:hAnsi="Aptos" w:eastAsia="Aptos"/>
                <w:b w:val="0"/>
                <w:color w:val="222222"/>
                <w:sz w:val="14"/>
              </w:rPr>
              <w:t>POST /v2/api/auth/refresh-token</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9D1EAC8">
            <w:pPr>
              <w:spacing w:before="30" w:after="30" w:line="240" w:lineRule="auto"/>
            </w:pPr>
            <w:r>
              <w:rPr>
                <w:rFonts w:ascii="Aptos" w:hAnsi="Aptos" w:eastAsia="Aptos"/>
                <w:b w:val="0"/>
                <w:color w:val="222222"/>
                <w:sz w:val="14"/>
              </w:rPr>
              <w:t>FR-AUTH-09, FR-AUTH-11, FR-AUTH-13</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66A09FF">
            <w:pPr>
              <w:spacing w:before="30" w:after="30" w:line="240" w:lineRule="auto"/>
            </w:pPr>
            <w:r>
              <w:rPr>
                <w:rFonts w:ascii="Aptos" w:hAnsi="Aptos" w:eastAsia="Aptos"/>
                <w:b w:val="0"/>
                <w:color w:val="222222"/>
                <w:sz w:val="14"/>
              </w:rPr>
              <w:t>BR-AUTH-03, BR-AUTH-05, BR-AUTH-12</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0F3CF62">
            <w:pPr>
              <w:spacing w:before="30" w:after="30" w:line="240" w:lineRule="auto"/>
            </w:pPr>
            <w:r>
              <w:rPr>
                <w:rFonts w:ascii="Aptos" w:hAnsi="Aptos" w:eastAsia="Aptos"/>
                <w:b w:val="0"/>
                <w:color w:val="222222"/>
                <w:sz w:val="14"/>
              </w:rPr>
              <w:t>VAL-AUTH-05</w:t>
            </w:r>
          </w:p>
        </w:tc>
      </w:tr>
      <w:tr w14:paraId="7E86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10428AE">
            <w:pPr>
              <w:spacing w:before="30" w:after="30" w:line="240" w:lineRule="auto"/>
            </w:pPr>
            <w:r>
              <w:rPr>
                <w:rFonts w:ascii="Aptos" w:hAnsi="Aptos" w:eastAsia="Aptos"/>
                <w:b w:val="0"/>
                <w:color w:val="222222"/>
                <w:sz w:val="14"/>
              </w:rPr>
              <w:t>UC-07</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E08339A">
            <w:pPr>
              <w:spacing w:before="30" w:after="30" w:line="240" w:lineRule="auto"/>
            </w:pPr>
            <w:r>
              <w:rPr>
                <w:rFonts w:ascii="Aptos" w:hAnsi="Aptos" w:eastAsia="Aptos"/>
                <w:b w:val="0"/>
                <w:color w:val="222222"/>
                <w:sz w:val="14"/>
              </w:rPr>
              <w:t>Logout bằng Refresh Token</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0E3E3B3">
            <w:pPr>
              <w:spacing w:before="30" w:after="30" w:line="240" w:lineRule="auto"/>
            </w:pPr>
            <w:r>
              <w:rPr>
                <w:rFonts w:ascii="Aptos" w:hAnsi="Aptos" w:eastAsia="Aptos"/>
                <w:b w:val="0"/>
                <w:color w:val="222222"/>
                <w:sz w:val="14"/>
              </w:rPr>
              <w:t>Client đã xác thực</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A6C7E11">
            <w:pPr>
              <w:spacing w:before="30" w:after="30" w:line="240" w:lineRule="auto"/>
            </w:pPr>
            <w:r>
              <w:rPr>
                <w:rFonts w:ascii="Aptos" w:hAnsi="Aptos" w:eastAsia="Aptos"/>
                <w:b w:val="0"/>
                <w:color w:val="222222"/>
                <w:sz w:val="14"/>
              </w:rPr>
              <w:t>POST /v2/api/auth/logout</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65B6C05">
            <w:pPr>
              <w:spacing w:before="30" w:after="30" w:line="240" w:lineRule="auto"/>
            </w:pPr>
            <w:r>
              <w:rPr>
                <w:rFonts w:ascii="Aptos" w:hAnsi="Aptos" w:eastAsia="Aptos"/>
                <w:b w:val="0"/>
                <w:color w:val="222222"/>
                <w:sz w:val="14"/>
              </w:rPr>
              <w:t>FR-AUTH-10, FR-AUTH-11</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35FAD77">
            <w:pPr>
              <w:spacing w:before="30" w:after="30" w:line="240" w:lineRule="auto"/>
            </w:pPr>
            <w:r>
              <w:rPr>
                <w:rFonts w:ascii="Aptos" w:hAnsi="Aptos" w:eastAsia="Aptos"/>
                <w:b w:val="0"/>
                <w:color w:val="222222"/>
                <w:sz w:val="14"/>
              </w:rPr>
              <w:t>BR-AUTH-05, BR-AUTH-12</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7FE1AB3">
            <w:pPr>
              <w:spacing w:before="30" w:after="30" w:line="240" w:lineRule="auto"/>
            </w:pPr>
            <w:r>
              <w:rPr>
                <w:rFonts w:ascii="Aptos" w:hAnsi="Aptos" w:eastAsia="Aptos"/>
                <w:b w:val="0"/>
                <w:color w:val="222222"/>
                <w:sz w:val="14"/>
              </w:rPr>
              <w:t>VAL-AUTH-05</w:t>
            </w:r>
          </w:p>
        </w:tc>
      </w:tr>
      <w:tr w14:paraId="5AB3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F38F277">
            <w:pPr>
              <w:spacing w:before="30" w:after="30" w:line="240" w:lineRule="auto"/>
            </w:pPr>
            <w:r>
              <w:rPr>
                <w:rFonts w:ascii="Aptos" w:hAnsi="Aptos" w:eastAsia="Aptos"/>
                <w:b w:val="0"/>
                <w:color w:val="222222"/>
                <w:sz w:val="14"/>
              </w:rPr>
              <w:t>UC-08</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FF3FCCA">
            <w:pPr>
              <w:spacing w:before="30" w:after="30" w:line="240" w:lineRule="auto"/>
            </w:pPr>
            <w:r>
              <w:rPr>
                <w:rFonts w:ascii="Aptos" w:hAnsi="Aptos" w:eastAsia="Aptos"/>
                <w:b w:val="0"/>
                <w:color w:val="222222"/>
                <w:sz w:val="14"/>
              </w:rPr>
              <w:t>Tìm kiếm và xem việc làm</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3D1CFAC">
            <w:pPr>
              <w:spacing w:before="30" w:after="30" w:line="240" w:lineRule="auto"/>
            </w:pPr>
            <w:r>
              <w:rPr>
                <w:rFonts w:ascii="Aptos" w:hAnsi="Aptos" w:eastAsia="Aptos"/>
                <w:b w:val="0"/>
                <w:color w:val="222222"/>
                <w:sz w:val="14"/>
              </w:rPr>
              <w:t>Guest / User</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9552091">
            <w:pPr>
              <w:spacing w:before="30" w:after="30" w:line="240" w:lineRule="auto"/>
            </w:pPr>
            <w:r>
              <w:rPr>
                <w:rFonts w:ascii="Aptos" w:hAnsi="Aptos" w:eastAsia="Aptos"/>
                <w:b w:val="0"/>
                <w:color w:val="222222"/>
                <w:sz w:val="14"/>
              </w:rPr>
              <w:t>GET /v2/api/jobs</w:t>
            </w:r>
            <w:r>
              <w:rPr>
                <w:rFonts w:ascii="Aptos" w:hAnsi="Aptos" w:eastAsia="Aptos"/>
                <w:b w:val="0"/>
                <w:color w:val="222222"/>
                <w:sz w:val="14"/>
              </w:rPr>
              <w:br w:type="textWrapping"/>
            </w:r>
            <w:r>
              <w:rPr>
                <w:rFonts w:ascii="Aptos" w:hAnsi="Aptos" w:eastAsia="Aptos"/>
                <w:b w:val="0"/>
                <w:color w:val="222222"/>
                <w:sz w:val="14"/>
              </w:rPr>
              <w:t>GET /v2/api/jobs/{jobId}</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A50F407">
            <w:pPr>
              <w:spacing w:before="30" w:after="30" w:line="240" w:lineRule="auto"/>
            </w:pPr>
            <w:r>
              <w:rPr>
                <w:rFonts w:ascii="Aptos" w:hAnsi="Aptos" w:eastAsia="Aptos"/>
                <w:b w:val="0"/>
                <w:color w:val="222222"/>
                <w:sz w:val="14"/>
              </w:rPr>
              <w:t>FR-JOB-01 to FR-JOB-06</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2D55438">
            <w:pPr>
              <w:spacing w:before="30" w:after="30" w:line="240" w:lineRule="auto"/>
            </w:pPr>
            <w:r>
              <w:rPr>
                <w:rFonts w:ascii="Aptos" w:hAnsi="Aptos" w:eastAsia="Aptos"/>
                <w:b w:val="0"/>
                <w:color w:val="222222"/>
                <w:sz w:val="14"/>
              </w:rPr>
              <w:t>BR-JOB-04, BR-JOB-06</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863C50A">
            <w:pPr>
              <w:spacing w:before="30" w:after="30" w:line="240" w:lineRule="auto"/>
            </w:pPr>
            <w:r>
              <w:rPr>
                <w:rFonts w:ascii="Aptos" w:hAnsi="Aptos" w:eastAsia="Aptos"/>
                <w:b w:val="0"/>
                <w:color w:val="222222"/>
                <w:sz w:val="14"/>
              </w:rPr>
              <w:t>VAL-SEARCH-01 to VAL-SEARCH-04, VAL-GEN-03</w:t>
            </w:r>
          </w:p>
        </w:tc>
      </w:tr>
      <w:tr w14:paraId="4BE3B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859CD8F">
            <w:pPr>
              <w:spacing w:before="30" w:after="30" w:line="240" w:lineRule="auto"/>
            </w:pPr>
            <w:r>
              <w:rPr>
                <w:rFonts w:ascii="Aptos" w:hAnsi="Aptos" w:eastAsia="Aptos"/>
                <w:b w:val="0"/>
                <w:color w:val="222222"/>
                <w:sz w:val="14"/>
              </w:rPr>
              <w:t>UC-09</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4043240">
            <w:pPr>
              <w:spacing w:before="30" w:after="30" w:line="240" w:lineRule="auto"/>
            </w:pPr>
            <w:r>
              <w:rPr>
                <w:rFonts w:ascii="Aptos" w:hAnsi="Aptos" w:eastAsia="Aptos"/>
                <w:b w:val="0"/>
                <w:color w:val="222222"/>
                <w:sz w:val="14"/>
              </w:rPr>
              <w:t>Quản lý hồ sơ và kỹ năng</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7CB4FD9">
            <w:pPr>
              <w:spacing w:before="30" w:after="30" w:line="240" w:lineRule="auto"/>
            </w:pPr>
            <w:r>
              <w:rPr>
                <w:rFonts w:ascii="Aptos" w:hAnsi="Aptos" w:eastAsia="Aptos"/>
                <w:b w:val="0"/>
                <w:color w:val="222222"/>
                <w:sz w:val="14"/>
              </w:rPr>
              <w:t>Job Seeker</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324C53C">
            <w:pPr>
              <w:spacing w:before="30" w:after="30" w:line="240" w:lineRule="auto"/>
            </w:pPr>
            <w:r>
              <w:rPr>
                <w:rFonts w:ascii="Aptos" w:hAnsi="Aptos" w:eastAsia="Aptos"/>
                <w:b w:val="0"/>
                <w:color w:val="222222"/>
                <w:sz w:val="14"/>
              </w:rPr>
              <w:t>GET /v2/api/job-seekers/me</w:t>
            </w:r>
            <w:r>
              <w:rPr>
                <w:rFonts w:ascii="Aptos" w:hAnsi="Aptos" w:eastAsia="Aptos"/>
                <w:b w:val="0"/>
                <w:color w:val="222222"/>
                <w:sz w:val="14"/>
              </w:rPr>
              <w:br w:type="textWrapping"/>
            </w:r>
            <w:r>
              <w:rPr>
                <w:rFonts w:ascii="Aptos" w:hAnsi="Aptos" w:eastAsia="Aptos"/>
                <w:b w:val="0"/>
                <w:color w:val="222222"/>
                <w:sz w:val="14"/>
              </w:rPr>
              <w:t>PUT /v2/api/job-seekers/me</w:t>
            </w:r>
            <w:r>
              <w:rPr>
                <w:rFonts w:ascii="Aptos" w:hAnsi="Aptos" w:eastAsia="Aptos"/>
                <w:b w:val="0"/>
                <w:color w:val="222222"/>
                <w:sz w:val="14"/>
              </w:rPr>
              <w:br w:type="textWrapping"/>
            </w:r>
            <w:r>
              <w:rPr>
                <w:rFonts w:ascii="Aptos" w:hAnsi="Aptos" w:eastAsia="Aptos"/>
                <w:b w:val="0"/>
                <w:color w:val="222222"/>
                <w:sz w:val="14"/>
              </w:rPr>
              <w:t>GET /v2/api/job-seekers/me/skills</w:t>
            </w:r>
            <w:r>
              <w:rPr>
                <w:rFonts w:ascii="Aptos" w:hAnsi="Aptos" w:eastAsia="Aptos"/>
                <w:b w:val="0"/>
                <w:color w:val="222222"/>
                <w:sz w:val="14"/>
              </w:rPr>
              <w:br w:type="textWrapping"/>
            </w:r>
            <w:r>
              <w:rPr>
                <w:rFonts w:ascii="Aptos" w:hAnsi="Aptos" w:eastAsia="Aptos"/>
                <w:b w:val="0"/>
                <w:color w:val="222222"/>
                <w:sz w:val="14"/>
              </w:rPr>
              <w:t>POST /v2/api/job-seekers/me/skills</w:t>
            </w:r>
            <w:r>
              <w:rPr>
                <w:rFonts w:ascii="Aptos" w:hAnsi="Aptos" w:eastAsia="Aptos"/>
                <w:b w:val="0"/>
                <w:color w:val="222222"/>
                <w:sz w:val="14"/>
              </w:rPr>
              <w:br w:type="textWrapping"/>
            </w:r>
            <w:r>
              <w:rPr>
                <w:rFonts w:ascii="Aptos" w:hAnsi="Aptos" w:eastAsia="Aptos"/>
                <w:b w:val="0"/>
                <w:color w:val="222222"/>
                <w:sz w:val="14"/>
              </w:rPr>
              <w:t>PUT /v2/api/job-seekers/me/skills/{skillId}</w:t>
            </w:r>
            <w:r>
              <w:rPr>
                <w:rFonts w:ascii="Aptos" w:hAnsi="Aptos" w:eastAsia="Aptos"/>
                <w:b w:val="0"/>
                <w:color w:val="222222"/>
                <w:sz w:val="14"/>
              </w:rPr>
              <w:br w:type="textWrapping"/>
            </w:r>
            <w:r>
              <w:rPr>
                <w:rFonts w:ascii="Aptos" w:hAnsi="Aptos" w:eastAsia="Aptos"/>
                <w:b w:val="0"/>
                <w:color w:val="222222"/>
                <w:sz w:val="14"/>
              </w:rPr>
              <w:t>DELETE /v2/api/job-seekers/me/skills/{skillId}</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0530C1F">
            <w:pPr>
              <w:spacing w:before="30" w:after="30" w:line="240" w:lineRule="auto"/>
            </w:pPr>
            <w:r>
              <w:rPr>
                <w:rFonts w:ascii="Aptos" w:hAnsi="Aptos" w:eastAsia="Aptos"/>
                <w:b w:val="0"/>
                <w:color w:val="222222"/>
                <w:sz w:val="14"/>
              </w:rPr>
              <w:t>FR-JS-01, FR-JS-02, FR-JS-03</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A967ECD">
            <w:pPr>
              <w:spacing w:before="30" w:after="30" w:line="240" w:lineRule="auto"/>
            </w:pPr>
            <w:r>
              <w:rPr>
                <w:rFonts w:ascii="Aptos" w:hAnsi="Aptos" w:eastAsia="Aptos"/>
                <w:b w:val="0"/>
                <w:color w:val="222222"/>
                <w:sz w:val="14"/>
              </w:rPr>
              <w:t>BR-SEEK-01, BR-AUDIT-01</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C309DC6">
            <w:pPr>
              <w:spacing w:before="30" w:after="30" w:line="240" w:lineRule="auto"/>
            </w:pPr>
            <w:r>
              <w:rPr>
                <w:rFonts w:ascii="Aptos" w:hAnsi="Aptos" w:eastAsia="Aptos"/>
                <w:b w:val="0"/>
                <w:color w:val="222222"/>
                <w:sz w:val="14"/>
              </w:rPr>
              <w:t>VAL-PROF-01 to VAL-PROF-07, VAL-SKILL-01 to VAL-SKILL-04</w:t>
            </w:r>
          </w:p>
        </w:tc>
      </w:tr>
      <w:tr w14:paraId="2AD5D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EBAEDCA">
            <w:pPr>
              <w:spacing w:before="30" w:after="30" w:line="240" w:lineRule="auto"/>
            </w:pPr>
            <w:r>
              <w:rPr>
                <w:rFonts w:ascii="Aptos" w:hAnsi="Aptos" w:eastAsia="Aptos"/>
                <w:b w:val="0"/>
                <w:color w:val="222222"/>
                <w:sz w:val="14"/>
              </w:rPr>
              <w:t>UC-10</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CF13C63">
            <w:pPr>
              <w:spacing w:before="30" w:after="30" w:line="240" w:lineRule="auto"/>
            </w:pPr>
            <w:r>
              <w:rPr>
                <w:rFonts w:ascii="Aptos" w:hAnsi="Aptos" w:eastAsia="Aptos"/>
                <w:b w:val="0"/>
                <w:color w:val="222222"/>
                <w:sz w:val="14"/>
              </w:rPr>
              <w:t>Lưu hoặc bỏ lưu việc làm</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990FC9A">
            <w:pPr>
              <w:spacing w:before="30" w:after="30" w:line="240" w:lineRule="auto"/>
            </w:pPr>
            <w:r>
              <w:rPr>
                <w:rFonts w:ascii="Aptos" w:hAnsi="Aptos" w:eastAsia="Aptos"/>
                <w:b w:val="0"/>
                <w:color w:val="222222"/>
                <w:sz w:val="14"/>
              </w:rPr>
              <w:t>Job Seeker</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514EB17">
            <w:pPr>
              <w:spacing w:before="30" w:after="30" w:line="240" w:lineRule="auto"/>
            </w:pPr>
            <w:r>
              <w:rPr>
                <w:rFonts w:ascii="Aptos" w:hAnsi="Aptos" w:eastAsia="Aptos"/>
                <w:b w:val="0"/>
                <w:color w:val="222222"/>
                <w:sz w:val="14"/>
              </w:rPr>
              <w:t>GET /v2/api/job-seekers/me/saved-jobs</w:t>
            </w:r>
            <w:r>
              <w:rPr>
                <w:rFonts w:ascii="Aptos" w:hAnsi="Aptos" w:eastAsia="Aptos"/>
                <w:b w:val="0"/>
                <w:color w:val="222222"/>
                <w:sz w:val="14"/>
              </w:rPr>
              <w:br w:type="textWrapping"/>
            </w:r>
            <w:r>
              <w:rPr>
                <w:rFonts w:ascii="Aptos" w:hAnsi="Aptos" w:eastAsia="Aptos"/>
                <w:b w:val="0"/>
                <w:color w:val="222222"/>
                <w:sz w:val="14"/>
              </w:rPr>
              <w:t>POST /v2/api/job-seekers/me/saved-jobs/{jobId}</w:t>
            </w:r>
            <w:r>
              <w:rPr>
                <w:rFonts w:ascii="Aptos" w:hAnsi="Aptos" w:eastAsia="Aptos"/>
                <w:b w:val="0"/>
                <w:color w:val="222222"/>
                <w:sz w:val="14"/>
              </w:rPr>
              <w:br w:type="textWrapping"/>
            </w:r>
            <w:r>
              <w:rPr>
                <w:rFonts w:ascii="Aptos" w:hAnsi="Aptos" w:eastAsia="Aptos"/>
                <w:b w:val="0"/>
                <w:color w:val="222222"/>
                <w:sz w:val="14"/>
              </w:rPr>
              <w:t>DELETE /v2/api/job-seekers/me/saved-jobs/{jobId}</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6A3B3C5">
            <w:pPr>
              <w:spacing w:before="30" w:after="30" w:line="240" w:lineRule="auto"/>
            </w:pPr>
            <w:r>
              <w:rPr>
                <w:rFonts w:ascii="Aptos" w:hAnsi="Aptos" w:eastAsia="Aptos"/>
                <w:b w:val="0"/>
                <w:color w:val="222222"/>
                <w:sz w:val="14"/>
              </w:rPr>
              <w:t>FR-JS-04, FR-JS-05</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D9E576D">
            <w:pPr>
              <w:spacing w:before="30" w:after="30" w:line="240" w:lineRule="auto"/>
            </w:pPr>
            <w:r>
              <w:rPr>
                <w:rFonts w:ascii="Aptos" w:hAnsi="Aptos" w:eastAsia="Aptos"/>
                <w:b w:val="0"/>
                <w:color w:val="222222"/>
                <w:sz w:val="14"/>
              </w:rPr>
              <w:t>BR-SAVE-01, BR-JOB-04, BR-JOB-06</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6CF149C">
            <w:pPr>
              <w:spacing w:before="30" w:after="30" w:line="240" w:lineRule="auto"/>
            </w:pPr>
            <w:r>
              <w:rPr>
                <w:rFonts w:ascii="Aptos" w:hAnsi="Aptos" w:eastAsia="Aptos"/>
                <w:b w:val="0"/>
                <w:color w:val="222222"/>
                <w:sz w:val="14"/>
              </w:rPr>
              <w:t>VAL-GEN-01, VAL-GEN-03</w:t>
            </w:r>
          </w:p>
        </w:tc>
      </w:tr>
      <w:tr w14:paraId="555C1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0C16EE3">
            <w:pPr>
              <w:spacing w:before="30" w:after="30" w:line="240" w:lineRule="auto"/>
            </w:pPr>
            <w:r>
              <w:rPr>
                <w:rFonts w:ascii="Aptos" w:hAnsi="Aptos" w:eastAsia="Aptos"/>
                <w:b w:val="0"/>
                <w:color w:val="222222"/>
                <w:sz w:val="14"/>
              </w:rPr>
              <w:t>UC-11</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67FC258">
            <w:pPr>
              <w:spacing w:before="30" w:after="30" w:line="240" w:lineRule="auto"/>
            </w:pPr>
            <w:r>
              <w:rPr>
                <w:rFonts w:ascii="Aptos" w:hAnsi="Aptos" w:eastAsia="Aptos"/>
                <w:b w:val="0"/>
                <w:color w:val="222222"/>
                <w:sz w:val="14"/>
              </w:rPr>
              <w:t>Ứng tuyển việc làm</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5784C93">
            <w:pPr>
              <w:spacing w:before="30" w:after="30" w:line="240" w:lineRule="auto"/>
            </w:pPr>
            <w:r>
              <w:rPr>
                <w:rFonts w:ascii="Aptos" w:hAnsi="Aptos" w:eastAsia="Aptos"/>
                <w:b w:val="0"/>
                <w:color w:val="222222"/>
                <w:sz w:val="14"/>
              </w:rPr>
              <w:t>Job Seeker</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389AB67">
            <w:pPr>
              <w:spacing w:before="30" w:after="30" w:line="240" w:lineRule="auto"/>
            </w:pPr>
            <w:r>
              <w:rPr>
                <w:rFonts w:ascii="Aptos" w:hAnsi="Aptos" w:eastAsia="Aptos"/>
                <w:b w:val="0"/>
                <w:color w:val="222222"/>
                <w:sz w:val="14"/>
              </w:rPr>
              <w:t>POST /v2/api/jobs/{jobId}/applications</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40E3C28">
            <w:pPr>
              <w:spacing w:before="30" w:after="30" w:line="240" w:lineRule="auto"/>
            </w:pPr>
            <w:r>
              <w:rPr>
                <w:rFonts w:ascii="Aptos" w:hAnsi="Aptos" w:eastAsia="Aptos"/>
                <w:b w:val="0"/>
                <w:color w:val="222222"/>
                <w:sz w:val="14"/>
              </w:rPr>
              <w:t>FR-JS-06</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809F184">
            <w:pPr>
              <w:spacing w:before="30" w:after="30" w:line="240" w:lineRule="auto"/>
            </w:pPr>
            <w:r>
              <w:rPr>
                <w:rFonts w:ascii="Aptos" w:hAnsi="Aptos" w:eastAsia="Aptos"/>
                <w:b w:val="0"/>
                <w:color w:val="222222"/>
                <w:sz w:val="14"/>
              </w:rPr>
              <w:t>BR-APP-01, BR-APP-02, BR-APP-03, BR-JOB-04</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9FB0114">
            <w:pPr>
              <w:spacing w:before="30" w:after="30" w:line="240" w:lineRule="auto"/>
            </w:pPr>
            <w:r>
              <w:rPr>
                <w:rFonts w:ascii="Aptos" w:hAnsi="Aptos" w:eastAsia="Aptos"/>
                <w:b w:val="0"/>
                <w:color w:val="222222"/>
                <w:sz w:val="14"/>
              </w:rPr>
              <w:t>VAL-APP-01, VAL-APP-02, VAL-APP-03, VAL-GEN-01</w:t>
            </w:r>
          </w:p>
        </w:tc>
      </w:tr>
      <w:tr w14:paraId="736EC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C5EEE7A">
            <w:pPr>
              <w:spacing w:before="30" w:after="30" w:line="240" w:lineRule="auto"/>
            </w:pPr>
            <w:r>
              <w:rPr>
                <w:rFonts w:ascii="Aptos" w:hAnsi="Aptos" w:eastAsia="Aptos"/>
                <w:b w:val="0"/>
                <w:color w:val="222222"/>
                <w:sz w:val="14"/>
              </w:rPr>
              <w:t>UC-12</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E3A7045">
            <w:pPr>
              <w:spacing w:before="30" w:after="30" w:line="240" w:lineRule="auto"/>
            </w:pPr>
            <w:r>
              <w:rPr>
                <w:rFonts w:ascii="Aptos" w:hAnsi="Aptos" w:eastAsia="Aptos"/>
                <w:b w:val="0"/>
                <w:color w:val="222222"/>
                <w:sz w:val="14"/>
              </w:rPr>
              <w:t>Theo dõi và rút đơn ứng tuyển</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00560A7">
            <w:pPr>
              <w:spacing w:before="30" w:after="30" w:line="240" w:lineRule="auto"/>
            </w:pPr>
            <w:r>
              <w:rPr>
                <w:rFonts w:ascii="Aptos" w:hAnsi="Aptos" w:eastAsia="Aptos"/>
                <w:b w:val="0"/>
                <w:color w:val="222222"/>
                <w:sz w:val="14"/>
              </w:rPr>
              <w:t>Job Seeker</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B209BAC">
            <w:pPr>
              <w:spacing w:before="30" w:after="30" w:line="240" w:lineRule="auto"/>
            </w:pPr>
            <w:r>
              <w:rPr>
                <w:rFonts w:ascii="Aptos" w:hAnsi="Aptos" w:eastAsia="Aptos"/>
                <w:b w:val="0"/>
                <w:color w:val="222222"/>
                <w:sz w:val="14"/>
              </w:rPr>
              <w:t>GET /v2/api/job-seekers/me/applications</w:t>
            </w:r>
            <w:r>
              <w:rPr>
                <w:rFonts w:ascii="Aptos" w:hAnsi="Aptos" w:eastAsia="Aptos"/>
                <w:b w:val="0"/>
                <w:color w:val="222222"/>
                <w:sz w:val="14"/>
              </w:rPr>
              <w:br w:type="textWrapping"/>
            </w:r>
            <w:r>
              <w:rPr>
                <w:rFonts w:ascii="Aptos" w:hAnsi="Aptos" w:eastAsia="Aptos"/>
                <w:b w:val="0"/>
                <w:color w:val="222222"/>
                <w:sz w:val="14"/>
              </w:rPr>
              <w:t>GET /v2/api/job-seekers/me/applications/{applicationId}</w:t>
            </w:r>
            <w:r>
              <w:rPr>
                <w:rFonts w:ascii="Aptos" w:hAnsi="Aptos" w:eastAsia="Aptos"/>
                <w:b w:val="0"/>
                <w:color w:val="222222"/>
                <w:sz w:val="14"/>
              </w:rPr>
              <w:br w:type="textWrapping"/>
            </w:r>
            <w:r>
              <w:rPr>
                <w:rFonts w:ascii="Aptos" w:hAnsi="Aptos" w:eastAsia="Aptos"/>
                <w:b w:val="0"/>
                <w:color w:val="222222"/>
                <w:sz w:val="14"/>
              </w:rPr>
              <w:t>PATCH /v2/api/job-seekers/me/applications/{applicationId}/withdraw</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35F3048">
            <w:pPr>
              <w:spacing w:before="30" w:after="30" w:line="240" w:lineRule="auto"/>
            </w:pPr>
            <w:r>
              <w:rPr>
                <w:rFonts w:ascii="Aptos" w:hAnsi="Aptos" w:eastAsia="Aptos"/>
                <w:b w:val="0"/>
                <w:color w:val="222222"/>
                <w:sz w:val="14"/>
              </w:rPr>
              <w:t>FR-JS-07, FR-JS-08</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D83F864">
            <w:pPr>
              <w:spacing w:before="30" w:after="30" w:line="240" w:lineRule="auto"/>
            </w:pPr>
            <w:r>
              <w:rPr>
                <w:rFonts w:ascii="Aptos" w:hAnsi="Aptos" w:eastAsia="Aptos"/>
                <w:b w:val="0"/>
                <w:color w:val="222222"/>
                <w:sz w:val="14"/>
              </w:rPr>
              <w:t>BR-APP-04, BR-APP-06, BR-AUDIT-01</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C52434D">
            <w:pPr>
              <w:spacing w:before="30" w:after="30" w:line="240" w:lineRule="auto"/>
            </w:pPr>
            <w:r>
              <w:rPr>
                <w:rFonts w:ascii="Aptos" w:hAnsi="Aptos" w:eastAsia="Aptos"/>
                <w:b w:val="0"/>
                <w:color w:val="222222"/>
                <w:sz w:val="14"/>
              </w:rPr>
              <w:t>VAL-GEN-01, VAL-GEN-03</w:t>
            </w:r>
          </w:p>
        </w:tc>
      </w:tr>
      <w:tr w14:paraId="2E3F0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37F83D9">
            <w:pPr>
              <w:spacing w:before="30" w:after="30" w:line="240" w:lineRule="auto"/>
            </w:pPr>
            <w:r>
              <w:rPr>
                <w:rFonts w:ascii="Aptos" w:hAnsi="Aptos" w:eastAsia="Aptos"/>
                <w:b w:val="0"/>
                <w:color w:val="222222"/>
                <w:sz w:val="14"/>
              </w:rPr>
              <w:t>UC-13</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8B86CBC">
            <w:pPr>
              <w:spacing w:before="30" w:after="30" w:line="240" w:lineRule="auto"/>
            </w:pPr>
            <w:r>
              <w:rPr>
                <w:rFonts w:ascii="Aptos" w:hAnsi="Aptos" w:eastAsia="Aptos"/>
                <w:b w:val="0"/>
                <w:color w:val="222222"/>
                <w:sz w:val="14"/>
              </w:rPr>
              <w:t>Quản lý công ty và thành viên</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3AB676F">
            <w:pPr>
              <w:spacing w:before="30" w:after="30" w:line="240" w:lineRule="auto"/>
            </w:pPr>
            <w:r>
              <w:rPr>
                <w:rFonts w:ascii="Aptos" w:hAnsi="Aptos" w:eastAsia="Aptos"/>
                <w:b w:val="0"/>
                <w:color w:val="222222"/>
                <w:sz w:val="14"/>
              </w:rPr>
              <w:t>Recruiter / Company Owner</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109A64A">
            <w:pPr>
              <w:spacing w:before="30" w:after="30" w:line="240" w:lineRule="auto"/>
            </w:pPr>
            <w:r>
              <w:rPr>
                <w:rFonts w:ascii="Aptos" w:hAnsi="Aptos" w:eastAsia="Aptos"/>
                <w:b w:val="0"/>
                <w:color w:val="222222"/>
                <w:sz w:val="14"/>
              </w:rPr>
              <w:t>POST /v2/api/companies</w:t>
            </w:r>
            <w:r>
              <w:rPr>
                <w:rFonts w:ascii="Aptos" w:hAnsi="Aptos" w:eastAsia="Aptos"/>
                <w:b w:val="0"/>
                <w:color w:val="222222"/>
                <w:sz w:val="14"/>
              </w:rPr>
              <w:br w:type="textWrapping"/>
            </w:r>
            <w:r>
              <w:rPr>
                <w:rFonts w:ascii="Aptos" w:hAnsi="Aptos" w:eastAsia="Aptos"/>
                <w:b w:val="0"/>
                <w:color w:val="222222"/>
                <w:sz w:val="14"/>
              </w:rPr>
              <w:t>GET /v2/api/companies/{companyId}</w:t>
            </w:r>
            <w:r>
              <w:rPr>
                <w:rFonts w:ascii="Aptos" w:hAnsi="Aptos" w:eastAsia="Aptos"/>
                <w:b w:val="0"/>
                <w:color w:val="222222"/>
                <w:sz w:val="14"/>
              </w:rPr>
              <w:br w:type="textWrapping"/>
            </w:r>
            <w:r>
              <w:rPr>
                <w:rFonts w:ascii="Aptos" w:hAnsi="Aptos" w:eastAsia="Aptos"/>
                <w:b w:val="0"/>
                <w:color w:val="222222"/>
                <w:sz w:val="14"/>
              </w:rPr>
              <w:t>PUT /v2/api/companies/{companyId}</w:t>
            </w:r>
            <w:r>
              <w:rPr>
                <w:rFonts w:ascii="Aptos" w:hAnsi="Aptos" w:eastAsia="Aptos"/>
                <w:b w:val="0"/>
                <w:color w:val="222222"/>
                <w:sz w:val="14"/>
              </w:rPr>
              <w:br w:type="textWrapping"/>
            </w:r>
            <w:r>
              <w:rPr>
                <w:rFonts w:ascii="Aptos" w:hAnsi="Aptos" w:eastAsia="Aptos"/>
                <w:b w:val="0"/>
                <w:color w:val="222222"/>
                <w:sz w:val="14"/>
              </w:rPr>
              <w:t>POST /v2/api/companies/{companyId}/verification-requests</w:t>
            </w:r>
            <w:r>
              <w:rPr>
                <w:rFonts w:ascii="Aptos" w:hAnsi="Aptos" w:eastAsia="Aptos"/>
                <w:b w:val="0"/>
                <w:color w:val="222222"/>
                <w:sz w:val="14"/>
              </w:rPr>
              <w:br w:type="textWrapping"/>
            </w:r>
            <w:r>
              <w:rPr>
                <w:rFonts w:ascii="Aptos" w:hAnsi="Aptos" w:eastAsia="Aptos"/>
                <w:b w:val="0"/>
                <w:color w:val="222222"/>
                <w:sz w:val="14"/>
              </w:rPr>
              <w:t>GET /v2/api/companies/{companyId}/members</w:t>
            </w:r>
            <w:r>
              <w:rPr>
                <w:rFonts w:ascii="Aptos" w:hAnsi="Aptos" w:eastAsia="Aptos"/>
                <w:b w:val="0"/>
                <w:color w:val="222222"/>
                <w:sz w:val="14"/>
              </w:rPr>
              <w:br w:type="textWrapping"/>
            </w:r>
            <w:r>
              <w:rPr>
                <w:rFonts w:ascii="Aptos" w:hAnsi="Aptos" w:eastAsia="Aptos"/>
                <w:b w:val="0"/>
                <w:color w:val="222222"/>
                <w:sz w:val="14"/>
              </w:rPr>
              <w:t>POST /v2/api/companies/{companyId}/members</w:t>
            </w:r>
            <w:r>
              <w:rPr>
                <w:rFonts w:ascii="Aptos" w:hAnsi="Aptos" w:eastAsia="Aptos"/>
                <w:b w:val="0"/>
                <w:color w:val="222222"/>
                <w:sz w:val="14"/>
              </w:rPr>
              <w:br w:type="textWrapping"/>
            </w:r>
            <w:r>
              <w:rPr>
                <w:rFonts w:ascii="Aptos" w:hAnsi="Aptos" w:eastAsia="Aptos"/>
                <w:b w:val="0"/>
                <w:color w:val="222222"/>
                <w:sz w:val="14"/>
              </w:rPr>
              <w:t>PATCH /v2/api/companies/{companyId}/members/{memberId}</w:t>
            </w:r>
            <w:r>
              <w:rPr>
                <w:rFonts w:ascii="Aptos" w:hAnsi="Aptos" w:eastAsia="Aptos"/>
                <w:b w:val="0"/>
                <w:color w:val="222222"/>
                <w:sz w:val="14"/>
              </w:rPr>
              <w:br w:type="textWrapping"/>
            </w:r>
            <w:r>
              <w:rPr>
                <w:rFonts w:ascii="Aptos" w:hAnsi="Aptos" w:eastAsia="Aptos"/>
                <w:b w:val="0"/>
                <w:color w:val="222222"/>
                <w:sz w:val="14"/>
              </w:rPr>
              <w:t>PATCH /v2/api/companies/{companyId}/members/{memberId}/deactivate</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10C2F02">
            <w:pPr>
              <w:spacing w:before="30" w:after="30" w:line="240" w:lineRule="auto"/>
            </w:pPr>
            <w:r>
              <w:rPr>
                <w:rFonts w:ascii="Aptos" w:hAnsi="Aptos" w:eastAsia="Aptos"/>
                <w:b w:val="0"/>
                <w:color w:val="222222"/>
                <w:sz w:val="14"/>
              </w:rPr>
              <w:t>FR-REC-01 to FR-REC-04</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878184E">
            <w:pPr>
              <w:spacing w:before="30" w:after="30" w:line="240" w:lineRule="auto"/>
            </w:pPr>
            <w:r>
              <w:rPr>
                <w:rFonts w:ascii="Aptos" w:hAnsi="Aptos" w:eastAsia="Aptos"/>
                <w:b w:val="0"/>
                <w:color w:val="222222"/>
                <w:sz w:val="14"/>
              </w:rPr>
              <w:t>BR-COMP-01, BR-COMP-02, BR-COMP-03, BR-COMP-04, BR-AUDIT-01</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BDEF1A1">
            <w:pPr>
              <w:spacing w:before="30" w:after="30" w:line="240" w:lineRule="auto"/>
            </w:pPr>
            <w:r>
              <w:rPr>
                <w:rFonts w:ascii="Aptos" w:hAnsi="Aptos" w:eastAsia="Aptos"/>
                <w:b w:val="0"/>
                <w:color w:val="222222"/>
                <w:sz w:val="14"/>
              </w:rPr>
              <w:t>VAL-COMP-01 to VAL-COMP-08, VAL-AUTH-01</w:t>
            </w:r>
          </w:p>
        </w:tc>
      </w:tr>
      <w:tr w14:paraId="3A70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76386E7">
            <w:pPr>
              <w:spacing w:before="30" w:after="30" w:line="240" w:lineRule="auto"/>
            </w:pPr>
            <w:r>
              <w:rPr>
                <w:rFonts w:ascii="Aptos" w:hAnsi="Aptos" w:eastAsia="Aptos"/>
                <w:b w:val="0"/>
                <w:color w:val="222222"/>
                <w:sz w:val="14"/>
              </w:rPr>
              <w:t>UC-14</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742E7D9">
            <w:pPr>
              <w:spacing w:before="30" w:after="30" w:line="240" w:lineRule="auto"/>
            </w:pPr>
            <w:r>
              <w:rPr>
                <w:rFonts w:ascii="Aptos" w:hAnsi="Aptos" w:eastAsia="Aptos"/>
                <w:b w:val="0"/>
                <w:color w:val="222222"/>
                <w:sz w:val="14"/>
              </w:rPr>
              <w:t>Quản lý tin tuyển dụng</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4B45023">
            <w:pPr>
              <w:spacing w:before="30" w:after="30" w:line="240" w:lineRule="auto"/>
            </w:pPr>
            <w:r>
              <w:rPr>
                <w:rFonts w:ascii="Aptos" w:hAnsi="Aptos" w:eastAsia="Aptos"/>
                <w:b w:val="0"/>
                <w:color w:val="222222"/>
                <w:sz w:val="14"/>
              </w:rPr>
              <w:t>Recruiter</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B75560D">
            <w:pPr>
              <w:spacing w:before="30" w:after="30" w:line="240" w:lineRule="auto"/>
            </w:pPr>
            <w:r>
              <w:rPr>
                <w:rFonts w:ascii="Aptos" w:hAnsi="Aptos" w:eastAsia="Aptos"/>
                <w:b w:val="0"/>
                <w:color w:val="222222"/>
                <w:sz w:val="14"/>
              </w:rPr>
              <w:t>GET /v2/api/companies/{companyId}/jobs</w:t>
            </w:r>
            <w:r>
              <w:rPr>
                <w:rFonts w:ascii="Aptos" w:hAnsi="Aptos" w:eastAsia="Aptos"/>
                <w:b w:val="0"/>
                <w:color w:val="222222"/>
                <w:sz w:val="14"/>
              </w:rPr>
              <w:br w:type="textWrapping"/>
            </w:r>
            <w:r>
              <w:rPr>
                <w:rFonts w:ascii="Aptos" w:hAnsi="Aptos" w:eastAsia="Aptos"/>
                <w:b w:val="0"/>
                <w:color w:val="222222"/>
                <w:sz w:val="14"/>
              </w:rPr>
              <w:t>POST /v2/api/companies/{companyId}/jobs</w:t>
            </w:r>
            <w:r>
              <w:rPr>
                <w:rFonts w:ascii="Aptos" w:hAnsi="Aptos" w:eastAsia="Aptos"/>
                <w:b w:val="0"/>
                <w:color w:val="222222"/>
                <w:sz w:val="14"/>
              </w:rPr>
              <w:br w:type="textWrapping"/>
            </w:r>
            <w:r>
              <w:rPr>
                <w:rFonts w:ascii="Aptos" w:hAnsi="Aptos" w:eastAsia="Aptos"/>
                <w:b w:val="0"/>
                <w:color w:val="222222"/>
                <w:sz w:val="14"/>
              </w:rPr>
              <w:t>GET /v2/api/companies/{companyId}/jobs/{jobId}</w:t>
            </w:r>
            <w:r>
              <w:rPr>
                <w:rFonts w:ascii="Aptos" w:hAnsi="Aptos" w:eastAsia="Aptos"/>
                <w:b w:val="0"/>
                <w:color w:val="222222"/>
                <w:sz w:val="14"/>
              </w:rPr>
              <w:br w:type="textWrapping"/>
            </w:r>
            <w:r>
              <w:rPr>
                <w:rFonts w:ascii="Aptos" w:hAnsi="Aptos" w:eastAsia="Aptos"/>
                <w:b w:val="0"/>
                <w:color w:val="222222"/>
                <w:sz w:val="14"/>
              </w:rPr>
              <w:t>PUT /v2/api/companies/{companyId}/jobs/{jobId}</w:t>
            </w:r>
            <w:r>
              <w:rPr>
                <w:rFonts w:ascii="Aptos" w:hAnsi="Aptos" w:eastAsia="Aptos"/>
                <w:b w:val="0"/>
                <w:color w:val="222222"/>
                <w:sz w:val="14"/>
              </w:rPr>
              <w:br w:type="textWrapping"/>
            </w:r>
            <w:r>
              <w:rPr>
                <w:rFonts w:ascii="Aptos" w:hAnsi="Aptos" w:eastAsia="Aptos"/>
                <w:b w:val="0"/>
                <w:color w:val="222222"/>
                <w:sz w:val="14"/>
              </w:rPr>
              <w:t>POST /v2/api/companies/{companyId}/jobs/{jobId}/publish</w:t>
            </w:r>
            <w:r>
              <w:rPr>
                <w:rFonts w:ascii="Aptos" w:hAnsi="Aptos" w:eastAsia="Aptos"/>
                <w:b w:val="0"/>
                <w:color w:val="222222"/>
                <w:sz w:val="14"/>
              </w:rPr>
              <w:br w:type="textWrapping"/>
            </w:r>
            <w:r>
              <w:rPr>
                <w:rFonts w:ascii="Aptos" w:hAnsi="Aptos" w:eastAsia="Aptos"/>
                <w:b w:val="0"/>
                <w:color w:val="222222"/>
                <w:sz w:val="14"/>
              </w:rPr>
              <w:t>POST /v2/api/companies/{companyId}/jobs/{jobId}/close</w:t>
            </w:r>
            <w:r>
              <w:rPr>
                <w:rFonts w:ascii="Aptos" w:hAnsi="Aptos" w:eastAsia="Aptos"/>
                <w:b w:val="0"/>
                <w:color w:val="222222"/>
                <w:sz w:val="14"/>
              </w:rPr>
              <w:br w:type="textWrapping"/>
            </w:r>
            <w:r>
              <w:rPr>
                <w:rFonts w:ascii="Aptos" w:hAnsi="Aptos" w:eastAsia="Aptos"/>
                <w:b w:val="0"/>
                <w:color w:val="222222"/>
                <w:sz w:val="14"/>
              </w:rPr>
              <w:t>POST /v2/api/companies/{companyId}/jobs/{jobId}/archive</w:t>
            </w:r>
            <w:r>
              <w:rPr>
                <w:rFonts w:ascii="Aptos" w:hAnsi="Aptos" w:eastAsia="Aptos"/>
                <w:b w:val="0"/>
                <w:color w:val="222222"/>
                <w:sz w:val="14"/>
              </w:rPr>
              <w:br w:type="textWrapping"/>
            </w:r>
            <w:r>
              <w:rPr>
                <w:rFonts w:ascii="Aptos" w:hAnsi="Aptos" w:eastAsia="Aptos"/>
                <w:b w:val="0"/>
                <w:color w:val="222222"/>
                <w:sz w:val="14"/>
              </w:rPr>
              <w:t>DELETE /v2/api/companies/{companyId}/jobs/{jobId}</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D439892">
            <w:pPr>
              <w:spacing w:before="30" w:after="30" w:line="240" w:lineRule="auto"/>
            </w:pPr>
            <w:r>
              <w:rPr>
                <w:rFonts w:ascii="Aptos" w:hAnsi="Aptos" w:eastAsia="Aptos"/>
                <w:b w:val="0"/>
                <w:color w:val="222222"/>
                <w:sz w:val="14"/>
              </w:rPr>
              <w:t>FR-REC-05 to FR-REC-08</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5E0DACA">
            <w:pPr>
              <w:spacing w:before="30" w:after="30" w:line="240" w:lineRule="auto"/>
            </w:pPr>
            <w:r>
              <w:rPr>
                <w:rFonts w:ascii="Aptos" w:hAnsi="Aptos" w:eastAsia="Aptos"/>
                <w:b w:val="0"/>
                <w:color w:val="222222"/>
                <w:sz w:val="14"/>
              </w:rPr>
              <w:t>BR-COMP-01, BR-JOB-01 to BR-JOB-06, BR-AUDIT-01</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1ECD530">
            <w:pPr>
              <w:spacing w:before="30" w:after="30" w:line="240" w:lineRule="auto"/>
            </w:pPr>
            <w:r>
              <w:rPr>
                <w:rFonts w:ascii="Aptos" w:hAnsi="Aptos" w:eastAsia="Aptos"/>
                <w:b w:val="0"/>
                <w:color w:val="222222"/>
                <w:sz w:val="14"/>
              </w:rPr>
              <w:t>VAL-JOB-01 to VAL-JOB-12</w:t>
            </w:r>
          </w:p>
        </w:tc>
      </w:tr>
      <w:tr w14:paraId="1B25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C80BEA3">
            <w:pPr>
              <w:spacing w:before="30" w:after="30" w:line="240" w:lineRule="auto"/>
            </w:pPr>
            <w:r>
              <w:rPr>
                <w:rFonts w:ascii="Aptos" w:hAnsi="Aptos" w:eastAsia="Aptos"/>
                <w:b w:val="0"/>
                <w:color w:val="222222"/>
                <w:sz w:val="14"/>
              </w:rPr>
              <w:t>UC-15</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22B23F1">
            <w:pPr>
              <w:spacing w:before="30" w:after="30" w:line="240" w:lineRule="auto"/>
            </w:pPr>
            <w:r>
              <w:rPr>
                <w:rFonts w:ascii="Aptos" w:hAnsi="Aptos" w:eastAsia="Aptos"/>
                <w:b w:val="0"/>
                <w:color w:val="222222"/>
                <w:sz w:val="14"/>
              </w:rPr>
              <w:t>Xử lý đơn ứng tuyển</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B6F6220">
            <w:pPr>
              <w:spacing w:before="30" w:after="30" w:line="240" w:lineRule="auto"/>
            </w:pPr>
            <w:r>
              <w:rPr>
                <w:rFonts w:ascii="Aptos" w:hAnsi="Aptos" w:eastAsia="Aptos"/>
                <w:b w:val="0"/>
                <w:color w:val="222222"/>
                <w:sz w:val="14"/>
              </w:rPr>
              <w:t>Recruiter</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8FF7131">
            <w:pPr>
              <w:spacing w:before="30" w:after="30" w:line="240" w:lineRule="auto"/>
            </w:pPr>
            <w:r>
              <w:rPr>
                <w:rFonts w:ascii="Aptos" w:hAnsi="Aptos" w:eastAsia="Aptos"/>
                <w:b w:val="0"/>
                <w:color w:val="222222"/>
                <w:sz w:val="14"/>
              </w:rPr>
              <w:t>GET /v2/api/companies/{companyId}/jobs/{jobId}/applications</w:t>
            </w:r>
            <w:r>
              <w:rPr>
                <w:rFonts w:ascii="Aptos" w:hAnsi="Aptos" w:eastAsia="Aptos"/>
                <w:b w:val="0"/>
                <w:color w:val="222222"/>
                <w:sz w:val="14"/>
              </w:rPr>
              <w:br w:type="textWrapping"/>
            </w:r>
            <w:r>
              <w:rPr>
                <w:rFonts w:ascii="Aptos" w:hAnsi="Aptos" w:eastAsia="Aptos"/>
                <w:b w:val="0"/>
                <w:color w:val="222222"/>
                <w:sz w:val="14"/>
              </w:rPr>
              <w:t>GET /v2/api/companies/{companyId}/applications/{applicationId}</w:t>
            </w:r>
            <w:r>
              <w:rPr>
                <w:rFonts w:ascii="Aptos" w:hAnsi="Aptos" w:eastAsia="Aptos"/>
                <w:b w:val="0"/>
                <w:color w:val="222222"/>
                <w:sz w:val="14"/>
              </w:rPr>
              <w:br w:type="textWrapping"/>
            </w:r>
            <w:r>
              <w:rPr>
                <w:rFonts w:ascii="Aptos" w:hAnsi="Aptos" w:eastAsia="Aptos"/>
                <w:b w:val="0"/>
                <w:color w:val="222222"/>
                <w:sz w:val="14"/>
              </w:rPr>
              <w:t>PATCH /v2/api/companies/{companyId}/applications/{applicationId}/status</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EE9CE6E">
            <w:pPr>
              <w:spacing w:before="30" w:after="30" w:line="240" w:lineRule="auto"/>
            </w:pPr>
            <w:r>
              <w:rPr>
                <w:rFonts w:ascii="Aptos" w:hAnsi="Aptos" w:eastAsia="Aptos"/>
                <w:b w:val="0"/>
                <w:color w:val="222222"/>
                <w:sz w:val="14"/>
              </w:rPr>
              <w:t>FR-REC-09 to FR-REC-11</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1F5C298">
            <w:pPr>
              <w:spacing w:before="30" w:after="30" w:line="240" w:lineRule="auto"/>
            </w:pPr>
            <w:r>
              <w:rPr>
                <w:rFonts w:ascii="Aptos" w:hAnsi="Aptos" w:eastAsia="Aptos"/>
                <w:b w:val="0"/>
                <w:color w:val="222222"/>
                <w:sz w:val="14"/>
              </w:rPr>
              <w:t>BR-APP-05, BR-APP-06, BR-AUDIT-01</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29F8FB1">
            <w:pPr>
              <w:spacing w:before="30" w:after="30" w:line="240" w:lineRule="auto"/>
            </w:pPr>
            <w:r>
              <w:rPr>
                <w:rFonts w:ascii="Aptos" w:hAnsi="Aptos" w:eastAsia="Aptos"/>
                <w:b w:val="0"/>
                <w:color w:val="222222"/>
                <w:sz w:val="14"/>
              </w:rPr>
              <w:t>VAL-APP-04, VAL-GEN-01, VAL-GEN-03</w:t>
            </w:r>
          </w:p>
        </w:tc>
      </w:tr>
      <w:tr w14:paraId="5708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F46BEFA">
            <w:pPr>
              <w:spacing w:before="30" w:after="30" w:line="240" w:lineRule="auto"/>
            </w:pPr>
            <w:r>
              <w:rPr>
                <w:rFonts w:ascii="Aptos" w:hAnsi="Aptos" w:eastAsia="Aptos"/>
                <w:b w:val="0"/>
                <w:color w:val="222222"/>
                <w:sz w:val="14"/>
              </w:rPr>
              <w:t>UC-16</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97D9519">
            <w:pPr>
              <w:spacing w:before="30" w:after="30" w:line="240" w:lineRule="auto"/>
            </w:pPr>
            <w:r>
              <w:rPr>
                <w:rFonts w:ascii="Aptos" w:hAnsi="Aptos" w:eastAsia="Aptos"/>
                <w:b w:val="0"/>
                <w:color w:val="222222"/>
                <w:sz w:val="14"/>
              </w:rPr>
              <w:t>Quản lý người dùng</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426CA67">
            <w:pPr>
              <w:spacing w:before="30" w:after="30" w:line="240" w:lineRule="auto"/>
            </w:pPr>
            <w:r>
              <w:rPr>
                <w:rFonts w:ascii="Aptos" w:hAnsi="Aptos" w:eastAsia="Aptos"/>
                <w:b w:val="0"/>
                <w:color w:val="222222"/>
                <w:sz w:val="14"/>
              </w:rPr>
              <w:t>Admin</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B3CCE0D">
            <w:pPr>
              <w:spacing w:before="30" w:after="30" w:line="240" w:lineRule="auto"/>
            </w:pPr>
            <w:r>
              <w:rPr>
                <w:rFonts w:ascii="Aptos" w:hAnsi="Aptos" w:eastAsia="Aptos"/>
                <w:b w:val="0"/>
                <w:color w:val="222222"/>
                <w:sz w:val="14"/>
              </w:rPr>
              <w:t>GET /v2/api/admin/users</w:t>
            </w:r>
            <w:r>
              <w:rPr>
                <w:rFonts w:ascii="Aptos" w:hAnsi="Aptos" w:eastAsia="Aptos"/>
                <w:b w:val="0"/>
                <w:color w:val="222222"/>
                <w:sz w:val="14"/>
              </w:rPr>
              <w:br w:type="textWrapping"/>
            </w:r>
            <w:r>
              <w:rPr>
                <w:rFonts w:ascii="Aptos" w:hAnsi="Aptos" w:eastAsia="Aptos"/>
                <w:b w:val="0"/>
                <w:color w:val="222222"/>
                <w:sz w:val="14"/>
              </w:rPr>
              <w:t>GET /v2/api/admin/users/{userId}</w:t>
            </w:r>
            <w:r>
              <w:rPr>
                <w:rFonts w:ascii="Aptos" w:hAnsi="Aptos" w:eastAsia="Aptos"/>
                <w:b w:val="0"/>
                <w:color w:val="222222"/>
                <w:sz w:val="14"/>
              </w:rPr>
              <w:br w:type="textWrapping"/>
            </w:r>
            <w:r>
              <w:rPr>
                <w:rFonts w:ascii="Aptos" w:hAnsi="Aptos" w:eastAsia="Aptos"/>
                <w:b w:val="0"/>
                <w:color w:val="222222"/>
                <w:sz w:val="14"/>
              </w:rPr>
              <w:t>PATCH /v2/api/admin/users/{userId}/status</w:t>
            </w:r>
            <w:r>
              <w:rPr>
                <w:rFonts w:ascii="Aptos" w:hAnsi="Aptos" w:eastAsia="Aptos"/>
                <w:b w:val="0"/>
                <w:color w:val="222222"/>
                <w:sz w:val="14"/>
              </w:rPr>
              <w:br w:type="textWrapping"/>
            </w:r>
            <w:r>
              <w:rPr>
                <w:rFonts w:ascii="Aptos" w:hAnsi="Aptos" w:eastAsia="Aptos"/>
                <w:b w:val="0"/>
                <w:color w:val="222222"/>
                <w:sz w:val="14"/>
              </w:rPr>
              <w:t>DELETE /v2/api/admin/users/{userId}</w:t>
            </w:r>
            <w:r>
              <w:rPr>
                <w:rFonts w:ascii="Aptos" w:hAnsi="Aptos" w:eastAsia="Aptos"/>
                <w:b w:val="0"/>
                <w:color w:val="222222"/>
                <w:sz w:val="14"/>
              </w:rPr>
              <w:br w:type="textWrapping"/>
            </w:r>
            <w:r>
              <w:rPr>
                <w:rFonts w:ascii="Aptos" w:hAnsi="Aptos" w:eastAsia="Aptos"/>
                <w:b w:val="0"/>
                <w:color w:val="222222"/>
                <w:sz w:val="14"/>
              </w:rPr>
              <w:t>POST /v2/api/admin/users/{userId}/restore</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718CED8">
            <w:pPr>
              <w:spacing w:before="30" w:after="30" w:line="240" w:lineRule="auto"/>
            </w:pPr>
            <w:r>
              <w:rPr>
                <w:rFonts w:ascii="Aptos" w:hAnsi="Aptos" w:eastAsia="Aptos"/>
                <w:b w:val="0"/>
                <w:color w:val="222222"/>
                <w:sz w:val="14"/>
              </w:rPr>
              <w:t>FR-ADM-01, FR-ADM-02</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C13C1F8">
            <w:pPr>
              <w:spacing w:before="30" w:after="30" w:line="240" w:lineRule="auto"/>
            </w:pPr>
            <w:r>
              <w:rPr>
                <w:rFonts w:ascii="Aptos" w:hAnsi="Aptos" w:eastAsia="Aptos"/>
                <w:b w:val="0"/>
                <w:color w:val="222222"/>
                <w:sz w:val="14"/>
              </w:rPr>
              <w:t>BR-ADMIN-01, BR-DATA-01, BR-AUDIT-01, BR-AUTH-05</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31CDEE2">
            <w:pPr>
              <w:spacing w:before="30" w:after="30" w:line="240" w:lineRule="auto"/>
            </w:pPr>
            <w:r>
              <w:rPr>
                <w:rFonts w:ascii="Aptos" w:hAnsi="Aptos" w:eastAsia="Aptos"/>
                <w:b w:val="0"/>
                <w:color w:val="222222"/>
                <w:sz w:val="14"/>
              </w:rPr>
              <w:t>VAL-AUTH-01, VAL-GEN-01, VAL-GEN-03</w:t>
            </w:r>
          </w:p>
        </w:tc>
      </w:tr>
      <w:tr w14:paraId="7543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454B0E9">
            <w:pPr>
              <w:spacing w:before="30" w:after="30" w:line="240" w:lineRule="auto"/>
            </w:pPr>
            <w:r>
              <w:rPr>
                <w:rFonts w:ascii="Aptos" w:hAnsi="Aptos" w:eastAsia="Aptos"/>
                <w:b w:val="0"/>
                <w:color w:val="222222"/>
                <w:sz w:val="14"/>
              </w:rPr>
              <w:t>UC-17</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55993C2">
            <w:pPr>
              <w:spacing w:before="30" w:after="30" w:line="240" w:lineRule="auto"/>
            </w:pPr>
            <w:r>
              <w:rPr>
                <w:rFonts w:ascii="Aptos" w:hAnsi="Aptos" w:eastAsia="Aptos"/>
                <w:b w:val="0"/>
                <w:color w:val="222222"/>
                <w:sz w:val="14"/>
              </w:rPr>
              <w:t>Quản lý danh mục và kỹ năng</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AC800F7">
            <w:pPr>
              <w:spacing w:before="30" w:after="30" w:line="240" w:lineRule="auto"/>
            </w:pPr>
            <w:r>
              <w:rPr>
                <w:rFonts w:ascii="Aptos" w:hAnsi="Aptos" w:eastAsia="Aptos"/>
                <w:b w:val="0"/>
                <w:color w:val="222222"/>
                <w:sz w:val="14"/>
              </w:rPr>
              <w:t>Admin</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F31866A">
            <w:pPr>
              <w:spacing w:before="30" w:after="30" w:line="240" w:lineRule="auto"/>
            </w:pPr>
            <w:r>
              <w:rPr>
                <w:rFonts w:ascii="Aptos" w:hAnsi="Aptos" w:eastAsia="Aptos"/>
                <w:b w:val="0"/>
                <w:color w:val="222222"/>
                <w:sz w:val="14"/>
              </w:rPr>
              <w:t>GET/POST/PUT/PATCH /v2/api/admin/job-categories[/{categoryId}]</w:t>
            </w:r>
            <w:r>
              <w:rPr>
                <w:rFonts w:ascii="Aptos" w:hAnsi="Aptos" w:eastAsia="Aptos"/>
                <w:b w:val="0"/>
                <w:color w:val="222222"/>
                <w:sz w:val="14"/>
              </w:rPr>
              <w:br w:type="textWrapping"/>
            </w:r>
            <w:r>
              <w:rPr>
                <w:rFonts w:ascii="Aptos" w:hAnsi="Aptos" w:eastAsia="Aptos"/>
                <w:b w:val="0"/>
                <w:color w:val="222222"/>
                <w:sz w:val="14"/>
              </w:rPr>
              <w:t>GET/POST/PUT/PATCH /v2/api/admin/job-subcategories[/{subcategoryId}]</w:t>
            </w:r>
            <w:r>
              <w:rPr>
                <w:rFonts w:ascii="Aptos" w:hAnsi="Aptos" w:eastAsia="Aptos"/>
                <w:b w:val="0"/>
                <w:color w:val="222222"/>
                <w:sz w:val="14"/>
              </w:rPr>
              <w:br w:type="textWrapping"/>
            </w:r>
            <w:r>
              <w:rPr>
                <w:rFonts w:ascii="Aptos" w:hAnsi="Aptos" w:eastAsia="Aptos"/>
                <w:b w:val="0"/>
                <w:color w:val="222222"/>
                <w:sz w:val="14"/>
              </w:rPr>
              <w:t>GET/POST/PUT/PATCH /v2/api/admin/skill-categories[/{skillCategoryId}]</w:t>
            </w:r>
            <w:r>
              <w:rPr>
                <w:rFonts w:ascii="Aptos" w:hAnsi="Aptos" w:eastAsia="Aptos"/>
                <w:b w:val="0"/>
                <w:color w:val="222222"/>
                <w:sz w:val="14"/>
              </w:rPr>
              <w:br w:type="textWrapping"/>
            </w:r>
            <w:r>
              <w:rPr>
                <w:rFonts w:ascii="Aptos" w:hAnsi="Aptos" w:eastAsia="Aptos"/>
                <w:b w:val="0"/>
                <w:color w:val="222222"/>
                <w:sz w:val="14"/>
              </w:rPr>
              <w:t>GET/POST/PUT/PATCH /v2/api/admin/skills[/{skillId}]</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148E5BD">
            <w:pPr>
              <w:spacing w:before="30" w:after="30" w:line="240" w:lineRule="auto"/>
            </w:pPr>
            <w:r>
              <w:rPr>
                <w:rFonts w:ascii="Aptos" w:hAnsi="Aptos" w:eastAsia="Aptos"/>
                <w:b w:val="0"/>
                <w:color w:val="222222"/>
                <w:sz w:val="14"/>
              </w:rPr>
              <w:t>FR-ADM-03, FR-ADM-04</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AEF31B7">
            <w:pPr>
              <w:spacing w:before="30" w:after="30" w:line="240" w:lineRule="auto"/>
            </w:pPr>
            <w:r>
              <w:rPr>
                <w:rFonts w:ascii="Aptos" w:hAnsi="Aptos" w:eastAsia="Aptos"/>
                <w:b w:val="0"/>
                <w:color w:val="222222"/>
                <w:sz w:val="14"/>
              </w:rPr>
              <w:t>BR-ADMIN-02, BR-AUDIT-01</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299127D">
            <w:pPr>
              <w:spacing w:before="30" w:after="30" w:line="240" w:lineRule="auto"/>
            </w:pPr>
            <w:r>
              <w:rPr>
                <w:rFonts w:ascii="Aptos" w:hAnsi="Aptos" w:eastAsia="Aptos"/>
                <w:b w:val="0"/>
                <w:color w:val="222222"/>
                <w:sz w:val="14"/>
              </w:rPr>
              <w:t>VAL-TAX-01 to VAL-TAX-05, VAL-GEN-01, VAL-GEN-03</w:t>
            </w:r>
          </w:p>
        </w:tc>
      </w:tr>
      <w:tr w14:paraId="3B34A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2FC11B7">
            <w:pPr>
              <w:spacing w:before="30" w:after="30" w:line="240" w:lineRule="auto"/>
            </w:pPr>
            <w:r>
              <w:rPr>
                <w:rFonts w:ascii="Aptos" w:hAnsi="Aptos" w:eastAsia="Aptos"/>
                <w:b w:val="0"/>
                <w:color w:val="222222"/>
                <w:sz w:val="14"/>
              </w:rPr>
              <w:t>UC-18</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4F679F5">
            <w:pPr>
              <w:spacing w:before="30" w:after="30" w:line="240" w:lineRule="auto"/>
            </w:pPr>
            <w:r>
              <w:rPr>
                <w:rFonts w:ascii="Aptos" w:hAnsi="Aptos" w:eastAsia="Aptos"/>
                <w:b w:val="0"/>
                <w:color w:val="222222"/>
                <w:sz w:val="14"/>
              </w:rPr>
              <w:t>Xác minh hoặc thu hồi xác minh công ty</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072257D">
            <w:pPr>
              <w:spacing w:before="30" w:after="30" w:line="240" w:lineRule="auto"/>
            </w:pPr>
            <w:r>
              <w:rPr>
                <w:rFonts w:ascii="Aptos" w:hAnsi="Aptos" w:eastAsia="Aptos"/>
                <w:b w:val="0"/>
                <w:color w:val="222222"/>
                <w:sz w:val="14"/>
              </w:rPr>
              <w:t>Admin</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D14CE33">
            <w:pPr>
              <w:spacing w:before="30" w:after="30" w:line="240" w:lineRule="auto"/>
            </w:pPr>
            <w:r>
              <w:rPr>
                <w:rFonts w:ascii="Aptos" w:hAnsi="Aptos" w:eastAsia="Aptos"/>
                <w:b w:val="0"/>
                <w:color w:val="222222"/>
                <w:sz w:val="14"/>
              </w:rPr>
              <w:t>GET /v2/api/admin/companies?verified=false</w:t>
            </w:r>
            <w:r>
              <w:rPr>
                <w:rFonts w:ascii="Aptos" w:hAnsi="Aptos" w:eastAsia="Aptos"/>
                <w:b w:val="0"/>
                <w:color w:val="222222"/>
                <w:sz w:val="14"/>
              </w:rPr>
              <w:br w:type="textWrapping"/>
            </w:r>
            <w:r>
              <w:rPr>
                <w:rFonts w:ascii="Aptos" w:hAnsi="Aptos" w:eastAsia="Aptos"/>
                <w:b w:val="0"/>
                <w:color w:val="222222"/>
                <w:sz w:val="14"/>
              </w:rPr>
              <w:t>PATCH /v2/api/admin/companies/{companyId}/verification</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5A36EF8">
            <w:pPr>
              <w:spacing w:before="30" w:after="30" w:line="240" w:lineRule="auto"/>
            </w:pPr>
            <w:r>
              <w:rPr>
                <w:rFonts w:ascii="Aptos" w:hAnsi="Aptos" w:eastAsia="Aptos"/>
                <w:b w:val="0"/>
                <w:color w:val="222222"/>
                <w:sz w:val="14"/>
              </w:rPr>
              <w:t>FR-ADM-05</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3DAF1E0">
            <w:pPr>
              <w:spacing w:before="30" w:after="30" w:line="240" w:lineRule="auto"/>
            </w:pPr>
            <w:r>
              <w:rPr>
                <w:rFonts w:ascii="Aptos" w:hAnsi="Aptos" w:eastAsia="Aptos"/>
                <w:b w:val="0"/>
                <w:color w:val="222222"/>
                <w:sz w:val="14"/>
              </w:rPr>
              <w:t>BR-COMP-01, BR-AUDIT-01</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D24283D">
            <w:pPr>
              <w:spacing w:before="30" w:after="30" w:line="240" w:lineRule="auto"/>
            </w:pPr>
            <w:r>
              <w:rPr>
                <w:rFonts w:ascii="Aptos" w:hAnsi="Aptos" w:eastAsia="Aptos"/>
                <w:b w:val="0"/>
                <w:color w:val="222222"/>
                <w:sz w:val="14"/>
              </w:rPr>
              <w:t>VAL-GEN-01</w:t>
            </w:r>
          </w:p>
        </w:tc>
      </w:tr>
      <w:tr w14:paraId="6BE9D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FE3D869">
            <w:pPr>
              <w:spacing w:before="30" w:after="30" w:line="240" w:lineRule="auto"/>
            </w:pPr>
            <w:r>
              <w:rPr>
                <w:rFonts w:ascii="Aptos" w:hAnsi="Aptos" w:eastAsia="Aptos"/>
                <w:b w:val="0"/>
                <w:color w:val="222222"/>
                <w:sz w:val="14"/>
              </w:rPr>
              <w:t>UC-19</w:t>
            </w:r>
          </w:p>
        </w:tc>
        <w:tc>
          <w:tcPr>
            <w:tcW w:w="313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75F6FFF">
            <w:pPr>
              <w:spacing w:before="30" w:after="30" w:line="240" w:lineRule="auto"/>
            </w:pPr>
            <w:r>
              <w:rPr>
                <w:rFonts w:ascii="Aptos" w:hAnsi="Aptos" w:eastAsia="Aptos"/>
                <w:b w:val="0"/>
                <w:color w:val="222222"/>
                <w:sz w:val="14"/>
              </w:rPr>
              <w:t>Xem và lọc Audit Log</w:t>
            </w:r>
          </w:p>
        </w:tc>
        <w:tc>
          <w:tcPr>
            <w:tcW w:w="18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D044F30">
            <w:pPr>
              <w:spacing w:before="30" w:after="30" w:line="240" w:lineRule="auto"/>
            </w:pPr>
            <w:r>
              <w:rPr>
                <w:rFonts w:ascii="Aptos" w:hAnsi="Aptos" w:eastAsia="Aptos"/>
                <w:b w:val="0"/>
                <w:color w:val="222222"/>
                <w:sz w:val="14"/>
              </w:rPr>
              <w:t>Admin</w:t>
            </w:r>
          </w:p>
        </w:tc>
        <w:tc>
          <w:tcPr>
            <w:tcW w:w="2529"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164C8AD">
            <w:pPr>
              <w:spacing w:before="30" w:after="30" w:line="240" w:lineRule="auto"/>
            </w:pPr>
            <w:r>
              <w:rPr>
                <w:rFonts w:ascii="Aptos" w:hAnsi="Aptos" w:eastAsia="Aptos"/>
                <w:b w:val="0"/>
                <w:color w:val="222222"/>
                <w:sz w:val="14"/>
              </w:rPr>
              <w:t>GET /v2/api/admin/audit-logs</w:t>
            </w:r>
            <w:r>
              <w:rPr>
                <w:rFonts w:ascii="Aptos" w:hAnsi="Aptos" w:eastAsia="Aptos"/>
                <w:b w:val="0"/>
                <w:color w:val="222222"/>
                <w:sz w:val="14"/>
              </w:rPr>
              <w:br w:type="textWrapping"/>
            </w:r>
            <w:r>
              <w:rPr>
                <w:rFonts w:ascii="Aptos" w:hAnsi="Aptos" w:eastAsia="Aptos"/>
                <w:b w:val="0"/>
                <w:color w:val="222222"/>
                <w:sz w:val="14"/>
              </w:rPr>
              <w:t>GET /v2/api/admin/audit-logs/{auditLogId}</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C508A4A">
            <w:pPr>
              <w:spacing w:before="30" w:after="30" w:line="240" w:lineRule="auto"/>
            </w:pPr>
            <w:r>
              <w:rPr>
                <w:rFonts w:ascii="Aptos" w:hAnsi="Aptos" w:eastAsia="Aptos"/>
                <w:b w:val="0"/>
                <w:color w:val="222222"/>
                <w:sz w:val="14"/>
              </w:rPr>
              <w:t>FR-ADM-06</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F444029">
            <w:pPr>
              <w:spacing w:before="30" w:after="30" w:line="240" w:lineRule="auto"/>
            </w:pPr>
            <w:r>
              <w:rPr>
                <w:rFonts w:ascii="Aptos" w:hAnsi="Aptos" w:eastAsia="Aptos"/>
                <w:b w:val="0"/>
                <w:color w:val="222222"/>
                <w:sz w:val="14"/>
              </w:rPr>
              <w:t>BR-AUDIT-02</w:t>
            </w:r>
          </w:p>
        </w:tc>
        <w:tc>
          <w:tcPr>
            <w:tcW w:w="2195"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364E682">
            <w:pPr>
              <w:spacing w:before="30" w:after="30" w:line="240" w:lineRule="auto"/>
            </w:pPr>
            <w:r>
              <w:rPr>
                <w:rFonts w:ascii="Aptos" w:hAnsi="Aptos" w:eastAsia="Aptos"/>
                <w:b w:val="0"/>
                <w:color w:val="222222"/>
                <w:sz w:val="14"/>
              </w:rPr>
              <w:t>VAL-GEN-01, VAL-GEN-03, VAL-AUDIT-01, VAL-AUDIT-02</w:t>
            </w:r>
          </w:p>
        </w:tc>
      </w:tr>
    </w:tbl>
    <w:p w14:paraId="4B4EB3F5">
      <w:pPr>
        <w:spacing w:after="0"/>
      </w:pPr>
    </w:p>
    <w:p w14:paraId="1F87B35F">
      <w:pPr>
        <w:sectPr>
          <w:pgSz w:w="16838" w:h="11906" w:orient="landscape"/>
          <w:pgMar w:top="794" w:right="737" w:bottom="794" w:left="737" w:header="454" w:footer="397" w:gutter="0"/>
          <w:cols w:space="720" w:num="1"/>
          <w:titlePg/>
          <w:docGrid w:linePitch="360" w:charSpace="0"/>
        </w:sectPr>
      </w:pPr>
    </w:p>
    <w:p w14:paraId="4AE3653E">
      <w:pPr>
        <w:pStyle w:val="2"/>
      </w:pPr>
      <w:bookmarkStart w:id="17" w:name="bm_25e03fa4bffa785bd21ae88e"/>
      <w:r>
        <w:t>5. ĐẶC TẢ USE CASE</w:t>
      </w:r>
      <w:bookmarkEnd w:id="17"/>
    </w:p>
    <w:p w14:paraId="06072108">
      <w:r>
        <w:t>Các mã FR, BR và VAL trong từng Use Case được định nghĩa tại Mục 3, 8 và 9. API path là yêu cầu chính thức của phiên bản MVP. Việc triển khai và kiểm thử phải xác minh luồng Use Case cùng mọi quy tắc được tham chiếu.</w:t>
      </w:r>
    </w:p>
    <w:p w14:paraId="5D3D4357">
      <w:pPr>
        <w:pStyle w:val="3"/>
      </w:pPr>
      <w:bookmarkStart w:id="18" w:name="bm_2d5e7c2bfbb7584064e83938"/>
      <w:r>
        <w:t>UC-01 - Đăng ký tài khoản</w:t>
      </w:r>
      <w:bookmarkEnd w:id="1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01E71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224267D">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41172BB">
            <w:pPr>
              <w:spacing w:after="40" w:line="240" w:lineRule="auto"/>
            </w:pPr>
            <w:r>
              <w:rPr>
                <w:rFonts w:ascii="Aptos" w:hAnsi="Aptos" w:eastAsia="Aptos"/>
                <w:b w:val="0"/>
                <w:color w:val="222222"/>
                <w:sz w:val="17"/>
              </w:rPr>
              <w:t>Guest</w:t>
            </w:r>
          </w:p>
        </w:tc>
      </w:tr>
      <w:tr w14:paraId="1C3B4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5219149">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EE4FF3A">
            <w:pPr>
              <w:spacing w:after="40" w:line="240" w:lineRule="auto"/>
            </w:pPr>
            <w:r>
              <w:rPr>
                <w:rFonts w:ascii="Aptos" w:hAnsi="Aptos" w:eastAsia="Aptos"/>
                <w:b w:val="0"/>
                <w:color w:val="222222"/>
                <w:sz w:val="17"/>
              </w:rPr>
              <w:t>POST /v2/api/auth/register</w:t>
            </w:r>
          </w:p>
        </w:tc>
      </w:tr>
      <w:tr w14:paraId="30E4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D150555">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30A61C2">
            <w:pPr>
              <w:spacing w:after="40" w:line="240" w:lineRule="auto"/>
            </w:pPr>
            <w:r>
              <w:rPr>
                <w:rFonts w:ascii="Aptos" w:hAnsi="Aptos" w:eastAsia="Aptos"/>
                <w:b w:val="0"/>
                <w:color w:val="222222"/>
                <w:sz w:val="17"/>
              </w:rPr>
              <w:t>Tạo tài khoản local Job Seeker hoặc Recruiter ở trạng thái disabled, profile tương ứng và yêu cầu xác thực OTP.</w:t>
            </w:r>
          </w:p>
        </w:tc>
      </w:tr>
      <w:tr w14:paraId="0453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498C338">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9ACBAFC">
            <w:pPr>
              <w:spacing w:after="40" w:line="240" w:lineRule="auto"/>
            </w:pPr>
            <w:r>
              <w:rPr>
                <w:rFonts w:ascii="Aptos" w:hAnsi="Aptos" w:eastAsia="Aptos"/>
                <w:b w:val="0"/>
                <w:color w:val="222222"/>
                <w:sz w:val="17"/>
              </w:rPr>
              <w:t>Người dùng chưa đăng nhập và email sau normalize chưa tồn tại.</w:t>
            </w:r>
          </w:p>
        </w:tc>
      </w:tr>
      <w:tr w14:paraId="03D47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D7CE6A5">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ABFBFF3">
            <w:pPr>
              <w:spacing w:after="40" w:line="240" w:lineRule="auto"/>
            </w:pPr>
            <w:r>
              <w:rPr>
                <w:rFonts w:ascii="Aptos" w:hAnsi="Aptos" w:eastAsia="Aptos"/>
                <w:b w:val="0"/>
                <w:color w:val="222222"/>
                <w:sz w:val="17"/>
              </w:rPr>
              <w:t>Guest gửi request đăng ký.</w:t>
            </w:r>
          </w:p>
        </w:tc>
      </w:tr>
      <w:tr w14:paraId="2CAB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6E43B78">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160904F">
            <w:pPr>
              <w:spacing w:after="40" w:line="240" w:lineRule="auto"/>
            </w:pPr>
            <w:r>
              <w:rPr>
                <w:rFonts w:ascii="Aptos" w:hAnsi="Aptos" w:eastAsia="Aptos"/>
                <w:b w:val="0"/>
                <w:color w:val="222222"/>
                <w:sz w:val="17"/>
              </w:rPr>
              <w:t xml:space="preserve">1. Chọn JOB_SEEKER hoặc RECRUITER và nhập email, password, </w:t>
            </w:r>
            <w:r>
              <w:rPr>
                <w:rFonts w:hint="default"/>
                <w:b w:val="0"/>
                <w:color w:val="222222"/>
                <w:sz w:val="17"/>
                <w:lang w:val="en-US"/>
              </w:rPr>
              <w:t>confirm password</w:t>
            </w:r>
            <w:r>
              <w:rPr>
                <w:rFonts w:ascii="Aptos" w:hAnsi="Aptos" w:eastAsia="Aptos"/>
                <w:b w:val="0"/>
                <w:color w:val="222222"/>
                <w:sz w:val="17"/>
              </w:rPr>
              <w:t>.</w:t>
            </w:r>
          </w:p>
          <w:p w14:paraId="27C82BC6">
            <w:pPr>
              <w:spacing w:after="40" w:line="240" w:lineRule="auto"/>
            </w:pPr>
            <w:r>
              <w:rPr>
                <w:rFonts w:ascii="Aptos" w:hAnsi="Aptos" w:eastAsia="Aptos"/>
                <w:b w:val="0"/>
                <w:color w:val="222222"/>
                <w:sz w:val="17"/>
              </w:rPr>
              <w:t>2. Hệ thống normalize, validate dữ liệu và kiểm tra email unique.</w:t>
            </w:r>
          </w:p>
          <w:p w14:paraId="3BEA4A2C">
            <w:pPr>
              <w:spacing w:after="40" w:line="240" w:lineRule="auto"/>
            </w:pPr>
            <w:r>
              <w:rPr>
                <w:rFonts w:ascii="Aptos" w:hAnsi="Aptos" w:eastAsia="Aptos"/>
                <w:b w:val="0"/>
                <w:color w:val="222222"/>
                <w:sz w:val="17"/>
              </w:rPr>
              <w:t>3. Hệ thống hash password và tạo USERS với enabled=false, email_verified_at=null cùng profile tương ứng trong một transaction.</w:t>
            </w:r>
          </w:p>
          <w:p w14:paraId="1ADF4370">
            <w:pPr>
              <w:spacing w:after="40" w:line="240" w:lineRule="auto"/>
            </w:pPr>
            <w:r>
              <w:rPr>
                <w:rFonts w:ascii="Aptos" w:hAnsi="Aptos" w:eastAsia="Aptos"/>
                <w:b w:val="0"/>
                <w:color w:val="222222"/>
                <w:sz w:val="17"/>
              </w:rPr>
              <w:t>4. Hệ thống tạo OTP sáu chữ số, chỉ lưu otp_hash cùng thời hạn và gửi OTP dạng rõ qua email.</w:t>
            </w:r>
          </w:p>
          <w:p w14:paraId="4DF9731B">
            <w:pPr>
              <w:spacing w:after="40" w:line="240" w:lineRule="auto"/>
            </w:pPr>
            <w:r>
              <w:rPr>
                <w:rFonts w:ascii="Aptos" w:hAnsi="Aptos" w:eastAsia="Aptos"/>
                <w:b w:val="0"/>
                <w:color w:val="222222"/>
                <w:sz w:val="17"/>
              </w:rPr>
              <w:t>5. Hệ thống trả kết quả đang chờ xác thực và không cấp access token hoặc refresh token.</w:t>
            </w:r>
          </w:p>
        </w:tc>
      </w:tr>
      <w:tr w14:paraId="396D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CF4576F">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D48F584">
            <w:pPr>
              <w:spacing w:after="40" w:line="240" w:lineRule="auto"/>
            </w:pPr>
            <w:r>
              <w:rPr>
                <w:rFonts w:ascii="Aptos" w:hAnsi="Aptos" w:eastAsia="Aptos"/>
                <w:b w:val="0"/>
                <w:color w:val="222222"/>
                <w:sz w:val="17"/>
              </w:rPr>
              <w:t>1. Email đã tồn tại: trả EMAIL_ALREADY_EXISTS.</w:t>
            </w:r>
          </w:p>
          <w:p w14:paraId="73EB7475">
            <w:pPr>
              <w:spacing w:after="40" w:line="240" w:lineRule="auto"/>
            </w:pPr>
            <w:r>
              <w:rPr>
                <w:rFonts w:ascii="Aptos" w:hAnsi="Aptos" w:eastAsia="Aptos"/>
                <w:b w:val="0"/>
                <w:color w:val="222222"/>
                <w:sz w:val="17"/>
              </w:rPr>
              <w:t>2. Dữ liệu không hợp lệ: trả fieldErrors theo Validation Rules được tham chiếu.</w:t>
            </w:r>
          </w:p>
          <w:p w14:paraId="64CC555A">
            <w:pPr>
              <w:spacing w:after="40" w:line="240" w:lineRule="auto"/>
            </w:pPr>
            <w:r>
              <w:rPr>
                <w:rFonts w:ascii="Aptos" w:hAnsi="Aptos" w:eastAsia="Aptos"/>
                <w:b w:val="0"/>
                <w:color w:val="222222"/>
                <w:sz w:val="17"/>
              </w:rPr>
              <w:t>3. User Type là ADMIN hoặc không được hỗ trợ: từ chối đăng ký.</w:t>
            </w:r>
          </w:p>
          <w:p w14:paraId="4BE1A3EF">
            <w:pPr>
              <w:spacing w:after="40" w:line="240" w:lineRule="auto"/>
            </w:pPr>
            <w:r>
              <w:rPr>
                <w:rFonts w:ascii="Aptos" w:hAnsi="Aptos" w:eastAsia="Aptos"/>
                <w:b w:val="0"/>
                <w:color w:val="222222"/>
                <w:sz w:val="17"/>
              </w:rPr>
              <w:t>4. Tạo User hoặc profile thất bại: rollback transaction.</w:t>
            </w:r>
          </w:p>
          <w:p w14:paraId="05B2CF5E">
            <w:pPr>
              <w:spacing w:after="40" w:line="240" w:lineRule="auto"/>
            </w:pPr>
            <w:r>
              <w:rPr>
                <w:rFonts w:ascii="Aptos" w:hAnsi="Aptos" w:eastAsia="Aptos"/>
                <w:b w:val="0"/>
                <w:color w:val="222222"/>
                <w:sz w:val="17"/>
              </w:rPr>
              <w:t>5. Gửi email thất bại sau transaction: giữ tài khoản disabled và cho phép thực hiện Use Case Resend OTP.</w:t>
            </w:r>
          </w:p>
        </w:tc>
      </w:tr>
      <w:tr w14:paraId="3C60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D6407E4">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732F07C">
            <w:pPr>
              <w:spacing w:after="40" w:line="240" w:lineRule="auto"/>
            </w:pPr>
            <w:r>
              <w:rPr>
                <w:rFonts w:ascii="Aptos" w:hAnsi="Aptos" w:eastAsia="Aptos"/>
                <w:b w:val="0"/>
                <w:color w:val="222222"/>
                <w:sz w:val="17"/>
              </w:rPr>
              <w:t>Tồn tại tài khoản local disabled, profile tương ứng và một bản ghi OTP đang hoạt động.</w:t>
            </w:r>
          </w:p>
        </w:tc>
      </w:tr>
      <w:tr w14:paraId="07EA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C8BC28A">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1F45D87">
            <w:pPr>
              <w:spacing w:after="40" w:line="240" w:lineRule="auto"/>
            </w:pPr>
            <w:r>
              <w:rPr>
                <w:rFonts w:ascii="Aptos" w:hAnsi="Aptos" w:eastAsia="Aptos"/>
                <w:b w:val="0"/>
                <w:color w:val="222222"/>
                <w:sz w:val="17"/>
              </w:rPr>
              <w:t>FR-AUTH-01, FR-AUTH-02, FR-AUTH-03</w:t>
            </w:r>
          </w:p>
        </w:tc>
      </w:tr>
      <w:tr w14:paraId="4BA1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4935CEC">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53F2D7C">
            <w:pPr>
              <w:spacing w:after="40" w:line="240" w:lineRule="auto"/>
            </w:pPr>
            <w:r>
              <w:rPr>
                <w:rFonts w:ascii="Aptos" w:hAnsi="Aptos" w:eastAsia="Aptos"/>
                <w:b w:val="0"/>
                <w:color w:val="222222"/>
                <w:sz w:val="17"/>
              </w:rPr>
              <w:t>BR-AUTH-01, BR-AUTH-02, BR-AUTH-06, BR-AUTH-07, BR-AUTH-08, BR-AUTH-12</w:t>
            </w:r>
          </w:p>
        </w:tc>
      </w:tr>
      <w:tr w14:paraId="4FFF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FEDAD16">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9BD4B68">
            <w:pPr>
              <w:spacing w:after="40" w:line="240" w:lineRule="auto"/>
            </w:pPr>
            <w:r>
              <w:rPr>
                <w:rFonts w:ascii="Aptos" w:hAnsi="Aptos" w:eastAsia="Aptos"/>
                <w:b w:val="0"/>
                <w:color w:val="222222"/>
                <w:sz w:val="17"/>
              </w:rPr>
              <w:t>VAL-AUTH-01, VAL-AUTH-02, VAL-AUTH-03, VAL-PROF-01, VAL-PROF-02</w:t>
            </w:r>
          </w:p>
        </w:tc>
      </w:tr>
    </w:tbl>
    <w:p w14:paraId="6351BA91">
      <w:pPr>
        <w:spacing w:after="40"/>
      </w:pPr>
    </w:p>
    <w:p w14:paraId="3676314C">
      <w:pPr>
        <w:pStyle w:val="3"/>
      </w:pPr>
      <w:bookmarkStart w:id="19" w:name="bm_4e9c56ceab8b9ac20b3c595e"/>
      <w:r>
        <w:t>UC-02 - Xác thực OTP đăng ký</w:t>
      </w:r>
      <w:bookmarkEnd w:id="1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2E728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D3DD0BE">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98BE0E8">
            <w:pPr>
              <w:spacing w:after="40" w:line="240" w:lineRule="auto"/>
            </w:pPr>
            <w:r>
              <w:rPr>
                <w:rFonts w:ascii="Aptos" w:hAnsi="Aptos" w:eastAsia="Aptos"/>
                <w:b w:val="0"/>
                <w:color w:val="222222"/>
                <w:sz w:val="17"/>
              </w:rPr>
              <w:t>Guest</w:t>
            </w:r>
          </w:p>
        </w:tc>
      </w:tr>
      <w:tr w14:paraId="4BB0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621B9D3">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B6D7E94">
            <w:pPr>
              <w:spacing w:after="40" w:line="240" w:lineRule="auto"/>
            </w:pPr>
            <w:r>
              <w:rPr>
                <w:rFonts w:ascii="Aptos" w:hAnsi="Aptos" w:eastAsia="Aptos"/>
                <w:b w:val="0"/>
                <w:color w:val="222222"/>
                <w:sz w:val="17"/>
              </w:rPr>
              <w:t>POST /v2/api/auth/verify-otp</w:t>
            </w:r>
          </w:p>
        </w:tc>
      </w:tr>
      <w:tr w14:paraId="34D56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6976EC5">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3FB264C">
            <w:pPr>
              <w:spacing w:after="40" w:line="240" w:lineRule="auto"/>
            </w:pPr>
            <w:r>
              <w:rPr>
                <w:rFonts w:ascii="Aptos" w:hAnsi="Aptos" w:eastAsia="Aptos"/>
                <w:b w:val="0"/>
                <w:color w:val="222222"/>
                <w:sz w:val="17"/>
              </w:rPr>
              <w:t>Xác thực email đã đăng ký và enabled tài khoản local.</w:t>
            </w:r>
          </w:p>
        </w:tc>
      </w:tr>
      <w:tr w14:paraId="619F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58AB88A">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C49E004">
            <w:pPr>
              <w:spacing w:after="40" w:line="240" w:lineRule="auto"/>
            </w:pPr>
            <w:r>
              <w:rPr>
                <w:rFonts w:ascii="Aptos" w:hAnsi="Aptos" w:eastAsia="Aptos"/>
                <w:b w:val="0"/>
                <w:color w:val="222222"/>
                <w:sz w:val="17"/>
              </w:rPr>
              <w:t>Tài khoản local tồn tại với enabled=false, email_verified_at=null và đã được cấp OTP.</w:t>
            </w:r>
          </w:p>
        </w:tc>
      </w:tr>
      <w:tr w14:paraId="3209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DB2F867">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401F79D">
            <w:pPr>
              <w:spacing w:after="40" w:line="240" w:lineRule="auto"/>
            </w:pPr>
            <w:r>
              <w:rPr>
                <w:rFonts w:ascii="Aptos" w:hAnsi="Aptos" w:eastAsia="Aptos"/>
                <w:b w:val="0"/>
                <w:color w:val="222222"/>
                <w:sz w:val="17"/>
              </w:rPr>
              <w:t>Guest gửi email và OTP.</w:t>
            </w:r>
          </w:p>
        </w:tc>
      </w:tr>
      <w:tr w14:paraId="3170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2A58548">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0021FC4">
            <w:pPr>
              <w:spacing w:after="40" w:line="240" w:lineRule="auto"/>
            </w:pPr>
            <w:r>
              <w:rPr>
                <w:rFonts w:ascii="Aptos" w:hAnsi="Aptos" w:eastAsia="Aptos"/>
                <w:b w:val="0"/>
                <w:color w:val="222222"/>
                <w:sz w:val="17"/>
              </w:rPr>
              <w:t>1. Normalize và validate định dạng email, OTP.</w:t>
            </w:r>
          </w:p>
          <w:p w14:paraId="5337449A">
            <w:pPr>
              <w:spacing w:after="40" w:line="240" w:lineRule="auto"/>
            </w:pPr>
            <w:r>
              <w:rPr>
                <w:rFonts w:ascii="Aptos" w:hAnsi="Aptos" w:eastAsia="Aptos"/>
                <w:b w:val="0"/>
                <w:color w:val="222222"/>
                <w:sz w:val="17"/>
              </w:rPr>
              <w:t>2. Tải tài khoản local chưa xác thực và bản ghi OTP hiện tại.</w:t>
            </w:r>
          </w:p>
          <w:p w14:paraId="6F27227A">
            <w:pPr>
              <w:spacing w:after="40" w:line="240" w:lineRule="auto"/>
            </w:pPr>
            <w:r>
              <w:rPr>
                <w:rFonts w:ascii="Aptos" w:hAnsi="Aptos" w:eastAsia="Aptos"/>
                <w:b w:val="0"/>
                <w:color w:val="222222"/>
                <w:sz w:val="17"/>
              </w:rPr>
              <w:t>3. Kiểm tra OTP chưa hết hạn và giá trị gửi lên khớp otp_hash.</w:t>
            </w:r>
          </w:p>
          <w:p w14:paraId="438F6652">
            <w:pPr>
              <w:spacing w:after="40" w:line="240" w:lineRule="auto"/>
            </w:pPr>
            <w:r>
              <w:rPr>
                <w:rFonts w:ascii="Aptos" w:hAnsi="Aptos" w:eastAsia="Aptos"/>
                <w:b w:val="0"/>
                <w:color w:val="222222"/>
                <w:sz w:val="17"/>
              </w:rPr>
              <w:t>4. Đặt email_verified_at bằng thời gian UTC hiện tại và enabled=true trong một transaction.</w:t>
            </w:r>
          </w:p>
          <w:p w14:paraId="0E6A7CF6">
            <w:pPr>
              <w:spacing w:after="40" w:line="240" w:lineRule="auto"/>
            </w:pPr>
            <w:r>
              <w:rPr>
                <w:rFonts w:ascii="Aptos" w:hAnsi="Aptos" w:eastAsia="Aptos"/>
                <w:b w:val="0"/>
                <w:color w:val="222222"/>
                <w:sz w:val="17"/>
              </w:rPr>
              <w:t>5. Xóa bản ghi OTP và trả kết quả xác thực thành công.</w:t>
            </w:r>
          </w:p>
        </w:tc>
      </w:tr>
      <w:tr w14:paraId="580FB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8B19CE5">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ECC4793">
            <w:pPr>
              <w:spacing w:after="40" w:line="240" w:lineRule="auto"/>
            </w:pPr>
            <w:r>
              <w:rPr>
                <w:rFonts w:ascii="Aptos" w:hAnsi="Aptos" w:eastAsia="Aptos"/>
                <w:b w:val="0"/>
                <w:color w:val="222222"/>
                <w:sz w:val="17"/>
              </w:rPr>
              <w:t>1. Tài khoản không tồn tại: trả ACCOUNT_NOT_FOUND mà không tiết lộ thông tin không cần thiết.</w:t>
            </w:r>
          </w:p>
          <w:p w14:paraId="12892572">
            <w:pPr>
              <w:spacing w:after="40" w:line="240" w:lineRule="auto"/>
            </w:pPr>
            <w:r>
              <w:rPr>
                <w:rFonts w:ascii="Aptos" w:hAnsi="Aptos" w:eastAsia="Aptos"/>
                <w:b w:val="0"/>
                <w:color w:val="222222"/>
                <w:sz w:val="17"/>
              </w:rPr>
              <w:t>2. Tài khoản đã xác thực: trả ACCOUNT_ALREADY_VERIFIED.</w:t>
            </w:r>
          </w:p>
          <w:p w14:paraId="6A67CEC6">
            <w:pPr>
              <w:spacing w:after="40" w:line="240" w:lineRule="auto"/>
            </w:pPr>
            <w:r>
              <w:rPr>
                <w:rFonts w:ascii="Aptos" w:hAnsi="Aptos" w:eastAsia="Aptos"/>
                <w:b w:val="0"/>
                <w:color w:val="222222"/>
                <w:sz w:val="17"/>
              </w:rPr>
              <w:t>3. OTP sai: trả INVALID_OTP và giữ bản ghi OTP còn hạn.</w:t>
            </w:r>
          </w:p>
          <w:p w14:paraId="1C7CD4B6">
            <w:pPr>
              <w:spacing w:after="40" w:line="240" w:lineRule="auto"/>
            </w:pPr>
            <w:r>
              <w:rPr>
                <w:rFonts w:ascii="Aptos" w:hAnsi="Aptos" w:eastAsia="Aptos"/>
                <w:b w:val="0"/>
                <w:color w:val="222222"/>
                <w:sz w:val="17"/>
              </w:rPr>
              <w:t>4. OTP hết hạn: xóa bản ghi OTP và trả OTP_EXPIRED.</w:t>
            </w:r>
          </w:p>
        </w:tc>
      </w:tr>
      <w:tr w14:paraId="3F02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B10AF32">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D4FC2C0">
            <w:pPr>
              <w:spacing w:after="40" w:line="240" w:lineRule="auto"/>
            </w:pPr>
            <w:r>
              <w:rPr>
                <w:rFonts w:ascii="Aptos" w:hAnsi="Aptos" w:eastAsia="Aptos"/>
                <w:b w:val="0"/>
                <w:color w:val="222222"/>
                <w:sz w:val="17"/>
              </w:rPr>
              <w:t>Tài khoản đã được xác thực và enabled; không còn bản ghi OTP của lần xác thực đó.</w:t>
            </w:r>
          </w:p>
        </w:tc>
      </w:tr>
      <w:tr w14:paraId="60C62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8174356">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CE49805">
            <w:pPr>
              <w:spacing w:after="40" w:line="240" w:lineRule="auto"/>
            </w:pPr>
            <w:r>
              <w:rPr>
                <w:rFonts w:ascii="Aptos" w:hAnsi="Aptos" w:eastAsia="Aptos"/>
                <w:b w:val="0"/>
                <w:color w:val="222222"/>
                <w:sz w:val="17"/>
              </w:rPr>
              <w:t>FR-AUTH-04, FR-AUTH-05</w:t>
            </w:r>
          </w:p>
        </w:tc>
      </w:tr>
      <w:tr w14:paraId="1CB0D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FB34B6B">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4C0BACF">
            <w:pPr>
              <w:spacing w:after="40" w:line="240" w:lineRule="auto"/>
            </w:pPr>
            <w:r>
              <w:rPr>
                <w:rFonts w:ascii="Aptos" w:hAnsi="Aptos" w:eastAsia="Aptos"/>
                <w:b w:val="0"/>
                <w:color w:val="222222"/>
                <w:sz w:val="17"/>
              </w:rPr>
              <w:t>BR-AUTH-07, BR-AUTH-09, BR-AUTH-10, BR-AUTH-12</w:t>
            </w:r>
          </w:p>
        </w:tc>
      </w:tr>
      <w:tr w14:paraId="03FCF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46EF9EC">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5FAA7BA">
            <w:pPr>
              <w:spacing w:after="40" w:line="240" w:lineRule="auto"/>
            </w:pPr>
            <w:r>
              <w:rPr>
                <w:rFonts w:ascii="Aptos" w:hAnsi="Aptos" w:eastAsia="Aptos"/>
                <w:b w:val="0"/>
                <w:color w:val="222222"/>
                <w:sz w:val="17"/>
              </w:rPr>
              <w:t>VAL-AUTH-01, VAL-AUTH-06, VAL-AUTH-07</w:t>
            </w:r>
          </w:p>
        </w:tc>
      </w:tr>
    </w:tbl>
    <w:p w14:paraId="46D6E9DD">
      <w:pPr>
        <w:spacing w:after="40"/>
      </w:pPr>
    </w:p>
    <w:p w14:paraId="0B300F94">
      <w:pPr>
        <w:pStyle w:val="3"/>
      </w:pPr>
      <w:bookmarkStart w:id="20" w:name="bm_d899f700f692a28934f2b49c"/>
      <w:r>
        <w:t>UC-03 - Gửi lại OTP đăng ký</w:t>
      </w:r>
      <w:bookmarkEnd w:id="2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009F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DBEBECA">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64D0EF0">
            <w:pPr>
              <w:spacing w:after="40" w:line="240" w:lineRule="auto"/>
            </w:pPr>
            <w:r>
              <w:rPr>
                <w:rFonts w:ascii="Aptos" w:hAnsi="Aptos" w:eastAsia="Aptos"/>
                <w:b w:val="0"/>
                <w:color w:val="222222"/>
                <w:sz w:val="17"/>
              </w:rPr>
              <w:t>Guest</w:t>
            </w:r>
          </w:p>
        </w:tc>
      </w:tr>
      <w:tr w14:paraId="0F87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0154038">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13948C7">
            <w:pPr>
              <w:spacing w:after="40" w:line="240" w:lineRule="auto"/>
            </w:pPr>
            <w:r>
              <w:rPr>
                <w:rFonts w:ascii="Aptos" w:hAnsi="Aptos" w:eastAsia="Aptos"/>
                <w:b w:val="0"/>
                <w:color w:val="222222"/>
                <w:sz w:val="17"/>
              </w:rPr>
              <w:t>POST /v2/api/auth/resend-otp</w:t>
            </w:r>
          </w:p>
        </w:tc>
      </w:tr>
      <w:tr w14:paraId="1DA1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4878433">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269168F">
            <w:pPr>
              <w:spacing w:after="40" w:line="240" w:lineRule="auto"/>
            </w:pPr>
            <w:r>
              <w:rPr>
                <w:rFonts w:ascii="Aptos" w:hAnsi="Aptos" w:eastAsia="Aptos"/>
                <w:b w:val="0"/>
                <w:color w:val="222222"/>
                <w:sz w:val="17"/>
              </w:rPr>
              <w:t>Cấp OTP thay thế cho tài khoản local chưa xác thực.</w:t>
            </w:r>
          </w:p>
        </w:tc>
      </w:tr>
      <w:tr w14:paraId="2D6DE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128071C">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F050A54">
            <w:pPr>
              <w:spacing w:after="40" w:line="240" w:lineRule="auto"/>
            </w:pPr>
            <w:r>
              <w:rPr>
                <w:rFonts w:ascii="Aptos" w:hAnsi="Aptos" w:eastAsia="Aptos"/>
                <w:b w:val="0"/>
                <w:color w:val="222222"/>
                <w:sz w:val="17"/>
              </w:rPr>
              <w:t>Tài khoản local tồn tại và email_verified_at đang null.</w:t>
            </w:r>
          </w:p>
        </w:tc>
      </w:tr>
      <w:tr w14:paraId="1D86F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C9DE07F">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FEEA0CB">
            <w:pPr>
              <w:spacing w:after="40" w:line="240" w:lineRule="auto"/>
            </w:pPr>
            <w:r>
              <w:rPr>
                <w:rFonts w:ascii="Aptos" w:hAnsi="Aptos" w:eastAsia="Aptos"/>
                <w:b w:val="0"/>
                <w:color w:val="222222"/>
                <w:sz w:val="17"/>
              </w:rPr>
              <w:t>Guest gửi email đã đăng ký.</w:t>
            </w:r>
          </w:p>
        </w:tc>
      </w:tr>
      <w:tr w14:paraId="3789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5A7D5C3">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96B8D6B">
            <w:pPr>
              <w:spacing w:after="40" w:line="240" w:lineRule="auto"/>
            </w:pPr>
            <w:r>
              <w:rPr>
                <w:rFonts w:ascii="Aptos" w:hAnsi="Aptos" w:eastAsia="Aptos"/>
                <w:b w:val="0"/>
                <w:color w:val="222222"/>
                <w:sz w:val="17"/>
              </w:rPr>
              <w:t>1. Normalize và validate email.</w:t>
            </w:r>
          </w:p>
          <w:p w14:paraId="062F176C">
            <w:pPr>
              <w:spacing w:after="40" w:line="240" w:lineRule="auto"/>
            </w:pPr>
            <w:r>
              <w:rPr>
                <w:rFonts w:ascii="Aptos" w:hAnsi="Aptos" w:eastAsia="Aptos"/>
                <w:b w:val="0"/>
                <w:color w:val="222222"/>
                <w:sz w:val="17"/>
              </w:rPr>
              <w:t>2. Kiểm tra tài khoản dùng provider LOCAL và vẫn chưa xác thực.</w:t>
            </w:r>
          </w:p>
          <w:p w14:paraId="2BA8D66A">
            <w:pPr>
              <w:spacing w:after="40" w:line="240" w:lineRule="auto"/>
            </w:pPr>
            <w:r>
              <w:rPr>
                <w:rFonts w:ascii="Aptos" w:hAnsi="Aptos" w:eastAsia="Aptos"/>
                <w:b w:val="0"/>
                <w:color w:val="222222"/>
                <w:sz w:val="17"/>
              </w:rPr>
              <w:t>3. Kiểm tra thời gian chờ resend được cấu hình.</w:t>
            </w:r>
          </w:p>
          <w:p w14:paraId="15E0647A">
            <w:pPr>
              <w:spacing w:after="40" w:line="240" w:lineRule="auto"/>
            </w:pPr>
            <w:r>
              <w:rPr>
                <w:rFonts w:ascii="Aptos" w:hAnsi="Aptos" w:eastAsia="Aptos"/>
                <w:b w:val="0"/>
                <w:color w:val="222222"/>
                <w:sz w:val="17"/>
              </w:rPr>
              <w:t>4. Xóa OTP trước, tạo OTP mới và lưu otp_hash cùng thời hạn mới.</w:t>
            </w:r>
          </w:p>
          <w:p w14:paraId="651D0916">
            <w:pPr>
              <w:spacing w:after="40" w:line="240" w:lineRule="auto"/>
            </w:pPr>
            <w:r>
              <w:rPr>
                <w:rFonts w:ascii="Aptos" w:hAnsi="Aptos" w:eastAsia="Aptos"/>
                <w:b w:val="0"/>
                <w:color w:val="222222"/>
                <w:sz w:val="17"/>
              </w:rPr>
              <w:t>5. Gửi OTP mới qua email và trả kết quả resend thành công.</w:t>
            </w:r>
          </w:p>
        </w:tc>
      </w:tr>
      <w:tr w14:paraId="0FAC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F82EE23">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540446E">
            <w:pPr>
              <w:spacing w:after="40" w:line="240" w:lineRule="auto"/>
            </w:pPr>
            <w:r>
              <w:rPr>
                <w:rFonts w:ascii="Aptos" w:hAnsi="Aptos" w:eastAsia="Aptos"/>
                <w:b w:val="0"/>
                <w:color w:val="222222"/>
                <w:sz w:val="17"/>
              </w:rPr>
              <w:t>1. Tài khoản đã xác thực: trả ACCOUNT_ALREADY_VERIFIED.</w:t>
            </w:r>
          </w:p>
          <w:p w14:paraId="00E2176C">
            <w:pPr>
              <w:spacing w:after="40" w:line="240" w:lineRule="auto"/>
            </w:pPr>
            <w:r>
              <w:rPr>
                <w:rFonts w:ascii="Aptos" w:hAnsi="Aptos" w:eastAsia="Aptos"/>
                <w:b w:val="0"/>
                <w:color w:val="222222"/>
                <w:sz w:val="17"/>
              </w:rPr>
              <w:t>2. Tài khoản dùng Google authentication: từ chối OTP local.</w:t>
            </w:r>
          </w:p>
          <w:p w14:paraId="31B082E7">
            <w:pPr>
              <w:spacing w:after="40" w:line="240" w:lineRule="auto"/>
            </w:pPr>
            <w:r>
              <w:rPr>
                <w:rFonts w:ascii="Aptos" w:hAnsi="Aptos" w:eastAsia="Aptos"/>
                <w:b w:val="0"/>
                <w:color w:val="222222"/>
                <w:sz w:val="17"/>
              </w:rPr>
              <w:t>3. Chưa hết thời gian chờ: trả OTP_RESEND_TOO_SOON.</w:t>
            </w:r>
          </w:p>
          <w:p w14:paraId="1DC74842">
            <w:pPr>
              <w:spacing w:after="40" w:line="240" w:lineRule="auto"/>
            </w:pPr>
            <w:r>
              <w:rPr>
                <w:rFonts w:ascii="Aptos" w:hAnsi="Aptos" w:eastAsia="Aptos"/>
                <w:b w:val="0"/>
                <w:color w:val="222222"/>
                <w:sz w:val="17"/>
              </w:rPr>
              <w:t>4. Gửi email thất bại: giữ tài khoản disabled và trả lỗi gửi email.</w:t>
            </w:r>
          </w:p>
        </w:tc>
      </w:tr>
      <w:tr w14:paraId="41E3F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1022E19">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1A2FA74">
            <w:pPr>
              <w:spacing w:after="40" w:line="240" w:lineRule="auto"/>
            </w:pPr>
            <w:r>
              <w:rPr>
                <w:rFonts w:ascii="Aptos" w:hAnsi="Aptos" w:eastAsia="Aptos"/>
                <w:b w:val="0"/>
                <w:color w:val="222222"/>
                <w:sz w:val="17"/>
              </w:rPr>
              <w:t>Chỉ tồn tại một bản ghi OTP mới đang hoạt động cho tài khoản chưa xác thực.</w:t>
            </w:r>
          </w:p>
        </w:tc>
      </w:tr>
      <w:tr w14:paraId="454F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964DCB5">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ABD6970">
            <w:pPr>
              <w:spacing w:after="40" w:line="240" w:lineRule="auto"/>
            </w:pPr>
            <w:r>
              <w:rPr>
                <w:rFonts w:ascii="Aptos" w:hAnsi="Aptos" w:eastAsia="Aptos"/>
                <w:b w:val="0"/>
                <w:color w:val="222222"/>
                <w:sz w:val="17"/>
              </w:rPr>
              <w:t>FR-AUTH-06</w:t>
            </w:r>
          </w:p>
        </w:tc>
      </w:tr>
      <w:tr w14:paraId="6476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5E37C8D">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33948B3">
            <w:pPr>
              <w:spacing w:after="40" w:line="240" w:lineRule="auto"/>
            </w:pPr>
            <w:r>
              <w:rPr>
                <w:rFonts w:ascii="Aptos" w:hAnsi="Aptos" w:eastAsia="Aptos"/>
                <w:b w:val="0"/>
                <w:color w:val="222222"/>
                <w:sz w:val="17"/>
              </w:rPr>
              <w:t>BR-AUTH-08, BR-AUTH-09, BR-AUTH-11, BR-AUTH-12</w:t>
            </w:r>
          </w:p>
        </w:tc>
      </w:tr>
      <w:tr w14:paraId="18B00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5FF9564">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6334A03">
            <w:pPr>
              <w:spacing w:after="40" w:line="240" w:lineRule="auto"/>
            </w:pPr>
            <w:r>
              <w:rPr>
                <w:rFonts w:ascii="Aptos" w:hAnsi="Aptos" w:eastAsia="Aptos"/>
                <w:b w:val="0"/>
                <w:color w:val="222222"/>
                <w:sz w:val="17"/>
              </w:rPr>
              <w:t>VAL-AUTH-01, VAL-AUTH-08</w:t>
            </w:r>
          </w:p>
        </w:tc>
      </w:tr>
    </w:tbl>
    <w:p w14:paraId="1E51BE05">
      <w:pPr>
        <w:spacing w:after="40"/>
      </w:pPr>
    </w:p>
    <w:p w14:paraId="197CBAD5">
      <w:pPr>
        <w:pStyle w:val="3"/>
      </w:pPr>
      <w:bookmarkStart w:id="21" w:name="bm_a45737de65167c095aa7c30b"/>
      <w:r>
        <w:t>UC-04 - Đăng nhập bằng Email và Password</w:t>
      </w:r>
      <w:bookmarkEnd w:id="2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1547D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C3F9562">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3328E2E">
            <w:pPr>
              <w:spacing w:after="40" w:line="240" w:lineRule="auto"/>
            </w:pPr>
            <w:r>
              <w:rPr>
                <w:rFonts w:ascii="Aptos" w:hAnsi="Aptos" w:eastAsia="Aptos"/>
                <w:b w:val="0"/>
                <w:color w:val="222222"/>
                <w:sz w:val="17"/>
              </w:rPr>
              <w:t>Guest</w:t>
            </w:r>
          </w:p>
        </w:tc>
      </w:tr>
      <w:tr w14:paraId="799E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8312121">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56F2E7A">
            <w:pPr>
              <w:spacing w:after="40" w:line="240" w:lineRule="auto"/>
            </w:pPr>
            <w:r>
              <w:rPr>
                <w:rFonts w:ascii="Aptos" w:hAnsi="Aptos" w:eastAsia="Aptos"/>
                <w:b w:val="0"/>
                <w:color w:val="222222"/>
                <w:sz w:val="17"/>
              </w:rPr>
              <w:t>POST /v2/api/auth/login</w:t>
            </w:r>
          </w:p>
        </w:tc>
      </w:tr>
      <w:tr w14:paraId="11E32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795D66A">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EFDDB62">
            <w:pPr>
              <w:spacing w:after="40" w:line="240" w:lineRule="auto"/>
            </w:pPr>
            <w:r>
              <w:rPr>
                <w:rFonts w:ascii="Aptos" w:hAnsi="Aptos" w:eastAsia="Aptos"/>
                <w:b w:val="0"/>
                <w:color w:val="222222"/>
                <w:sz w:val="17"/>
              </w:rPr>
              <w:t>Xác thực tài khoản local đã enabled, đã xác thực và tạo phiên đăng nhập.</w:t>
            </w:r>
          </w:p>
        </w:tc>
      </w:tr>
      <w:tr w14:paraId="5CDCC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6151710">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01E3584">
            <w:pPr>
              <w:spacing w:after="40" w:line="240" w:lineRule="auto"/>
            </w:pPr>
            <w:r>
              <w:rPr>
                <w:rFonts w:ascii="Aptos" w:hAnsi="Aptos" w:eastAsia="Aptos"/>
                <w:b w:val="0"/>
                <w:color w:val="222222"/>
                <w:sz w:val="17"/>
              </w:rPr>
              <w:t>Tài khoản local tồn tại, đã xác thực, enabled và chưa soft delete.</w:t>
            </w:r>
          </w:p>
        </w:tc>
      </w:tr>
      <w:tr w14:paraId="172F6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A3B7360">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CF7B384">
            <w:pPr>
              <w:spacing w:after="40" w:line="240" w:lineRule="auto"/>
            </w:pPr>
            <w:r>
              <w:rPr>
                <w:rFonts w:ascii="Aptos" w:hAnsi="Aptos" w:eastAsia="Aptos"/>
                <w:b w:val="0"/>
                <w:color w:val="222222"/>
                <w:sz w:val="17"/>
              </w:rPr>
              <w:t>Guest gửi email và password.</w:t>
            </w:r>
          </w:p>
        </w:tc>
      </w:tr>
      <w:tr w14:paraId="11919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5E949A8">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9A01B69">
            <w:pPr>
              <w:spacing w:after="40" w:line="240" w:lineRule="auto"/>
            </w:pPr>
            <w:r>
              <w:rPr>
                <w:rFonts w:ascii="Aptos" w:hAnsi="Aptos" w:eastAsia="Aptos"/>
                <w:b w:val="0"/>
                <w:color w:val="222222"/>
                <w:sz w:val="17"/>
              </w:rPr>
              <w:t>1. Normalize email và validate request.</w:t>
            </w:r>
          </w:p>
          <w:p w14:paraId="42428F65">
            <w:pPr>
              <w:spacing w:after="40" w:line="240" w:lineRule="auto"/>
            </w:pPr>
            <w:r>
              <w:rPr>
                <w:rFonts w:ascii="Aptos" w:hAnsi="Aptos" w:eastAsia="Aptos"/>
                <w:b w:val="0"/>
                <w:color w:val="222222"/>
                <w:sz w:val="17"/>
              </w:rPr>
              <w:t>2. Kiểm tra password hash và trạng thái tài khoản.</w:t>
            </w:r>
          </w:p>
          <w:p w14:paraId="5282D31B">
            <w:pPr>
              <w:spacing w:after="40" w:line="240" w:lineRule="auto"/>
            </w:pPr>
            <w:r>
              <w:rPr>
                <w:rFonts w:ascii="Aptos" w:hAnsi="Aptos" w:eastAsia="Aptos"/>
                <w:b w:val="0"/>
                <w:color w:val="222222"/>
                <w:sz w:val="17"/>
              </w:rPr>
              <w:t>3. Tạo bản ghi refresh token chỉ chứa token_hash và thời hạn.</w:t>
            </w:r>
          </w:p>
          <w:p w14:paraId="0C572351">
            <w:pPr>
              <w:spacing w:after="40" w:line="240" w:lineRule="auto"/>
            </w:pPr>
            <w:r>
              <w:rPr>
                <w:rFonts w:ascii="Aptos" w:hAnsi="Aptos" w:eastAsia="Aptos"/>
                <w:b w:val="0"/>
                <w:color w:val="222222"/>
                <w:sz w:val="17"/>
              </w:rPr>
              <w:t>4. Trả access token và refresh token dạng rõ cho client.</w:t>
            </w:r>
          </w:p>
        </w:tc>
      </w:tr>
      <w:tr w14:paraId="25E14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BC2F47E">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EDFCFD1">
            <w:pPr>
              <w:spacing w:after="40" w:line="240" w:lineRule="auto"/>
            </w:pPr>
            <w:r>
              <w:rPr>
                <w:rFonts w:ascii="Aptos" w:hAnsi="Aptos" w:eastAsia="Aptos"/>
                <w:b w:val="0"/>
                <w:color w:val="222222"/>
                <w:sz w:val="17"/>
              </w:rPr>
              <w:t>1. Thông tin đăng nhập sai: trả INVALID_CREDENTIALS.</w:t>
            </w:r>
          </w:p>
          <w:p w14:paraId="10ADF835">
            <w:pPr>
              <w:spacing w:after="40" w:line="240" w:lineRule="auto"/>
            </w:pPr>
            <w:r>
              <w:rPr>
                <w:rFonts w:ascii="Aptos" w:hAnsi="Aptos" w:eastAsia="Aptos"/>
                <w:b w:val="0"/>
                <w:color w:val="222222"/>
                <w:sz w:val="17"/>
              </w:rPr>
              <w:t>2. Tài khoản chưa xác thực hoặc disabled: trả ACCOUNT_NOT_ACTIVE.</w:t>
            </w:r>
          </w:p>
          <w:p w14:paraId="2934B24F">
            <w:pPr>
              <w:spacing w:after="40" w:line="240" w:lineRule="auto"/>
            </w:pPr>
            <w:r>
              <w:rPr>
                <w:rFonts w:ascii="Aptos" w:hAnsi="Aptos" w:eastAsia="Aptos"/>
                <w:b w:val="0"/>
                <w:color w:val="222222"/>
                <w:sz w:val="17"/>
              </w:rPr>
              <w:t>3. Tài khoản đã soft delete: trả ACCOUNT_DELETED.</w:t>
            </w:r>
          </w:p>
        </w:tc>
      </w:tr>
      <w:tr w14:paraId="3A50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2FBF170">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AAD350F">
            <w:pPr>
              <w:spacing w:after="40" w:line="240" w:lineRule="auto"/>
            </w:pPr>
            <w:r>
              <w:rPr>
                <w:rFonts w:ascii="Aptos" w:hAnsi="Aptos" w:eastAsia="Aptos"/>
                <w:b w:val="0"/>
                <w:color w:val="222222"/>
                <w:sz w:val="17"/>
              </w:rPr>
              <w:t>Tồn tại access token hợp lệ và phiên refresh token.</w:t>
            </w:r>
          </w:p>
        </w:tc>
      </w:tr>
      <w:tr w14:paraId="3FA0C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6666B40">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43E680B">
            <w:pPr>
              <w:spacing w:after="40" w:line="240" w:lineRule="auto"/>
            </w:pPr>
            <w:r>
              <w:rPr>
                <w:rFonts w:ascii="Aptos" w:hAnsi="Aptos" w:eastAsia="Aptos"/>
                <w:b w:val="0"/>
                <w:color w:val="222222"/>
                <w:sz w:val="17"/>
              </w:rPr>
              <w:t>FR-AUTH-07, FR-AUTH-13</w:t>
            </w:r>
          </w:p>
        </w:tc>
      </w:tr>
      <w:tr w14:paraId="7C780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4CF95E1">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184ADD1">
            <w:pPr>
              <w:spacing w:after="40" w:line="240" w:lineRule="auto"/>
            </w:pPr>
            <w:r>
              <w:rPr>
                <w:rFonts w:ascii="Aptos" w:hAnsi="Aptos" w:eastAsia="Aptos"/>
                <w:b w:val="0"/>
                <w:color w:val="222222"/>
                <w:sz w:val="17"/>
              </w:rPr>
              <w:t>BR-AUTH-03, BR-AUTH-05, BR-AUTH-12</w:t>
            </w:r>
          </w:p>
        </w:tc>
      </w:tr>
      <w:tr w14:paraId="02D3F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B83F769">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941C43D">
            <w:pPr>
              <w:spacing w:after="40" w:line="240" w:lineRule="auto"/>
            </w:pPr>
            <w:r>
              <w:rPr>
                <w:rFonts w:ascii="Aptos" w:hAnsi="Aptos" w:eastAsia="Aptos"/>
                <w:b w:val="0"/>
                <w:color w:val="222222"/>
                <w:sz w:val="17"/>
              </w:rPr>
              <w:t>VAL-AUTH-01, VAL-AUTH-02</w:t>
            </w:r>
          </w:p>
        </w:tc>
      </w:tr>
    </w:tbl>
    <w:p w14:paraId="0247CBF5">
      <w:pPr>
        <w:spacing w:after="40"/>
      </w:pPr>
    </w:p>
    <w:p w14:paraId="4AEAAFEF">
      <w:pPr>
        <w:pStyle w:val="3"/>
      </w:pPr>
      <w:bookmarkStart w:id="22" w:name="bm_81a17cc15a4dbe772e6a6952"/>
      <w:r>
        <w:t>UC-05 - Xác thực bằng Google OAuth2</w:t>
      </w:r>
      <w:bookmarkEnd w:id="2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2975F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2145C51">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E00811E">
            <w:pPr>
              <w:spacing w:after="40" w:line="240" w:lineRule="auto"/>
            </w:pPr>
            <w:r>
              <w:rPr>
                <w:rFonts w:ascii="Aptos" w:hAnsi="Aptos" w:eastAsia="Aptos"/>
                <w:b w:val="0"/>
                <w:color w:val="222222"/>
                <w:sz w:val="17"/>
              </w:rPr>
              <w:t>Guest</w:t>
            </w:r>
          </w:p>
        </w:tc>
      </w:tr>
      <w:tr w14:paraId="3BBD6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AA1D539">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2E31586">
            <w:pPr>
              <w:spacing w:after="40" w:line="240" w:lineRule="auto"/>
            </w:pPr>
            <w:r>
              <w:rPr>
                <w:rFonts w:ascii="Aptos" w:hAnsi="Aptos" w:eastAsia="Aptos"/>
                <w:b w:val="0"/>
                <w:color w:val="222222"/>
                <w:sz w:val="17"/>
              </w:rPr>
              <w:t>POST /v2/api/auth/google</w:t>
            </w:r>
          </w:p>
        </w:tc>
      </w:tr>
      <w:tr w14:paraId="3FA9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41CB0A6">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DA6CE3D">
            <w:pPr>
              <w:spacing w:after="40" w:line="240" w:lineRule="auto"/>
            </w:pPr>
            <w:r>
              <w:rPr>
                <w:rFonts w:ascii="Aptos" w:hAnsi="Aptos" w:eastAsia="Aptos"/>
                <w:b w:val="0"/>
                <w:color w:val="222222"/>
                <w:sz w:val="17"/>
              </w:rPr>
              <w:t>Đăng nhập, tạo hoặc liên kết an toàn tài khoản bằng email đã được Google xác minh.</w:t>
            </w:r>
          </w:p>
        </w:tc>
      </w:tr>
      <w:tr w14:paraId="293D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3373269">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8FFE7DA">
            <w:pPr>
              <w:spacing w:after="40" w:line="240" w:lineRule="auto"/>
            </w:pPr>
            <w:r>
              <w:rPr>
                <w:rFonts w:ascii="Aptos" w:hAnsi="Aptos" w:eastAsia="Aptos"/>
                <w:b w:val="0"/>
                <w:color w:val="222222"/>
                <w:sz w:val="17"/>
              </w:rPr>
              <w:t>Google trả ID token hợp lệ có email_verified=true.</w:t>
            </w:r>
          </w:p>
        </w:tc>
      </w:tr>
      <w:tr w14:paraId="7FE9B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828B5DB">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C4C229F">
            <w:pPr>
              <w:spacing w:after="40" w:line="240" w:lineRule="auto"/>
            </w:pPr>
            <w:r>
              <w:rPr>
                <w:rFonts w:ascii="Aptos" w:hAnsi="Aptos" w:eastAsia="Aptos"/>
                <w:b w:val="0"/>
                <w:color w:val="222222"/>
                <w:sz w:val="17"/>
              </w:rPr>
              <w:t>Guest gửi Google ID token.</w:t>
            </w:r>
          </w:p>
        </w:tc>
      </w:tr>
      <w:tr w14:paraId="5C42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DFEFA86">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B62351F">
            <w:pPr>
              <w:spacing w:after="40" w:line="240" w:lineRule="auto"/>
            </w:pPr>
            <w:r>
              <w:rPr>
                <w:rFonts w:ascii="Aptos" w:hAnsi="Aptos" w:eastAsia="Aptos"/>
                <w:b w:val="0"/>
                <w:color w:val="222222"/>
                <w:sz w:val="17"/>
              </w:rPr>
              <w:t>1. Xác minh signature, issuer, audience, expiry và claim email đã verified.</w:t>
            </w:r>
          </w:p>
          <w:p w14:paraId="65F35992">
            <w:pPr>
              <w:spacing w:after="40" w:line="240" w:lineRule="auto"/>
            </w:pPr>
            <w:r>
              <w:rPr>
                <w:rFonts w:ascii="Aptos" w:hAnsi="Aptos" w:eastAsia="Aptos"/>
                <w:b w:val="0"/>
                <w:color w:val="222222"/>
                <w:sz w:val="17"/>
              </w:rPr>
              <w:t>2. Tìm tài khoản theo email normalize hoặc tạo User Type/profile được phép theo lựa chọn đăng ký của client.</w:t>
            </w:r>
          </w:p>
          <w:p w14:paraId="5731B019">
            <w:pPr>
              <w:spacing w:after="40" w:line="240" w:lineRule="auto"/>
            </w:pPr>
            <w:r>
              <w:rPr>
                <w:rFonts w:ascii="Aptos" w:hAnsi="Aptos" w:eastAsia="Aptos"/>
                <w:b w:val="0"/>
                <w:color w:val="222222"/>
                <w:sz w:val="17"/>
              </w:rPr>
              <w:t>3. Với tài khoản Google mới, đặt email_verified_at và enabled=true ngay.</w:t>
            </w:r>
          </w:p>
          <w:p w14:paraId="01027518">
            <w:pPr>
              <w:spacing w:after="40" w:line="240" w:lineRule="auto"/>
            </w:pPr>
            <w:r>
              <w:rPr>
                <w:rFonts w:ascii="Aptos" w:hAnsi="Aptos" w:eastAsia="Aptos"/>
                <w:b w:val="0"/>
                <w:color w:val="222222"/>
                <w:sz w:val="17"/>
              </w:rPr>
              <w:t>4. Không ghi đè password hoặc provider của tài khoản hiện hữu nếu Business Rules không cho phép liên kết.</w:t>
            </w:r>
          </w:p>
          <w:p w14:paraId="7950C6FB">
            <w:pPr>
              <w:spacing w:after="40" w:line="240" w:lineRule="auto"/>
            </w:pPr>
            <w:r>
              <w:rPr>
                <w:rFonts w:ascii="Aptos" w:hAnsi="Aptos" w:eastAsia="Aptos"/>
                <w:b w:val="0"/>
                <w:color w:val="222222"/>
                <w:sz w:val="17"/>
              </w:rPr>
              <w:t>5. Tạo phiên refresh token và trả access token, refresh token.</w:t>
            </w:r>
          </w:p>
        </w:tc>
      </w:tr>
      <w:tr w14:paraId="583A6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F0941B2">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BB9F7AD">
            <w:pPr>
              <w:spacing w:after="40" w:line="240" w:lineRule="auto"/>
            </w:pPr>
            <w:r>
              <w:rPr>
                <w:rFonts w:ascii="Aptos" w:hAnsi="Aptos" w:eastAsia="Aptos"/>
                <w:b w:val="0"/>
                <w:color w:val="222222"/>
                <w:sz w:val="17"/>
              </w:rPr>
              <w:t>1. Google token không hợp lệ hoặc email_verified=false: từ chối xác thực.</w:t>
            </w:r>
          </w:p>
          <w:p w14:paraId="15948A3B">
            <w:pPr>
              <w:spacing w:after="40" w:line="240" w:lineRule="auto"/>
            </w:pPr>
            <w:r>
              <w:rPr>
                <w:rFonts w:ascii="Aptos" w:hAnsi="Aptos" w:eastAsia="Aptos"/>
                <w:b w:val="0"/>
                <w:color w:val="222222"/>
                <w:sz w:val="17"/>
              </w:rPr>
              <w:t>2. Tài khoản khớp đang disabled hoặc đã xóa: từ chối xác thực.</w:t>
            </w:r>
          </w:p>
          <w:p w14:paraId="39B292CD">
            <w:pPr>
              <w:spacing w:after="40" w:line="240" w:lineRule="auto"/>
            </w:pPr>
            <w:r>
              <w:rPr>
                <w:rFonts w:ascii="Aptos" w:hAnsi="Aptos" w:eastAsia="Aptos"/>
                <w:b w:val="0"/>
                <w:color w:val="222222"/>
                <w:sz w:val="17"/>
              </w:rPr>
              <w:t>3. Không thể liên kết an toàn tài khoản hiện hữu: trả ACCOUNT_LINK_CONFLICT.</w:t>
            </w:r>
          </w:p>
        </w:tc>
      </w:tr>
      <w:tr w14:paraId="25C81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DFB447E">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04143AE">
            <w:pPr>
              <w:spacing w:after="40" w:line="240" w:lineRule="auto"/>
            </w:pPr>
            <w:r>
              <w:rPr>
                <w:rFonts w:ascii="Aptos" w:hAnsi="Aptos" w:eastAsia="Aptos"/>
                <w:b w:val="0"/>
                <w:color w:val="222222"/>
                <w:sz w:val="17"/>
              </w:rPr>
              <w:t>Tồn tại phiên Google đã enabled hoặc request bị từ chối mà không thay đổi thông tin xác thực của tài khoản.</w:t>
            </w:r>
          </w:p>
        </w:tc>
      </w:tr>
      <w:tr w14:paraId="54BDB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54C17A4">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8D401E6">
            <w:pPr>
              <w:spacing w:after="40" w:line="240" w:lineRule="auto"/>
            </w:pPr>
            <w:r>
              <w:rPr>
                <w:rFonts w:ascii="Aptos" w:hAnsi="Aptos" w:eastAsia="Aptos"/>
                <w:b w:val="0"/>
                <w:color w:val="222222"/>
                <w:sz w:val="17"/>
              </w:rPr>
              <w:t>FR-AUTH-08, FR-AUTH-13</w:t>
            </w:r>
          </w:p>
        </w:tc>
      </w:tr>
      <w:tr w14:paraId="303F5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C5CD160">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86918EE">
            <w:pPr>
              <w:spacing w:after="40" w:line="240" w:lineRule="auto"/>
            </w:pPr>
            <w:r>
              <w:rPr>
                <w:rFonts w:ascii="Aptos" w:hAnsi="Aptos" w:eastAsia="Aptos"/>
                <w:b w:val="0"/>
                <w:color w:val="222222"/>
                <w:sz w:val="17"/>
              </w:rPr>
              <w:t>BR-AUTH-03, BR-AUTH-04, BR-AUTH-05, BR-AUTH-12</w:t>
            </w:r>
          </w:p>
        </w:tc>
      </w:tr>
      <w:tr w14:paraId="37BC1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3304A80">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9DA3CCF">
            <w:pPr>
              <w:spacing w:after="40" w:line="240" w:lineRule="auto"/>
            </w:pPr>
            <w:r>
              <w:rPr>
                <w:rFonts w:ascii="Aptos" w:hAnsi="Aptos" w:eastAsia="Aptos"/>
                <w:b w:val="0"/>
                <w:color w:val="222222"/>
                <w:sz w:val="17"/>
              </w:rPr>
              <w:t>VAL-AUTH-03, VAL-AUTH-04</w:t>
            </w:r>
          </w:p>
        </w:tc>
      </w:tr>
    </w:tbl>
    <w:p w14:paraId="44440B63">
      <w:pPr>
        <w:spacing w:after="40"/>
      </w:pPr>
    </w:p>
    <w:p w14:paraId="7ADF96B6">
      <w:pPr>
        <w:pStyle w:val="3"/>
      </w:pPr>
      <w:bookmarkStart w:id="23" w:name="bm_fdb9dd57ca22b3b1f9b6c84e"/>
      <w:r>
        <w:t>UC-06 - Làm mới Access Token</w:t>
      </w:r>
      <w:bookmarkEnd w:id="2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74B7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247D2AD">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8632684">
            <w:pPr>
              <w:spacing w:after="40" w:line="240" w:lineRule="auto"/>
            </w:pPr>
            <w:r>
              <w:rPr>
                <w:rFonts w:ascii="Aptos" w:hAnsi="Aptos" w:eastAsia="Aptos"/>
                <w:b w:val="0"/>
                <w:color w:val="222222"/>
                <w:sz w:val="17"/>
              </w:rPr>
              <w:t>Client đã xác thực</w:t>
            </w:r>
          </w:p>
        </w:tc>
      </w:tr>
      <w:tr w14:paraId="77FE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C3AB23B">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2B44F41">
            <w:pPr>
              <w:spacing w:after="40" w:line="240" w:lineRule="auto"/>
            </w:pPr>
            <w:r>
              <w:rPr>
                <w:rFonts w:ascii="Aptos" w:hAnsi="Aptos" w:eastAsia="Aptos"/>
                <w:b w:val="0"/>
                <w:color w:val="222222"/>
                <w:sz w:val="17"/>
              </w:rPr>
              <w:t>POST /v2/api/auth/refresh-token</w:t>
            </w:r>
          </w:p>
        </w:tc>
      </w:tr>
      <w:tr w14:paraId="26CE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B6D1B42">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796DF2B">
            <w:pPr>
              <w:spacing w:after="40" w:line="240" w:lineRule="auto"/>
            </w:pPr>
            <w:r>
              <w:rPr>
                <w:rFonts w:ascii="Aptos" w:hAnsi="Aptos" w:eastAsia="Aptos"/>
                <w:b w:val="0"/>
                <w:color w:val="222222"/>
                <w:sz w:val="17"/>
              </w:rPr>
              <w:t>Nhận access token mới bằng phiên refresh token đang hoạt động.</w:t>
            </w:r>
          </w:p>
        </w:tc>
      </w:tr>
      <w:tr w14:paraId="112F1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D0C7C12">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A97377D">
            <w:pPr>
              <w:spacing w:after="40" w:line="240" w:lineRule="auto"/>
            </w:pPr>
            <w:r>
              <w:rPr>
                <w:rFonts w:ascii="Aptos" w:hAnsi="Aptos" w:eastAsia="Aptos"/>
                <w:b w:val="0"/>
                <w:color w:val="222222"/>
                <w:sz w:val="17"/>
              </w:rPr>
              <w:t>Bản ghi refresh token tồn tại và User enabled, đã xác thực, chưa bị xóa.</w:t>
            </w:r>
          </w:p>
        </w:tc>
      </w:tr>
      <w:tr w14:paraId="085F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ADD1BCF">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910A128">
            <w:pPr>
              <w:spacing w:after="40" w:line="240" w:lineRule="auto"/>
            </w:pPr>
            <w:r>
              <w:rPr>
                <w:rFonts w:ascii="Aptos" w:hAnsi="Aptos" w:eastAsia="Aptos"/>
                <w:b w:val="0"/>
                <w:color w:val="222222"/>
                <w:sz w:val="17"/>
              </w:rPr>
              <w:t>Client gửi refresh token.</w:t>
            </w:r>
          </w:p>
        </w:tc>
      </w:tr>
      <w:tr w14:paraId="4C98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B9B8F77">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4AAF91E">
            <w:pPr>
              <w:spacing w:after="40" w:line="240" w:lineRule="auto"/>
            </w:pPr>
            <w:r>
              <w:rPr>
                <w:rFonts w:ascii="Aptos" w:hAnsi="Aptos" w:eastAsia="Aptos"/>
                <w:b w:val="0"/>
                <w:color w:val="222222"/>
                <w:sz w:val="17"/>
              </w:rPr>
              <w:t>1. Validate request refresh token và tính token_hash.</w:t>
            </w:r>
          </w:p>
          <w:p w14:paraId="6316C9CE">
            <w:pPr>
              <w:spacing w:after="40" w:line="240" w:lineRule="auto"/>
            </w:pPr>
            <w:r>
              <w:rPr>
                <w:rFonts w:ascii="Aptos" w:hAnsi="Aptos" w:eastAsia="Aptos"/>
                <w:b w:val="0"/>
                <w:color w:val="222222"/>
                <w:sz w:val="17"/>
              </w:rPr>
              <w:t>2. Tải bản ghi token đang hoạt động và User tương ứng.</w:t>
            </w:r>
          </w:p>
          <w:p w14:paraId="221091E5">
            <w:pPr>
              <w:spacing w:after="40" w:line="240" w:lineRule="auto"/>
            </w:pPr>
            <w:r>
              <w:rPr>
                <w:rFonts w:ascii="Aptos" w:hAnsi="Aptos" w:eastAsia="Aptos"/>
                <w:b w:val="0"/>
                <w:color w:val="222222"/>
                <w:sz w:val="17"/>
              </w:rPr>
              <w:t>3. Kiểm tra thời hạn token và trạng thái tài khoản.</w:t>
            </w:r>
          </w:p>
          <w:p w14:paraId="724A6E83">
            <w:pPr>
              <w:spacing w:after="40" w:line="240" w:lineRule="auto"/>
            </w:pPr>
            <w:r>
              <w:rPr>
                <w:rFonts w:ascii="Aptos" w:hAnsi="Aptos" w:eastAsia="Aptos"/>
                <w:b w:val="0"/>
                <w:color w:val="222222"/>
                <w:sz w:val="17"/>
              </w:rPr>
              <w:t>4. Cấp và trả access token mới.</w:t>
            </w:r>
          </w:p>
        </w:tc>
      </w:tr>
      <w:tr w14:paraId="2740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6A54E66">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39D41CE">
            <w:pPr>
              <w:spacing w:after="40" w:line="240" w:lineRule="auto"/>
            </w:pPr>
            <w:r>
              <w:rPr>
                <w:rFonts w:ascii="Aptos" w:hAnsi="Aptos" w:eastAsia="Aptos"/>
                <w:b w:val="0"/>
                <w:color w:val="222222"/>
                <w:sz w:val="17"/>
              </w:rPr>
              <w:t>1. Không tồn tại bản ghi token: trả INVALID_REFRESH_TOKEN.</w:t>
            </w:r>
          </w:p>
          <w:p w14:paraId="72FBCA68">
            <w:pPr>
              <w:spacing w:after="40" w:line="240" w:lineRule="auto"/>
            </w:pPr>
            <w:r>
              <w:rPr>
                <w:rFonts w:ascii="Aptos" w:hAnsi="Aptos" w:eastAsia="Aptos"/>
                <w:b w:val="0"/>
                <w:color w:val="222222"/>
                <w:sz w:val="17"/>
              </w:rPr>
              <w:t>2. Token hết hạn: xóa bản ghi và trả REFRESH_TOKEN_EXPIRED.</w:t>
            </w:r>
          </w:p>
          <w:p w14:paraId="5869E9E4">
            <w:pPr>
              <w:spacing w:after="40" w:line="240" w:lineRule="auto"/>
            </w:pPr>
            <w:r>
              <w:rPr>
                <w:rFonts w:ascii="Aptos" w:hAnsi="Aptos" w:eastAsia="Aptos"/>
                <w:b w:val="0"/>
                <w:color w:val="222222"/>
                <w:sz w:val="17"/>
              </w:rPr>
              <w:t>3. User chưa xác thực, disabled hoặc đã xóa: xóa toàn bộ refresh token của User và từ chối request.</w:t>
            </w:r>
          </w:p>
        </w:tc>
      </w:tr>
      <w:tr w14:paraId="19E4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0B5A82B">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8CFAEB6">
            <w:pPr>
              <w:spacing w:after="40" w:line="240" w:lineRule="auto"/>
            </w:pPr>
            <w:r>
              <w:rPr>
                <w:rFonts w:ascii="Aptos" w:hAnsi="Aptos" w:eastAsia="Aptos"/>
                <w:b w:val="0"/>
                <w:color w:val="222222"/>
                <w:sz w:val="17"/>
              </w:rPr>
              <w:t>Access token mới được trả; bản ghi refresh token vẫn hoạt động trừ khi bị vô hiệu hóa.</w:t>
            </w:r>
          </w:p>
        </w:tc>
      </w:tr>
      <w:tr w14:paraId="5C091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B91C184">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59FC9A3">
            <w:pPr>
              <w:spacing w:after="40" w:line="240" w:lineRule="auto"/>
            </w:pPr>
            <w:r>
              <w:rPr>
                <w:rFonts w:ascii="Aptos" w:hAnsi="Aptos" w:eastAsia="Aptos"/>
                <w:b w:val="0"/>
                <w:color w:val="222222"/>
                <w:sz w:val="17"/>
              </w:rPr>
              <w:t>FR-AUTH-09, FR-AUTH-11, FR-AUTH-13</w:t>
            </w:r>
          </w:p>
        </w:tc>
      </w:tr>
      <w:tr w14:paraId="48078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9E79CC7">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CEE7106">
            <w:pPr>
              <w:spacing w:after="40" w:line="240" w:lineRule="auto"/>
            </w:pPr>
            <w:r>
              <w:rPr>
                <w:rFonts w:ascii="Aptos" w:hAnsi="Aptos" w:eastAsia="Aptos"/>
                <w:b w:val="0"/>
                <w:color w:val="222222"/>
                <w:sz w:val="17"/>
              </w:rPr>
              <w:t>BR-AUTH-03, BR-AUTH-05, BR-AUTH-12</w:t>
            </w:r>
          </w:p>
        </w:tc>
      </w:tr>
      <w:tr w14:paraId="56477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6EAC6F1">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6EE1C4C">
            <w:pPr>
              <w:spacing w:after="40" w:line="240" w:lineRule="auto"/>
            </w:pPr>
            <w:r>
              <w:rPr>
                <w:rFonts w:ascii="Aptos" w:hAnsi="Aptos" w:eastAsia="Aptos"/>
                <w:b w:val="0"/>
                <w:color w:val="222222"/>
                <w:sz w:val="17"/>
              </w:rPr>
              <w:t>VAL-AUTH-05</w:t>
            </w:r>
          </w:p>
        </w:tc>
      </w:tr>
    </w:tbl>
    <w:p w14:paraId="431148A8">
      <w:pPr>
        <w:spacing w:after="40"/>
      </w:pPr>
    </w:p>
    <w:p w14:paraId="79B36E15">
      <w:pPr>
        <w:pStyle w:val="3"/>
      </w:pPr>
      <w:bookmarkStart w:id="24" w:name="bm_733e59ae59b00bc9be549c6b"/>
      <w:r>
        <w:t>UC-07 - Logout bằng Refresh Token</w:t>
      </w:r>
      <w:bookmarkEnd w:id="2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7A168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9511C7B">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F7A065A">
            <w:pPr>
              <w:spacing w:after="40" w:line="240" w:lineRule="auto"/>
            </w:pPr>
            <w:r>
              <w:rPr>
                <w:rFonts w:ascii="Aptos" w:hAnsi="Aptos" w:eastAsia="Aptos"/>
                <w:b w:val="0"/>
                <w:color w:val="222222"/>
                <w:sz w:val="17"/>
              </w:rPr>
              <w:t>Client đã xác thực</w:t>
            </w:r>
          </w:p>
        </w:tc>
      </w:tr>
      <w:tr w14:paraId="03ED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BCEB129">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66DA98E">
            <w:pPr>
              <w:spacing w:after="40" w:line="240" w:lineRule="auto"/>
            </w:pPr>
            <w:r>
              <w:rPr>
                <w:rFonts w:ascii="Aptos" w:hAnsi="Aptos" w:eastAsia="Aptos"/>
                <w:b w:val="0"/>
                <w:color w:val="222222"/>
                <w:sz w:val="17"/>
              </w:rPr>
              <w:t>POST /v2/api/auth/logout</w:t>
            </w:r>
          </w:p>
        </w:tc>
      </w:tr>
      <w:tr w14:paraId="65C4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7D1F7B6">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C5C87DF">
            <w:pPr>
              <w:spacing w:after="40" w:line="240" w:lineRule="auto"/>
            </w:pPr>
            <w:r>
              <w:rPr>
                <w:rFonts w:ascii="Aptos" w:hAnsi="Aptos" w:eastAsia="Aptos"/>
                <w:b w:val="0"/>
                <w:color w:val="222222"/>
                <w:sz w:val="17"/>
              </w:rPr>
              <w:t>Kết thúc phiên hiện tại bằng cách xóa bản ghi refresh token.</w:t>
            </w:r>
          </w:p>
        </w:tc>
      </w:tr>
      <w:tr w14:paraId="059B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0750D38">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A68FC92">
            <w:pPr>
              <w:spacing w:after="40" w:line="240" w:lineRule="auto"/>
            </w:pPr>
            <w:r>
              <w:rPr>
                <w:rFonts w:ascii="Aptos" w:hAnsi="Aptos" w:eastAsia="Aptos"/>
                <w:b w:val="0"/>
                <w:color w:val="222222"/>
                <w:sz w:val="17"/>
              </w:rPr>
              <w:t>Client có refresh token của phiên cần kết thúc.</w:t>
            </w:r>
          </w:p>
        </w:tc>
      </w:tr>
      <w:tr w14:paraId="52EA9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CA0F5BB">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823DAE1">
            <w:pPr>
              <w:spacing w:after="40" w:line="240" w:lineRule="auto"/>
            </w:pPr>
            <w:r>
              <w:rPr>
                <w:rFonts w:ascii="Aptos" w:hAnsi="Aptos" w:eastAsia="Aptos"/>
                <w:b w:val="0"/>
                <w:color w:val="222222"/>
                <w:sz w:val="17"/>
              </w:rPr>
              <w:t>Client gửi refresh token đến endpoint logout.</w:t>
            </w:r>
          </w:p>
        </w:tc>
      </w:tr>
      <w:tr w14:paraId="1416D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30DF984">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4ED16FB">
            <w:pPr>
              <w:spacing w:after="40" w:line="240" w:lineRule="auto"/>
            </w:pPr>
            <w:r>
              <w:rPr>
                <w:rFonts w:ascii="Aptos" w:hAnsi="Aptos" w:eastAsia="Aptos"/>
                <w:b w:val="0"/>
                <w:color w:val="222222"/>
                <w:sz w:val="17"/>
              </w:rPr>
              <w:t>1. Validate request và tính token_hash.</w:t>
            </w:r>
          </w:p>
          <w:p w14:paraId="68EB68FA">
            <w:pPr>
              <w:spacing w:after="40" w:line="240" w:lineRule="auto"/>
            </w:pPr>
            <w:r>
              <w:rPr>
                <w:rFonts w:ascii="Aptos" w:hAnsi="Aptos" w:eastAsia="Aptos"/>
                <w:b w:val="0"/>
                <w:color w:val="222222"/>
                <w:sz w:val="17"/>
              </w:rPr>
              <w:t>2. Tìm bản ghi refresh token khớp.</w:t>
            </w:r>
          </w:p>
          <w:p w14:paraId="4EE55A78">
            <w:pPr>
              <w:spacing w:after="40" w:line="240" w:lineRule="auto"/>
            </w:pPr>
            <w:r>
              <w:rPr>
                <w:rFonts w:ascii="Aptos" w:hAnsi="Aptos" w:eastAsia="Aptos"/>
                <w:b w:val="0"/>
                <w:color w:val="222222"/>
                <w:sz w:val="17"/>
              </w:rPr>
              <w:t>3. Xóa bản ghi khớp.</w:t>
            </w:r>
          </w:p>
          <w:p w14:paraId="0BA898E1">
            <w:pPr>
              <w:spacing w:after="40" w:line="240" w:lineRule="auto"/>
            </w:pPr>
            <w:r>
              <w:rPr>
                <w:rFonts w:ascii="Aptos" w:hAnsi="Aptos" w:eastAsia="Aptos"/>
                <w:b w:val="0"/>
                <w:color w:val="222222"/>
                <w:sz w:val="17"/>
              </w:rPr>
              <w:t>4. Trả response logout idempotent thành công.</w:t>
            </w:r>
          </w:p>
        </w:tc>
      </w:tr>
      <w:tr w14:paraId="4E6C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DDA1576">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B321042">
            <w:pPr>
              <w:spacing w:after="40" w:line="240" w:lineRule="auto"/>
            </w:pPr>
            <w:r>
              <w:rPr>
                <w:rFonts w:ascii="Aptos" w:hAnsi="Aptos" w:eastAsia="Aptos"/>
                <w:b w:val="0"/>
                <w:color w:val="222222"/>
                <w:sz w:val="17"/>
              </w:rPr>
              <w:t>1. Token không tồn tại hoặc đã bị xóa: trả thành công idempotent và không tạo phiên mới.</w:t>
            </w:r>
          </w:p>
          <w:p w14:paraId="0829A815">
            <w:pPr>
              <w:spacing w:after="40" w:line="240" w:lineRule="auto"/>
            </w:pPr>
            <w:r>
              <w:rPr>
                <w:rFonts w:ascii="Aptos" w:hAnsi="Aptos" w:eastAsia="Aptos"/>
                <w:b w:val="0"/>
                <w:color w:val="222222"/>
                <w:sz w:val="17"/>
              </w:rPr>
              <w:t>2. Token hết hạn: xóa khi tìm thấy và trả thành công idempotent.</w:t>
            </w:r>
          </w:p>
        </w:tc>
      </w:tr>
      <w:tr w14:paraId="38A39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CD17233">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AF2E435">
            <w:pPr>
              <w:spacing w:after="40" w:line="240" w:lineRule="auto"/>
            </w:pPr>
            <w:r>
              <w:rPr>
                <w:rFonts w:ascii="Aptos" w:hAnsi="Aptos" w:eastAsia="Aptos"/>
                <w:b w:val="0"/>
                <w:color w:val="222222"/>
                <w:sz w:val="17"/>
              </w:rPr>
              <w:t>Refresh token đã gửi không thể sử dụng lại.</w:t>
            </w:r>
          </w:p>
        </w:tc>
      </w:tr>
      <w:tr w14:paraId="5F9B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E76DC9E">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923ACB9">
            <w:pPr>
              <w:spacing w:after="40" w:line="240" w:lineRule="auto"/>
            </w:pPr>
            <w:r>
              <w:rPr>
                <w:rFonts w:ascii="Aptos" w:hAnsi="Aptos" w:eastAsia="Aptos"/>
                <w:b w:val="0"/>
                <w:color w:val="222222"/>
                <w:sz w:val="17"/>
              </w:rPr>
              <w:t>FR-AUTH-10, FR-AUTH-11</w:t>
            </w:r>
          </w:p>
        </w:tc>
      </w:tr>
      <w:tr w14:paraId="13C1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2A9EA0D">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8384BC8">
            <w:pPr>
              <w:spacing w:after="40" w:line="240" w:lineRule="auto"/>
            </w:pPr>
            <w:r>
              <w:rPr>
                <w:rFonts w:ascii="Aptos" w:hAnsi="Aptos" w:eastAsia="Aptos"/>
                <w:b w:val="0"/>
                <w:color w:val="222222"/>
                <w:sz w:val="17"/>
              </w:rPr>
              <w:t>BR-AUTH-05, BR-AUTH-12</w:t>
            </w:r>
          </w:p>
        </w:tc>
      </w:tr>
      <w:tr w14:paraId="1A20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5B1C2B1">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399D2E4">
            <w:pPr>
              <w:spacing w:after="40" w:line="240" w:lineRule="auto"/>
            </w:pPr>
            <w:r>
              <w:rPr>
                <w:rFonts w:ascii="Aptos" w:hAnsi="Aptos" w:eastAsia="Aptos"/>
                <w:b w:val="0"/>
                <w:color w:val="222222"/>
                <w:sz w:val="17"/>
              </w:rPr>
              <w:t>VAL-AUTH-05</w:t>
            </w:r>
          </w:p>
        </w:tc>
      </w:tr>
    </w:tbl>
    <w:p w14:paraId="500650D5">
      <w:pPr>
        <w:spacing w:after="40"/>
      </w:pPr>
    </w:p>
    <w:p w14:paraId="76DF8B9C">
      <w:pPr>
        <w:pStyle w:val="3"/>
      </w:pPr>
      <w:bookmarkStart w:id="25" w:name="bm_0fd25d20df677a1b90396022"/>
      <w:r>
        <w:t>UC-08 - Tìm kiếm và xem việc làm</w:t>
      </w:r>
      <w:bookmarkEnd w:id="2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37277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1B93B8F">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7CD9499">
            <w:pPr>
              <w:spacing w:after="40" w:line="240" w:lineRule="auto"/>
            </w:pPr>
            <w:r>
              <w:rPr>
                <w:rFonts w:ascii="Aptos" w:hAnsi="Aptos" w:eastAsia="Aptos"/>
                <w:b w:val="0"/>
                <w:color w:val="222222"/>
                <w:sz w:val="17"/>
              </w:rPr>
              <w:t>Guest / User</w:t>
            </w:r>
          </w:p>
        </w:tc>
      </w:tr>
      <w:tr w14:paraId="4C78A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3323F6B">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A1175A5">
            <w:pPr>
              <w:spacing w:after="40" w:line="240" w:lineRule="auto"/>
            </w:pPr>
            <w:r>
              <w:rPr>
                <w:rFonts w:ascii="Aptos" w:hAnsi="Aptos" w:eastAsia="Aptos"/>
                <w:b w:val="0"/>
                <w:color w:val="222222"/>
                <w:sz w:val="17"/>
              </w:rPr>
              <w:t>GET /v2/api/jobs</w:t>
            </w:r>
            <w:r>
              <w:rPr>
                <w:rFonts w:ascii="Aptos" w:hAnsi="Aptos" w:eastAsia="Aptos"/>
                <w:b w:val="0"/>
                <w:color w:val="222222"/>
                <w:sz w:val="17"/>
              </w:rPr>
              <w:br w:type="textWrapping"/>
            </w:r>
            <w:r>
              <w:rPr>
                <w:rFonts w:ascii="Aptos" w:hAnsi="Aptos" w:eastAsia="Aptos"/>
                <w:b w:val="0"/>
                <w:color w:val="222222"/>
                <w:sz w:val="17"/>
              </w:rPr>
              <w:t>GET /v2/api/jobs/{jobId}</w:t>
            </w:r>
          </w:p>
        </w:tc>
      </w:tr>
      <w:tr w14:paraId="4ADD9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D75FC09">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32FA6A7">
            <w:pPr>
              <w:spacing w:after="40" w:line="240" w:lineRule="auto"/>
            </w:pPr>
            <w:r>
              <w:rPr>
                <w:rFonts w:ascii="Aptos" w:hAnsi="Aptos" w:eastAsia="Aptos"/>
                <w:b w:val="0"/>
                <w:color w:val="222222"/>
                <w:sz w:val="17"/>
              </w:rPr>
              <w:t>Tìm các việc làm phù hợp và xem thông tin chi tiết.</w:t>
            </w:r>
          </w:p>
        </w:tc>
      </w:tr>
      <w:tr w14:paraId="7B38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91383D5">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64CD812">
            <w:pPr>
              <w:spacing w:after="40" w:line="240" w:lineRule="auto"/>
            </w:pPr>
            <w:r>
              <w:rPr>
                <w:rFonts w:ascii="Aptos" w:hAnsi="Aptos" w:eastAsia="Aptos"/>
                <w:b w:val="0"/>
                <w:color w:val="222222"/>
                <w:sz w:val="17"/>
              </w:rPr>
              <w:t>Không yêu cầu đăng nhập.</w:t>
            </w:r>
          </w:p>
        </w:tc>
      </w:tr>
      <w:tr w14:paraId="0FE5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8C63579">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EDD5751">
            <w:pPr>
              <w:spacing w:after="40" w:line="240" w:lineRule="auto"/>
            </w:pPr>
            <w:r>
              <w:rPr>
                <w:rFonts w:ascii="Aptos" w:hAnsi="Aptos" w:eastAsia="Aptos"/>
                <w:b w:val="0"/>
                <w:color w:val="222222"/>
                <w:sz w:val="17"/>
              </w:rPr>
              <w:t>Người dùng mở danh sách job hoặc nhập điều kiện tìm kiếm.</w:t>
            </w:r>
          </w:p>
        </w:tc>
      </w:tr>
      <w:tr w14:paraId="0B9F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4C30191">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B11F265">
            <w:pPr>
              <w:spacing w:after="40" w:line="240" w:lineRule="auto"/>
            </w:pPr>
            <w:r>
              <w:rPr>
                <w:rFonts w:ascii="Aptos" w:hAnsi="Aptos" w:eastAsia="Aptos"/>
                <w:b w:val="0"/>
                <w:color w:val="222222"/>
                <w:sz w:val="17"/>
              </w:rPr>
              <w:t>1. Nhập từ khóa và/hoặc chọn bộ lọc.</w:t>
            </w:r>
          </w:p>
          <w:p w14:paraId="03E5C3A8">
            <w:pPr>
              <w:spacing w:after="40" w:line="240" w:lineRule="auto"/>
            </w:pPr>
            <w:r>
              <w:rPr>
                <w:rFonts w:ascii="Aptos" w:hAnsi="Aptos" w:eastAsia="Aptos"/>
                <w:b w:val="0"/>
                <w:color w:val="222222"/>
                <w:sz w:val="17"/>
              </w:rPr>
              <w:t>2. Hệ thống validate tham số phân trang, sắp xếp và khoảng lương.</w:t>
            </w:r>
          </w:p>
          <w:p w14:paraId="57A3B1B7">
            <w:pPr>
              <w:spacing w:after="40" w:line="240" w:lineRule="auto"/>
            </w:pPr>
            <w:r>
              <w:rPr>
                <w:rFonts w:ascii="Aptos" w:hAnsi="Aptos" w:eastAsia="Aptos"/>
                <w:b w:val="0"/>
                <w:color w:val="222222"/>
                <w:sz w:val="17"/>
              </w:rPr>
              <w:t>3. Hệ thống chỉ truy vấn job đang PUBLISHED, còn hạn, thuộc công ty hoạt động và chưa bị xóa.</w:t>
            </w:r>
          </w:p>
          <w:p w14:paraId="025173AC">
            <w:pPr>
              <w:spacing w:after="40" w:line="240" w:lineRule="auto"/>
            </w:pPr>
            <w:r>
              <w:rPr>
                <w:rFonts w:ascii="Aptos" w:hAnsi="Aptos" w:eastAsia="Aptos"/>
                <w:b w:val="0"/>
                <w:color w:val="222222"/>
                <w:sz w:val="17"/>
              </w:rPr>
              <w:t>4. Hệ thống trả danh sách phân trang cùng metadata.</w:t>
            </w:r>
          </w:p>
          <w:p w14:paraId="75D6F44E">
            <w:pPr>
              <w:spacing w:after="40" w:line="240" w:lineRule="auto"/>
            </w:pPr>
            <w:r>
              <w:rPr>
                <w:rFonts w:ascii="Aptos" w:hAnsi="Aptos" w:eastAsia="Aptos"/>
                <w:b w:val="0"/>
                <w:color w:val="222222"/>
                <w:sz w:val="17"/>
              </w:rPr>
              <w:t>5. Người dùng chọn một job để xem chi tiết, kỹ năng yêu cầu và thông tin công ty.</w:t>
            </w:r>
          </w:p>
        </w:tc>
      </w:tr>
      <w:tr w14:paraId="6AEC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1FD4A87">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14CD395">
            <w:pPr>
              <w:spacing w:after="40" w:line="240" w:lineRule="auto"/>
            </w:pPr>
            <w:r>
              <w:rPr>
                <w:rFonts w:ascii="Aptos" w:hAnsi="Aptos" w:eastAsia="Aptos"/>
                <w:b w:val="0"/>
                <w:color w:val="222222"/>
                <w:sz w:val="17"/>
              </w:rPr>
              <w:t>1. Không có kết quả: trả danh sách rỗng, không coi là lỗi.</w:t>
            </w:r>
          </w:p>
          <w:p w14:paraId="6747043D">
            <w:pPr>
              <w:spacing w:after="40" w:line="240" w:lineRule="auto"/>
            </w:pPr>
            <w:r>
              <w:rPr>
                <w:rFonts w:ascii="Aptos" w:hAnsi="Aptos" w:eastAsia="Aptos"/>
                <w:b w:val="0"/>
                <w:color w:val="222222"/>
                <w:sz w:val="17"/>
              </w:rPr>
              <w:t>2. Job đã đóng/hết hạn/xóa: trả JOB_NOT_AVAILABLE khi truy cập trực tiếp.</w:t>
            </w:r>
          </w:p>
          <w:p w14:paraId="3CFE25A8">
            <w:pPr>
              <w:spacing w:after="40" w:line="240" w:lineRule="auto"/>
            </w:pPr>
            <w:r>
              <w:rPr>
                <w:rFonts w:ascii="Aptos" w:hAnsi="Aptos" w:eastAsia="Aptos"/>
                <w:b w:val="0"/>
                <w:color w:val="222222"/>
                <w:sz w:val="17"/>
              </w:rPr>
              <w:t>3. Tham số sort/filter không hợp lệ: trả VALIDATION_ERROR.</w:t>
            </w:r>
          </w:p>
        </w:tc>
      </w:tr>
      <w:tr w14:paraId="771D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6C0CA67">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5049D90">
            <w:pPr>
              <w:spacing w:after="40" w:line="240" w:lineRule="auto"/>
            </w:pPr>
            <w:r>
              <w:rPr>
                <w:rFonts w:ascii="Aptos" w:hAnsi="Aptos" w:eastAsia="Aptos"/>
                <w:b w:val="0"/>
                <w:color w:val="222222"/>
                <w:sz w:val="17"/>
              </w:rPr>
              <w:t>Không thay đổi dữ liệu; người dùng nhận được dữ liệu công khai hợp lệ.</w:t>
            </w:r>
          </w:p>
        </w:tc>
      </w:tr>
      <w:tr w14:paraId="75E46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4F6E8DE">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86B1AB0">
            <w:pPr>
              <w:spacing w:after="40" w:line="240" w:lineRule="auto"/>
            </w:pPr>
            <w:r>
              <w:rPr>
                <w:rFonts w:ascii="Aptos" w:hAnsi="Aptos" w:eastAsia="Aptos"/>
                <w:b w:val="0"/>
                <w:color w:val="222222"/>
                <w:sz w:val="17"/>
              </w:rPr>
              <w:t>FR-JOB-01 to FR-JOB-06</w:t>
            </w:r>
          </w:p>
        </w:tc>
      </w:tr>
      <w:tr w14:paraId="54FC3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F6316E9">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52F26A0">
            <w:pPr>
              <w:spacing w:after="40" w:line="240" w:lineRule="auto"/>
            </w:pPr>
            <w:r>
              <w:rPr>
                <w:rFonts w:ascii="Aptos" w:hAnsi="Aptos" w:eastAsia="Aptos"/>
                <w:b w:val="0"/>
                <w:color w:val="222222"/>
                <w:sz w:val="17"/>
              </w:rPr>
              <w:t>BR-JOB-04, BR-JOB-06</w:t>
            </w:r>
          </w:p>
        </w:tc>
      </w:tr>
      <w:tr w14:paraId="5C9C0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A0D011B">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E9B11E3">
            <w:pPr>
              <w:spacing w:after="40" w:line="240" w:lineRule="auto"/>
            </w:pPr>
            <w:r>
              <w:rPr>
                <w:rFonts w:ascii="Aptos" w:hAnsi="Aptos" w:eastAsia="Aptos"/>
                <w:b w:val="0"/>
                <w:color w:val="222222"/>
                <w:sz w:val="17"/>
              </w:rPr>
              <w:t>VAL-SEARCH-01 to VAL-SEARCH-04, VAL-GEN-03</w:t>
            </w:r>
          </w:p>
        </w:tc>
      </w:tr>
    </w:tbl>
    <w:p w14:paraId="31EC6D49">
      <w:pPr>
        <w:spacing w:after="40"/>
      </w:pPr>
    </w:p>
    <w:p w14:paraId="1AA53A7B">
      <w:pPr>
        <w:pStyle w:val="3"/>
      </w:pPr>
      <w:bookmarkStart w:id="26" w:name="bm_f2525ad833bf28db3f854896"/>
      <w:r>
        <w:t>UC-09 - Quản lý hồ sơ và kỹ năng</w:t>
      </w:r>
      <w:bookmarkEnd w:id="2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2DED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7EBA375">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38115BB">
            <w:pPr>
              <w:spacing w:after="40" w:line="240" w:lineRule="auto"/>
            </w:pPr>
            <w:r>
              <w:rPr>
                <w:rFonts w:ascii="Aptos" w:hAnsi="Aptos" w:eastAsia="Aptos"/>
                <w:b w:val="0"/>
                <w:color w:val="222222"/>
                <w:sz w:val="17"/>
              </w:rPr>
              <w:t>Job Seeker</w:t>
            </w:r>
          </w:p>
        </w:tc>
      </w:tr>
      <w:tr w14:paraId="67F3C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3303B45">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C3D2249">
            <w:pPr>
              <w:spacing w:after="40" w:line="240" w:lineRule="auto"/>
            </w:pPr>
            <w:r>
              <w:rPr>
                <w:rFonts w:ascii="Aptos" w:hAnsi="Aptos" w:eastAsia="Aptos"/>
                <w:b w:val="0"/>
                <w:color w:val="222222"/>
                <w:sz w:val="17"/>
              </w:rPr>
              <w:t>GET /v2/api/job-seekers/me</w:t>
            </w:r>
            <w:r>
              <w:rPr>
                <w:rFonts w:ascii="Aptos" w:hAnsi="Aptos" w:eastAsia="Aptos"/>
                <w:b w:val="0"/>
                <w:color w:val="222222"/>
                <w:sz w:val="17"/>
              </w:rPr>
              <w:br w:type="textWrapping"/>
            </w:r>
            <w:r>
              <w:rPr>
                <w:rFonts w:ascii="Aptos" w:hAnsi="Aptos" w:eastAsia="Aptos"/>
                <w:b w:val="0"/>
                <w:color w:val="222222"/>
                <w:sz w:val="17"/>
              </w:rPr>
              <w:t>PUT /v2/api/job-seekers/me</w:t>
            </w:r>
            <w:r>
              <w:rPr>
                <w:rFonts w:ascii="Aptos" w:hAnsi="Aptos" w:eastAsia="Aptos"/>
                <w:b w:val="0"/>
                <w:color w:val="222222"/>
                <w:sz w:val="17"/>
              </w:rPr>
              <w:br w:type="textWrapping"/>
            </w:r>
            <w:r>
              <w:rPr>
                <w:rFonts w:ascii="Aptos" w:hAnsi="Aptos" w:eastAsia="Aptos"/>
                <w:b w:val="0"/>
                <w:color w:val="222222"/>
                <w:sz w:val="17"/>
              </w:rPr>
              <w:t>GET /v2/api/job-seekers/me/skills</w:t>
            </w:r>
            <w:r>
              <w:rPr>
                <w:rFonts w:ascii="Aptos" w:hAnsi="Aptos" w:eastAsia="Aptos"/>
                <w:b w:val="0"/>
                <w:color w:val="222222"/>
                <w:sz w:val="17"/>
              </w:rPr>
              <w:br w:type="textWrapping"/>
            </w:r>
            <w:r>
              <w:rPr>
                <w:rFonts w:ascii="Aptos" w:hAnsi="Aptos" w:eastAsia="Aptos"/>
                <w:b w:val="0"/>
                <w:color w:val="222222"/>
                <w:sz w:val="17"/>
              </w:rPr>
              <w:t>POST /v2/api/job-seekers/me/skills</w:t>
            </w:r>
            <w:r>
              <w:rPr>
                <w:rFonts w:ascii="Aptos" w:hAnsi="Aptos" w:eastAsia="Aptos"/>
                <w:b w:val="0"/>
                <w:color w:val="222222"/>
                <w:sz w:val="17"/>
              </w:rPr>
              <w:br w:type="textWrapping"/>
            </w:r>
            <w:r>
              <w:rPr>
                <w:rFonts w:ascii="Aptos" w:hAnsi="Aptos" w:eastAsia="Aptos"/>
                <w:b w:val="0"/>
                <w:color w:val="222222"/>
                <w:sz w:val="17"/>
              </w:rPr>
              <w:t>PUT /v2/api/job-seekers/me/skills/{skillId}</w:t>
            </w:r>
            <w:r>
              <w:rPr>
                <w:rFonts w:ascii="Aptos" w:hAnsi="Aptos" w:eastAsia="Aptos"/>
                <w:b w:val="0"/>
                <w:color w:val="222222"/>
                <w:sz w:val="17"/>
              </w:rPr>
              <w:br w:type="textWrapping"/>
            </w:r>
            <w:r>
              <w:rPr>
                <w:rFonts w:ascii="Aptos" w:hAnsi="Aptos" w:eastAsia="Aptos"/>
                <w:b w:val="0"/>
                <w:color w:val="222222"/>
                <w:sz w:val="17"/>
              </w:rPr>
              <w:t>DELETE /v2/api/job-seekers/me/skills/{skillId}</w:t>
            </w:r>
          </w:p>
        </w:tc>
      </w:tr>
      <w:tr w14:paraId="6114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9C8FA73">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FAB3C99">
            <w:pPr>
              <w:spacing w:after="40" w:line="240" w:lineRule="auto"/>
            </w:pPr>
            <w:r>
              <w:rPr>
                <w:rFonts w:ascii="Aptos" w:hAnsi="Aptos" w:eastAsia="Aptos"/>
                <w:b w:val="0"/>
                <w:color w:val="222222"/>
                <w:sz w:val="17"/>
              </w:rPr>
              <w:t>Cập nhật hồ sơ, CV và danh sách kỹ năng phục vụ ứng tuyển.</w:t>
            </w:r>
          </w:p>
        </w:tc>
      </w:tr>
      <w:tr w14:paraId="77AEA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C560490">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851323F">
            <w:pPr>
              <w:spacing w:after="40" w:line="240" w:lineRule="auto"/>
            </w:pPr>
            <w:r>
              <w:rPr>
                <w:rFonts w:ascii="Aptos" w:hAnsi="Aptos" w:eastAsia="Aptos"/>
                <w:b w:val="0"/>
                <w:color w:val="222222"/>
                <w:sz w:val="17"/>
              </w:rPr>
              <w:t>Đã đăng nhập với role JOB_SEEKER.</w:t>
            </w:r>
          </w:p>
        </w:tc>
      </w:tr>
      <w:tr w14:paraId="58404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6DAF20A">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A4848E4">
            <w:pPr>
              <w:spacing w:after="40" w:line="240" w:lineRule="auto"/>
            </w:pPr>
            <w:r>
              <w:rPr>
                <w:rFonts w:ascii="Aptos" w:hAnsi="Aptos" w:eastAsia="Aptos"/>
                <w:b w:val="0"/>
                <w:color w:val="222222"/>
                <w:sz w:val="17"/>
              </w:rPr>
              <w:t>Job Seeker mở trang hồ sơ hoặc gửi yêu cầu cập nhật.</w:t>
            </w:r>
          </w:p>
        </w:tc>
      </w:tr>
      <w:tr w14:paraId="28985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F992665">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9CAAC8B">
            <w:pPr>
              <w:spacing w:after="40" w:line="240" w:lineRule="auto"/>
            </w:pPr>
            <w:r>
              <w:rPr>
                <w:rFonts w:ascii="Aptos" w:hAnsi="Aptos" w:eastAsia="Aptos"/>
                <w:b w:val="0"/>
                <w:color w:val="222222"/>
                <w:sz w:val="17"/>
              </w:rPr>
              <w:t>1. Xem profile hiện tại.</w:t>
            </w:r>
          </w:p>
          <w:p w14:paraId="03755402">
            <w:pPr>
              <w:spacing w:after="40" w:line="240" w:lineRule="auto"/>
            </w:pPr>
            <w:r>
              <w:rPr>
                <w:rFonts w:ascii="Aptos" w:hAnsi="Aptos" w:eastAsia="Aptos"/>
                <w:b w:val="0"/>
                <w:color w:val="222222"/>
                <w:sz w:val="17"/>
              </w:rPr>
              <w:t>2. Cập nhật thông tin cá nhân, location, employment type, profile image và resume URL.</w:t>
            </w:r>
          </w:p>
          <w:p w14:paraId="4E13024D">
            <w:pPr>
              <w:spacing w:after="40" w:line="240" w:lineRule="auto"/>
            </w:pPr>
            <w:r>
              <w:rPr>
                <w:rFonts w:ascii="Aptos" w:hAnsi="Aptos" w:eastAsia="Aptos"/>
                <w:b w:val="0"/>
                <w:color w:val="222222"/>
                <w:sz w:val="17"/>
              </w:rPr>
              <w:t>3. Thêm kỹ năng bằng cách chọn skill có sẵn, mức kinh nghiệm và số năm kinh nghiệm.</w:t>
            </w:r>
          </w:p>
          <w:p w14:paraId="3DE9138A">
            <w:pPr>
              <w:spacing w:after="40" w:line="240" w:lineRule="auto"/>
            </w:pPr>
            <w:r>
              <w:rPr>
                <w:rFonts w:ascii="Aptos" w:hAnsi="Aptos" w:eastAsia="Aptos"/>
                <w:b w:val="0"/>
                <w:color w:val="222222"/>
                <w:sz w:val="17"/>
              </w:rPr>
              <w:t>4. Cập nhật hoặc xóa kỹ năng đã khai báo.</w:t>
            </w:r>
          </w:p>
          <w:p w14:paraId="730C9C7B">
            <w:pPr>
              <w:spacing w:after="40" w:line="240" w:lineRule="auto"/>
            </w:pPr>
            <w:r>
              <w:rPr>
                <w:rFonts w:ascii="Aptos" w:hAnsi="Aptos" w:eastAsia="Aptos"/>
                <w:b w:val="0"/>
                <w:color w:val="222222"/>
                <w:sz w:val="17"/>
              </w:rPr>
              <w:t>5. Hệ thống lưu dữ liệu và ghi Audit Log cho thay đổi.</w:t>
            </w:r>
          </w:p>
        </w:tc>
      </w:tr>
      <w:tr w14:paraId="4ABA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E58C94A">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AE9BAB4">
            <w:pPr>
              <w:spacing w:after="40" w:line="240" w:lineRule="auto"/>
            </w:pPr>
            <w:r>
              <w:rPr>
                <w:rFonts w:ascii="Aptos" w:hAnsi="Aptos" w:eastAsia="Aptos"/>
                <w:b w:val="0"/>
                <w:color w:val="222222"/>
                <w:sz w:val="17"/>
              </w:rPr>
              <w:t>1. Skill đã tồn tại trong profile: cập nhật bản ghi thay vì tạo trùng.</w:t>
            </w:r>
          </w:p>
          <w:p w14:paraId="2B7E5AE1">
            <w:pPr>
              <w:spacing w:after="40" w:line="240" w:lineRule="auto"/>
            </w:pPr>
            <w:r>
              <w:rPr>
                <w:rFonts w:ascii="Aptos" w:hAnsi="Aptos" w:eastAsia="Aptos"/>
                <w:b w:val="0"/>
                <w:color w:val="222222"/>
                <w:sz w:val="17"/>
              </w:rPr>
              <w:t>2. Resume URL/file không hợp lệ: trả lỗi validation.</w:t>
            </w:r>
          </w:p>
          <w:p w14:paraId="32A69BB5">
            <w:pPr>
              <w:spacing w:after="40" w:line="240" w:lineRule="auto"/>
            </w:pPr>
            <w:r>
              <w:rPr>
                <w:rFonts w:ascii="Aptos" w:hAnsi="Aptos" w:eastAsia="Aptos"/>
                <w:b w:val="0"/>
                <w:color w:val="222222"/>
                <w:sz w:val="17"/>
              </w:rPr>
              <w:t>3. Skill không tồn tại hoặc inactive: từ chối thêm.</w:t>
            </w:r>
          </w:p>
        </w:tc>
      </w:tr>
      <w:tr w14:paraId="5C83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6049BF9">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548EFBA">
            <w:pPr>
              <w:spacing w:after="40" w:line="240" w:lineRule="auto"/>
            </w:pPr>
            <w:r>
              <w:rPr>
                <w:rFonts w:ascii="Aptos" w:hAnsi="Aptos" w:eastAsia="Aptos"/>
                <w:b w:val="0"/>
                <w:color w:val="222222"/>
                <w:sz w:val="17"/>
              </w:rPr>
              <w:t>Profile và danh sách kỹ năng phản ánh dữ liệu mới nhất.</w:t>
            </w:r>
          </w:p>
        </w:tc>
      </w:tr>
      <w:tr w14:paraId="7A18E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01F39EC">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64ED49D">
            <w:pPr>
              <w:spacing w:after="40" w:line="240" w:lineRule="auto"/>
            </w:pPr>
            <w:r>
              <w:rPr>
                <w:rFonts w:ascii="Aptos" w:hAnsi="Aptos" w:eastAsia="Aptos"/>
                <w:b w:val="0"/>
                <w:color w:val="222222"/>
                <w:sz w:val="17"/>
              </w:rPr>
              <w:t>FR-JS-01, FR-JS-02, FR-JS-03</w:t>
            </w:r>
          </w:p>
        </w:tc>
      </w:tr>
      <w:tr w14:paraId="16F8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B8CFC35">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8CA7AC4">
            <w:pPr>
              <w:spacing w:after="40" w:line="240" w:lineRule="auto"/>
            </w:pPr>
            <w:r>
              <w:rPr>
                <w:rFonts w:ascii="Aptos" w:hAnsi="Aptos" w:eastAsia="Aptos"/>
                <w:b w:val="0"/>
                <w:color w:val="222222"/>
                <w:sz w:val="17"/>
              </w:rPr>
              <w:t>BR-SEEK-01, BR-AUDIT-01</w:t>
            </w:r>
          </w:p>
        </w:tc>
      </w:tr>
      <w:tr w14:paraId="75DF8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1775480">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3B2B972">
            <w:pPr>
              <w:spacing w:after="40" w:line="240" w:lineRule="auto"/>
            </w:pPr>
            <w:r>
              <w:rPr>
                <w:rFonts w:ascii="Aptos" w:hAnsi="Aptos" w:eastAsia="Aptos"/>
                <w:b w:val="0"/>
                <w:color w:val="222222"/>
                <w:sz w:val="17"/>
              </w:rPr>
              <w:t>VAL-PROF-01 to VAL-PROF-07, VAL-SKILL-01 to VAL-SKILL-04</w:t>
            </w:r>
          </w:p>
        </w:tc>
      </w:tr>
    </w:tbl>
    <w:p w14:paraId="50C9F684">
      <w:pPr>
        <w:spacing w:after="40"/>
      </w:pPr>
    </w:p>
    <w:p w14:paraId="37F9BE7E">
      <w:pPr>
        <w:pStyle w:val="3"/>
      </w:pPr>
      <w:bookmarkStart w:id="27" w:name="bm_857981c628066df1ff6bfc5f"/>
      <w:r>
        <w:t>UC-10 - Lưu hoặc bỏ lưu việc làm</w:t>
      </w:r>
      <w:bookmarkEnd w:id="2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45608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70A7CCD">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C6EC5BC">
            <w:pPr>
              <w:spacing w:after="40" w:line="240" w:lineRule="auto"/>
            </w:pPr>
            <w:r>
              <w:rPr>
                <w:rFonts w:ascii="Aptos" w:hAnsi="Aptos" w:eastAsia="Aptos"/>
                <w:b w:val="0"/>
                <w:color w:val="222222"/>
                <w:sz w:val="17"/>
              </w:rPr>
              <w:t>Job Seeker</w:t>
            </w:r>
          </w:p>
        </w:tc>
      </w:tr>
      <w:tr w14:paraId="62E9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49583A1">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5B349B3">
            <w:pPr>
              <w:spacing w:after="40" w:line="240" w:lineRule="auto"/>
            </w:pPr>
            <w:r>
              <w:rPr>
                <w:rFonts w:ascii="Aptos" w:hAnsi="Aptos" w:eastAsia="Aptos"/>
                <w:b w:val="0"/>
                <w:color w:val="222222"/>
                <w:sz w:val="17"/>
              </w:rPr>
              <w:t>GET /v2/api/job-seekers/me/saved-jobs</w:t>
            </w:r>
            <w:r>
              <w:rPr>
                <w:rFonts w:ascii="Aptos" w:hAnsi="Aptos" w:eastAsia="Aptos"/>
                <w:b w:val="0"/>
                <w:color w:val="222222"/>
                <w:sz w:val="17"/>
              </w:rPr>
              <w:br w:type="textWrapping"/>
            </w:r>
            <w:r>
              <w:rPr>
                <w:rFonts w:ascii="Aptos" w:hAnsi="Aptos" w:eastAsia="Aptos"/>
                <w:b w:val="0"/>
                <w:color w:val="222222"/>
                <w:sz w:val="17"/>
              </w:rPr>
              <w:t>POST /v2/api/job-seekers/me/saved-jobs/{jobId}</w:t>
            </w:r>
            <w:r>
              <w:rPr>
                <w:rFonts w:ascii="Aptos" w:hAnsi="Aptos" w:eastAsia="Aptos"/>
                <w:b w:val="0"/>
                <w:color w:val="222222"/>
                <w:sz w:val="17"/>
              </w:rPr>
              <w:br w:type="textWrapping"/>
            </w:r>
            <w:r>
              <w:rPr>
                <w:rFonts w:ascii="Aptos" w:hAnsi="Aptos" w:eastAsia="Aptos"/>
                <w:b w:val="0"/>
                <w:color w:val="222222"/>
                <w:sz w:val="17"/>
              </w:rPr>
              <w:t>DELETE /v2/api/job-seekers/me/saved-jobs/{jobId}</w:t>
            </w:r>
          </w:p>
        </w:tc>
      </w:tr>
      <w:tr w14:paraId="3A03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2DE0095">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A3DC189">
            <w:pPr>
              <w:spacing w:after="40" w:line="240" w:lineRule="auto"/>
            </w:pPr>
            <w:r>
              <w:rPr>
                <w:rFonts w:ascii="Aptos" w:hAnsi="Aptos" w:eastAsia="Aptos"/>
                <w:b w:val="0"/>
                <w:color w:val="222222"/>
                <w:sz w:val="17"/>
              </w:rPr>
              <w:t>Quản lý danh sách việc làm quan tâm.</w:t>
            </w:r>
          </w:p>
        </w:tc>
      </w:tr>
      <w:tr w14:paraId="13D3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859A0BF">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4FF7591">
            <w:pPr>
              <w:spacing w:after="40" w:line="240" w:lineRule="auto"/>
            </w:pPr>
            <w:r>
              <w:rPr>
                <w:rFonts w:ascii="Aptos" w:hAnsi="Aptos" w:eastAsia="Aptos"/>
                <w:b w:val="0"/>
                <w:color w:val="222222"/>
                <w:sz w:val="17"/>
              </w:rPr>
              <w:t>Đã đăng nhập với role JOB_SEEKER; job tồn tại và khả dụng.</w:t>
            </w:r>
          </w:p>
        </w:tc>
      </w:tr>
      <w:tr w14:paraId="16954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7C4B013">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429E744">
            <w:pPr>
              <w:spacing w:after="40" w:line="240" w:lineRule="auto"/>
            </w:pPr>
            <w:r>
              <w:rPr>
                <w:rFonts w:ascii="Aptos" w:hAnsi="Aptos" w:eastAsia="Aptos"/>
                <w:b w:val="0"/>
                <w:color w:val="222222"/>
                <w:sz w:val="17"/>
              </w:rPr>
              <w:t>Job Seeker chọn Save hoặc Unsave.</w:t>
            </w:r>
          </w:p>
        </w:tc>
      </w:tr>
      <w:tr w14:paraId="3BB44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8038912">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F172585">
            <w:pPr>
              <w:spacing w:after="40" w:line="240" w:lineRule="auto"/>
            </w:pPr>
            <w:r>
              <w:rPr>
                <w:rFonts w:ascii="Aptos" w:hAnsi="Aptos" w:eastAsia="Aptos"/>
                <w:b w:val="0"/>
                <w:color w:val="222222"/>
                <w:sz w:val="17"/>
              </w:rPr>
              <w:t>1. Gửi job_id cần lưu.</w:t>
            </w:r>
          </w:p>
          <w:p w14:paraId="478A05F2">
            <w:pPr>
              <w:spacing w:after="40" w:line="240" w:lineRule="auto"/>
            </w:pPr>
            <w:r>
              <w:rPr>
                <w:rFonts w:ascii="Aptos" w:hAnsi="Aptos" w:eastAsia="Aptos"/>
                <w:b w:val="0"/>
                <w:color w:val="222222"/>
                <w:sz w:val="17"/>
              </w:rPr>
              <w:t>2. Hệ thống kiểm tra job khả dụng và chưa được lưu bởi user.</w:t>
            </w:r>
          </w:p>
          <w:p w14:paraId="716F2B23">
            <w:pPr>
              <w:spacing w:after="40" w:line="240" w:lineRule="auto"/>
            </w:pPr>
            <w:r>
              <w:rPr>
                <w:rFonts w:ascii="Aptos" w:hAnsi="Aptos" w:eastAsia="Aptos"/>
                <w:b w:val="0"/>
                <w:color w:val="222222"/>
                <w:sz w:val="17"/>
              </w:rPr>
              <w:t>3. Hệ thống tạo JOB_SEEKER_SAVED.</w:t>
            </w:r>
          </w:p>
          <w:p w14:paraId="3AC4BBCD">
            <w:pPr>
              <w:spacing w:after="40" w:line="240" w:lineRule="auto"/>
            </w:pPr>
            <w:r>
              <w:rPr>
                <w:rFonts w:ascii="Aptos" w:hAnsi="Aptos" w:eastAsia="Aptos"/>
                <w:b w:val="0"/>
                <w:color w:val="222222"/>
                <w:sz w:val="17"/>
              </w:rPr>
              <w:t>4. Khi Unsave, hệ thống xóa/soft delete bản ghi đã lưu.</w:t>
            </w:r>
          </w:p>
          <w:p w14:paraId="737C0F0B">
            <w:pPr>
              <w:spacing w:after="40" w:line="240" w:lineRule="auto"/>
            </w:pPr>
            <w:r>
              <w:rPr>
                <w:rFonts w:ascii="Aptos" w:hAnsi="Aptos" w:eastAsia="Aptos"/>
                <w:b w:val="0"/>
                <w:color w:val="222222"/>
                <w:sz w:val="17"/>
              </w:rPr>
              <w:t>5. Job Seeker có thể xem danh sách saved jobs theo phân trang.</w:t>
            </w:r>
          </w:p>
        </w:tc>
      </w:tr>
      <w:tr w14:paraId="0DDA4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31D81CB">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0E23280">
            <w:pPr>
              <w:spacing w:after="40" w:line="240" w:lineRule="auto"/>
            </w:pPr>
            <w:r>
              <w:rPr>
                <w:rFonts w:ascii="Aptos" w:hAnsi="Aptos" w:eastAsia="Aptos"/>
                <w:b w:val="0"/>
                <w:color w:val="222222"/>
                <w:sz w:val="17"/>
              </w:rPr>
              <w:t>1. Đã lưu trước đó: trả trạng thái idempotent hoặc SAVED_JOB_ALREADY_EXISTS.</w:t>
            </w:r>
          </w:p>
          <w:p w14:paraId="2DE7ABD5">
            <w:pPr>
              <w:spacing w:after="40" w:line="240" w:lineRule="auto"/>
            </w:pPr>
            <w:r>
              <w:rPr>
                <w:rFonts w:ascii="Aptos" w:hAnsi="Aptos" w:eastAsia="Aptos"/>
                <w:b w:val="0"/>
                <w:color w:val="222222"/>
                <w:sz w:val="17"/>
              </w:rPr>
              <w:t>2. Job không còn khả dụng: từ chối lưu mới.</w:t>
            </w:r>
          </w:p>
          <w:p w14:paraId="37DCB6C7">
            <w:pPr>
              <w:spacing w:after="40" w:line="240" w:lineRule="auto"/>
            </w:pPr>
            <w:r>
              <w:rPr>
                <w:rFonts w:ascii="Aptos" w:hAnsi="Aptos" w:eastAsia="Aptos"/>
                <w:b w:val="0"/>
                <w:color w:val="222222"/>
                <w:sz w:val="17"/>
              </w:rPr>
              <w:t>3. Unsave job chưa lưu: trả thành công idempotent hoặc NOT_FOUND theo chuẩn API đã chọn.</w:t>
            </w:r>
          </w:p>
        </w:tc>
      </w:tr>
      <w:tr w14:paraId="1B4BD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00EB376">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E91980C">
            <w:pPr>
              <w:spacing w:after="40" w:line="240" w:lineRule="auto"/>
            </w:pPr>
            <w:r>
              <w:rPr>
                <w:rFonts w:ascii="Aptos" w:hAnsi="Aptos" w:eastAsia="Aptos"/>
                <w:b w:val="0"/>
                <w:color w:val="222222"/>
                <w:sz w:val="17"/>
              </w:rPr>
              <w:t>Mỗi cặp user-job có tối đa một bản ghi saved đang hoạt động.</w:t>
            </w:r>
          </w:p>
        </w:tc>
      </w:tr>
      <w:tr w14:paraId="63AE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4F8E723">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E0161FA">
            <w:pPr>
              <w:spacing w:after="40" w:line="240" w:lineRule="auto"/>
            </w:pPr>
            <w:r>
              <w:rPr>
                <w:rFonts w:ascii="Aptos" w:hAnsi="Aptos" w:eastAsia="Aptos"/>
                <w:b w:val="0"/>
                <w:color w:val="222222"/>
                <w:sz w:val="17"/>
              </w:rPr>
              <w:t>FR-JS-04, FR-JS-05</w:t>
            </w:r>
          </w:p>
        </w:tc>
      </w:tr>
      <w:tr w14:paraId="032C9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3954BDD">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64C3B86">
            <w:pPr>
              <w:spacing w:after="40" w:line="240" w:lineRule="auto"/>
            </w:pPr>
            <w:r>
              <w:rPr>
                <w:rFonts w:ascii="Aptos" w:hAnsi="Aptos" w:eastAsia="Aptos"/>
                <w:b w:val="0"/>
                <w:color w:val="222222"/>
                <w:sz w:val="17"/>
              </w:rPr>
              <w:t>BR-SAVE-01, BR-JOB-04, BR-JOB-06</w:t>
            </w:r>
          </w:p>
        </w:tc>
      </w:tr>
      <w:tr w14:paraId="1DE9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6172E10">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0A56960">
            <w:pPr>
              <w:spacing w:after="40" w:line="240" w:lineRule="auto"/>
            </w:pPr>
            <w:r>
              <w:rPr>
                <w:rFonts w:ascii="Aptos" w:hAnsi="Aptos" w:eastAsia="Aptos"/>
                <w:b w:val="0"/>
                <w:color w:val="222222"/>
                <w:sz w:val="17"/>
              </w:rPr>
              <w:t>VAL-GEN-01, VAL-GEN-03</w:t>
            </w:r>
          </w:p>
        </w:tc>
      </w:tr>
    </w:tbl>
    <w:p w14:paraId="5DEA74FD">
      <w:pPr>
        <w:spacing w:after="40"/>
      </w:pPr>
    </w:p>
    <w:p w14:paraId="216D4D4A">
      <w:pPr>
        <w:pStyle w:val="3"/>
      </w:pPr>
      <w:bookmarkStart w:id="28" w:name="bm_6b6653f0c917694021d5f08b"/>
      <w:r>
        <w:t>UC-11 - Ứng tuyển việc làm</w:t>
      </w:r>
      <w:bookmarkEnd w:id="2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3E59A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512B3D4">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ACEE015">
            <w:pPr>
              <w:spacing w:after="40" w:line="240" w:lineRule="auto"/>
            </w:pPr>
            <w:r>
              <w:rPr>
                <w:rFonts w:ascii="Aptos" w:hAnsi="Aptos" w:eastAsia="Aptos"/>
                <w:b w:val="0"/>
                <w:color w:val="222222"/>
                <w:sz w:val="17"/>
              </w:rPr>
              <w:t>Job Seeker</w:t>
            </w:r>
          </w:p>
        </w:tc>
      </w:tr>
      <w:tr w14:paraId="23788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2F2278B">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F0125B8">
            <w:pPr>
              <w:spacing w:after="40" w:line="240" w:lineRule="auto"/>
            </w:pPr>
            <w:r>
              <w:rPr>
                <w:rFonts w:ascii="Aptos" w:hAnsi="Aptos" w:eastAsia="Aptos"/>
                <w:b w:val="0"/>
                <w:color w:val="222222"/>
                <w:sz w:val="17"/>
              </w:rPr>
              <w:t>POST /v2/api/jobs/{jobId}/applications</w:t>
            </w:r>
          </w:p>
        </w:tc>
      </w:tr>
      <w:tr w14:paraId="3D38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FACA000">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FC8B220">
            <w:pPr>
              <w:spacing w:after="40" w:line="240" w:lineRule="auto"/>
            </w:pPr>
            <w:r>
              <w:rPr>
                <w:rFonts w:ascii="Aptos" w:hAnsi="Aptos" w:eastAsia="Aptos"/>
                <w:b w:val="0"/>
                <w:color w:val="222222"/>
                <w:sz w:val="17"/>
              </w:rPr>
              <w:t>Tạo một đơn ứng tuyển hợp lệ cho job đang mở.</w:t>
            </w:r>
          </w:p>
        </w:tc>
      </w:tr>
      <w:tr w14:paraId="1D0FC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B234140">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3F844E1">
            <w:pPr>
              <w:spacing w:after="40" w:line="240" w:lineRule="auto"/>
            </w:pPr>
            <w:r>
              <w:rPr>
                <w:rFonts w:ascii="Aptos" w:hAnsi="Aptos" w:eastAsia="Aptos"/>
                <w:b w:val="0"/>
                <w:color w:val="222222"/>
                <w:sz w:val="17"/>
              </w:rPr>
              <w:t>Đã đăng nhập với role JOB_SEEKER; job PUBLISHED, còn hạn; user chưa ứng tuyển job này.</w:t>
            </w:r>
          </w:p>
        </w:tc>
      </w:tr>
      <w:tr w14:paraId="36CE7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52031A7">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86B6464">
            <w:pPr>
              <w:spacing w:after="40" w:line="240" w:lineRule="auto"/>
            </w:pPr>
            <w:r>
              <w:rPr>
                <w:rFonts w:ascii="Aptos" w:hAnsi="Aptos" w:eastAsia="Aptos"/>
                <w:b w:val="0"/>
                <w:color w:val="222222"/>
                <w:sz w:val="17"/>
              </w:rPr>
              <w:t>Job Seeker chọn Apply và gửi CV/cover letter.</w:t>
            </w:r>
          </w:p>
        </w:tc>
      </w:tr>
      <w:tr w14:paraId="3F88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7B21844">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71132AD">
            <w:pPr>
              <w:spacing w:after="40" w:line="240" w:lineRule="auto"/>
            </w:pPr>
            <w:r>
              <w:rPr>
                <w:rFonts w:ascii="Aptos" w:hAnsi="Aptos" w:eastAsia="Aptos"/>
                <w:b w:val="0"/>
                <w:color w:val="222222"/>
                <w:sz w:val="17"/>
              </w:rPr>
              <w:t>1. Hệ thống tải dữ liệu job và kiểm tra khả dụng.</w:t>
            </w:r>
          </w:p>
          <w:p w14:paraId="7C1DB1E2">
            <w:pPr>
              <w:spacing w:after="40" w:line="240" w:lineRule="auto"/>
            </w:pPr>
            <w:r>
              <w:rPr>
                <w:rFonts w:ascii="Aptos" w:hAnsi="Aptos" w:eastAsia="Aptos"/>
                <w:b w:val="0"/>
                <w:color w:val="222222"/>
                <w:sz w:val="17"/>
              </w:rPr>
              <w:t>2. Job Seeker chọn resume URL từ profile hoặc cung cấp resume URL mới.</w:t>
            </w:r>
          </w:p>
          <w:p w14:paraId="1C867214">
            <w:pPr>
              <w:spacing w:after="40" w:line="240" w:lineRule="auto"/>
            </w:pPr>
            <w:r>
              <w:rPr>
                <w:rFonts w:ascii="Aptos" w:hAnsi="Aptos" w:eastAsia="Aptos"/>
                <w:b w:val="0"/>
                <w:color w:val="222222"/>
                <w:sz w:val="17"/>
              </w:rPr>
              <w:t>3. Nhập cover letter tùy chọn.</w:t>
            </w:r>
          </w:p>
          <w:p w14:paraId="5AECE7DD">
            <w:pPr>
              <w:spacing w:after="40" w:line="240" w:lineRule="auto"/>
            </w:pPr>
            <w:r>
              <w:rPr>
                <w:rFonts w:ascii="Aptos" w:hAnsi="Aptos" w:eastAsia="Aptos"/>
                <w:b w:val="0"/>
                <w:color w:val="222222"/>
                <w:sz w:val="17"/>
              </w:rPr>
              <w:t>4. Hệ thống validate, kiểm tra trùng application và tạo trạng thái SUBMITTED.</w:t>
            </w:r>
          </w:p>
          <w:p w14:paraId="58ABEEC9">
            <w:pPr>
              <w:spacing w:after="40" w:line="240" w:lineRule="auto"/>
            </w:pPr>
            <w:r>
              <w:rPr>
                <w:rFonts w:ascii="Aptos" w:hAnsi="Aptos" w:eastAsia="Aptos"/>
                <w:b w:val="0"/>
                <w:color w:val="222222"/>
                <w:sz w:val="17"/>
              </w:rPr>
              <w:t>5. Hệ thống trả application_id và trạng thái hiện tại.</w:t>
            </w:r>
          </w:p>
        </w:tc>
      </w:tr>
      <w:tr w14:paraId="7B58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598B920">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5ABC695">
            <w:pPr>
              <w:spacing w:after="40" w:line="240" w:lineRule="auto"/>
            </w:pPr>
            <w:r>
              <w:rPr>
                <w:rFonts w:ascii="Aptos" w:hAnsi="Aptos" w:eastAsia="Aptos"/>
                <w:b w:val="0"/>
                <w:color w:val="222222"/>
                <w:sz w:val="17"/>
              </w:rPr>
              <w:t>1. Đã ứng tuyển: trả APPLICATION_ALREADY_EXISTS.</w:t>
            </w:r>
          </w:p>
          <w:p w14:paraId="2F347D2A">
            <w:pPr>
              <w:spacing w:after="40" w:line="240" w:lineRule="auto"/>
            </w:pPr>
            <w:r>
              <w:rPr>
                <w:rFonts w:ascii="Aptos" w:hAnsi="Aptos" w:eastAsia="Aptos"/>
                <w:b w:val="0"/>
                <w:color w:val="222222"/>
                <w:sz w:val="17"/>
              </w:rPr>
              <w:t>2. Job hết hạn/đóng/xóa: trả JOB_NOT_AVAILABLE.</w:t>
            </w:r>
          </w:p>
          <w:p w14:paraId="5BEDC488">
            <w:pPr>
              <w:spacing w:after="40" w:line="240" w:lineRule="auto"/>
            </w:pPr>
            <w:r>
              <w:rPr>
                <w:rFonts w:ascii="Aptos" w:hAnsi="Aptos" w:eastAsia="Aptos"/>
                <w:b w:val="0"/>
                <w:color w:val="222222"/>
                <w:sz w:val="17"/>
              </w:rPr>
              <w:t>3. Không có CV hợp lệ: trả RESUME_REQUIRED.</w:t>
            </w:r>
          </w:p>
          <w:p w14:paraId="260E7D2C">
            <w:pPr>
              <w:spacing w:after="40" w:line="240" w:lineRule="auto"/>
            </w:pPr>
            <w:r>
              <w:rPr>
                <w:rFonts w:ascii="Aptos" w:hAnsi="Aptos" w:eastAsia="Aptos"/>
                <w:b w:val="0"/>
                <w:color w:val="222222"/>
                <w:sz w:val="17"/>
              </w:rPr>
              <w:t>4. Tạo đơn thất bại: không tạo dữ liệu một phần.</w:t>
            </w:r>
          </w:p>
        </w:tc>
      </w:tr>
      <w:tr w14:paraId="71527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3445CA6">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D3CF099">
            <w:pPr>
              <w:spacing w:after="40" w:line="240" w:lineRule="auto"/>
            </w:pPr>
            <w:r>
              <w:rPr>
                <w:rFonts w:ascii="Aptos" w:hAnsi="Aptos" w:eastAsia="Aptos"/>
                <w:b w:val="0"/>
                <w:color w:val="222222"/>
                <w:sz w:val="17"/>
              </w:rPr>
              <w:t>Một JOB_APPLICATION ở trạng thái SUBMITTED được tạo và có thể được recruiter xem.</w:t>
            </w:r>
          </w:p>
        </w:tc>
      </w:tr>
      <w:tr w14:paraId="25E5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A809E28">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6B45785">
            <w:pPr>
              <w:spacing w:after="40" w:line="240" w:lineRule="auto"/>
            </w:pPr>
            <w:r>
              <w:rPr>
                <w:rFonts w:ascii="Aptos" w:hAnsi="Aptos" w:eastAsia="Aptos"/>
                <w:b w:val="0"/>
                <w:color w:val="222222"/>
                <w:sz w:val="17"/>
              </w:rPr>
              <w:t>FR-JS-06</w:t>
            </w:r>
          </w:p>
        </w:tc>
      </w:tr>
      <w:tr w14:paraId="07110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AA32BFE">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0F908AE">
            <w:pPr>
              <w:spacing w:after="40" w:line="240" w:lineRule="auto"/>
            </w:pPr>
            <w:r>
              <w:rPr>
                <w:rFonts w:ascii="Aptos" w:hAnsi="Aptos" w:eastAsia="Aptos"/>
                <w:b w:val="0"/>
                <w:color w:val="222222"/>
                <w:sz w:val="17"/>
              </w:rPr>
              <w:t>BR-APP-01, BR-APP-02, BR-APP-03, BR-JOB-04</w:t>
            </w:r>
          </w:p>
        </w:tc>
      </w:tr>
      <w:tr w14:paraId="7E10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D4F0947">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6087D9C">
            <w:pPr>
              <w:spacing w:after="40" w:line="240" w:lineRule="auto"/>
            </w:pPr>
            <w:r>
              <w:rPr>
                <w:rFonts w:ascii="Aptos" w:hAnsi="Aptos" w:eastAsia="Aptos"/>
                <w:b w:val="0"/>
                <w:color w:val="222222"/>
                <w:sz w:val="17"/>
              </w:rPr>
              <w:t>VAL-APP-01, VAL-APP-02, VAL-APP-03, VAL-GEN-01</w:t>
            </w:r>
          </w:p>
        </w:tc>
      </w:tr>
    </w:tbl>
    <w:p w14:paraId="21A526C6">
      <w:pPr>
        <w:spacing w:after="40"/>
      </w:pPr>
    </w:p>
    <w:p w14:paraId="6A8524ED">
      <w:pPr>
        <w:pStyle w:val="3"/>
      </w:pPr>
      <w:bookmarkStart w:id="29" w:name="bm_2fb26a38374157ea95f0cc36"/>
      <w:r>
        <w:t>UC-12 - Theo dõi và rút đơn ứng tuyển</w:t>
      </w:r>
      <w:bookmarkEnd w:id="2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2D515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13B55F8">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8F16758">
            <w:pPr>
              <w:spacing w:after="40" w:line="240" w:lineRule="auto"/>
            </w:pPr>
            <w:r>
              <w:rPr>
                <w:rFonts w:ascii="Aptos" w:hAnsi="Aptos" w:eastAsia="Aptos"/>
                <w:b w:val="0"/>
                <w:color w:val="222222"/>
                <w:sz w:val="17"/>
              </w:rPr>
              <w:t>Job Seeker</w:t>
            </w:r>
          </w:p>
        </w:tc>
      </w:tr>
      <w:tr w14:paraId="6AE8C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D265A40">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9ED7632">
            <w:pPr>
              <w:spacing w:after="40" w:line="240" w:lineRule="auto"/>
            </w:pPr>
            <w:r>
              <w:rPr>
                <w:rFonts w:ascii="Aptos" w:hAnsi="Aptos" w:eastAsia="Aptos"/>
                <w:b w:val="0"/>
                <w:color w:val="222222"/>
                <w:sz w:val="17"/>
              </w:rPr>
              <w:t>GET /v2/api/job-seekers/me/applications</w:t>
            </w:r>
            <w:r>
              <w:rPr>
                <w:rFonts w:ascii="Aptos" w:hAnsi="Aptos" w:eastAsia="Aptos"/>
                <w:b w:val="0"/>
                <w:color w:val="222222"/>
                <w:sz w:val="17"/>
              </w:rPr>
              <w:br w:type="textWrapping"/>
            </w:r>
            <w:r>
              <w:rPr>
                <w:rFonts w:ascii="Aptos" w:hAnsi="Aptos" w:eastAsia="Aptos"/>
                <w:b w:val="0"/>
                <w:color w:val="222222"/>
                <w:sz w:val="17"/>
              </w:rPr>
              <w:t>GET /v2/api/job-seekers/me/applications/{applicationId}</w:t>
            </w:r>
            <w:r>
              <w:rPr>
                <w:rFonts w:ascii="Aptos" w:hAnsi="Aptos" w:eastAsia="Aptos"/>
                <w:b w:val="0"/>
                <w:color w:val="222222"/>
                <w:sz w:val="17"/>
              </w:rPr>
              <w:br w:type="textWrapping"/>
            </w:r>
            <w:r>
              <w:rPr>
                <w:rFonts w:ascii="Aptos" w:hAnsi="Aptos" w:eastAsia="Aptos"/>
                <w:b w:val="0"/>
                <w:color w:val="222222"/>
                <w:sz w:val="17"/>
              </w:rPr>
              <w:t>PATCH /v2/api/job-seekers/me/applications/{applicationId}/withdraw</w:t>
            </w:r>
          </w:p>
        </w:tc>
      </w:tr>
      <w:tr w14:paraId="0F177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08327B1">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6BFC96A">
            <w:pPr>
              <w:spacing w:after="40" w:line="240" w:lineRule="auto"/>
            </w:pPr>
            <w:r>
              <w:rPr>
                <w:rFonts w:ascii="Aptos" w:hAnsi="Aptos" w:eastAsia="Aptos"/>
                <w:b w:val="0"/>
                <w:color w:val="222222"/>
                <w:sz w:val="17"/>
              </w:rPr>
              <w:t>Xem lịch sử/trạng thái đơn và rút đơn khi còn được phép.</w:t>
            </w:r>
          </w:p>
        </w:tc>
      </w:tr>
      <w:tr w14:paraId="70F1D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DF83004">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C35FA2A">
            <w:pPr>
              <w:spacing w:after="40" w:line="240" w:lineRule="auto"/>
            </w:pPr>
            <w:r>
              <w:rPr>
                <w:rFonts w:ascii="Aptos" w:hAnsi="Aptos" w:eastAsia="Aptos"/>
                <w:b w:val="0"/>
                <w:color w:val="222222"/>
                <w:sz w:val="17"/>
              </w:rPr>
              <w:t>Đã đăng nhập với role JOB_SEEKER; application thuộc chính user.</w:t>
            </w:r>
          </w:p>
        </w:tc>
      </w:tr>
      <w:tr w14:paraId="3BC0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11024D6">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BDCB112">
            <w:pPr>
              <w:spacing w:after="40" w:line="240" w:lineRule="auto"/>
            </w:pPr>
            <w:r>
              <w:rPr>
                <w:rFonts w:ascii="Aptos" w:hAnsi="Aptos" w:eastAsia="Aptos"/>
                <w:b w:val="0"/>
                <w:color w:val="222222"/>
                <w:sz w:val="17"/>
              </w:rPr>
              <w:t>Job Seeker mở danh sách đơn hoặc chọn Withdraw.</w:t>
            </w:r>
          </w:p>
        </w:tc>
      </w:tr>
      <w:tr w14:paraId="2E61C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E11A3C5">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CD6B0BA">
            <w:pPr>
              <w:spacing w:after="40" w:line="240" w:lineRule="auto"/>
            </w:pPr>
            <w:r>
              <w:rPr>
                <w:rFonts w:ascii="Aptos" w:hAnsi="Aptos" w:eastAsia="Aptos"/>
                <w:b w:val="0"/>
                <w:color w:val="222222"/>
                <w:sz w:val="17"/>
              </w:rPr>
              <w:t>1. Xem danh sách application theo trạng thái và thời gian.</w:t>
            </w:r>
          </w:p>
          <w:p w14:paraId="150AE573">
            <w:pPr>
              <w:spacing w:after="40" w:line="240" w:lineRule="auto"/>
            </w:pPr>
            <w:r>
              <w:rPr>
                <w:rFonts w:ascii="Aptos" w:hAnsi="Aptos" w:eastAsia="Aptos"/>
                <w:b w:val="0"/>
                <w:color w:val="222222"/>
                <w:sz w:val="17"/>
              </w:rPr>
              <w:t>2. Mở chi tiết application để xem job, CV đã dùng, cover letter và trạng thái.</w:t>
            </w:r>
          </w:p>
          <w:p w14:paraId="3E4A1334">
            <w:pPr>
              <w:spacing w:after="40" w:line="240" w:lineRule="auto"/>
            </w:pPr>
            <w:r>
              <w:rPr>
                <w:rFonts w:ascii="Aptos" w:hAnsi="Aptos" w:eastAsia="Aptos"/>
                <w:b w:val="0"/>
                <w:color w:val="222222"/>
                <w:sz w:val="17"/>
              </w:rPr>
              <w:t>3. Chọn Withdraw cho application chưa kết thúc.</w:t>
            </w:r>
          </w:p>
          <w:p w14:paraId="038FE1A6">
            <w:pPr>
              <w:spacing w:after="40" w:line="240" w:lineRule="auto"/>
            </w:pPr>
            <w:r>
              <w:rPr>
                <w:rFonts w:ascii="Aptos" w:hAnsi="Aptos" w:eastAsia="Aptos"/>
                <w:b w:val="0"/>
                <w:color w:val="222222"/>
                <w:sz w:val="17"/>
              </w:rPr>
              <w:t>4. Hệ thống kiểm tra quyền sở hữu và chuyển trạng thái sang WITHDRAWN.</w:t>
            </w:r>
          </w:p>
          <w:p w14:paraId="5B80F930">
            <w:pPr>
              <w:spacing w:after="40" w:line="240" w:lineRule="auto"/>
            </w:pPr>
            <w:r>
              <w:rPr>
                <w:rFonts w:ascii="Aptos" w:hAnsi="Aptos" w:eastAsia="Aptos"/>
                <w:b w:val="0"/>
                <w:color w:val="222222"/>
                <w:sz w:val="17"/>
              </w:rPr>
              <w:t>5. Hệ thống ghi Audit Log cho thay đổi trạng thái.</w:t>
            </w:r>
          </w:p>
        </w:tc>
      </w:tr>
      <w:tr w14:paraId="31ACF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1D9A883">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A4A3817">
            <w:pPr>
              <w:spacing w:after="40" w:line="240" w:lineRule="auto"/>
            </w:pPr>
            <w:r>
              <w:rPr>
                <w:rFonts w:ascii="Aptos" w:hAnsi="Aptos" w:eastAsia="Aptos"/>
                <w:b w:val="0"/>
                <w:color w:val="222222"/>
                <w:sz w:val="17"/>
              </w:rPr>
              <w:t>1. Application không thuộc user: trả FORBIDDEN.</w:t>
            </w:r>
          </w:p>
          <w:p w14:paraId="65E1A165">
            <w:pPr>
              <w:spacing w:after="40" w:line="240" w:lineRule="auto"/>
            </w:pPr>
            <w:r>
              <w:rPr>
                <w:rFonts w:ascii="Aptos" w:hAnsi="Aptos" w:eastAsia="Aptos"/>
                <w:b w:val="0"/>
                <w:color w:val="222222"/>
                <w:sz w:val="17"/>
              </w:rPr>
              <w:t>2. Application đã REJECTED/HIRED/WITHDRAWN: từ chối rút lại.</w:t>
            </w:r>
          </w:p>
          <w:p w14:paraId="4BB8C7B5">
            <w:pPr>
              <w:spacing w:after="40" w:line="240" w:lineRule="auto"/>
            </w:pPr>
            <w:r>
              <w:rPr>
                <w:rFonts w:ascii="Aptos" w:hAnsi="Aptos" w:eastAsia="Aptos"/>
                <w:b w:val="0"/>
                <w:color w:val="222222"/>
                <w:sz w:val="17"/>
              </w:rPr>
              <w:t>3. Application không tồn tại hoặc đã bị ẩn: trả NOT_FOUND.</w:t>
            </w:r>
          </w:p>
        </w:tc>
      </w:tr>
      <w:tr w14:paraId="230D1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3CF7552">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EE14F02">
            <w:pPr>
              <w:spacing w:after="40" w:line="240" w:lineRule="auto"/>
            </w:pPr>
            <w:r>
              <w:rPr>
                <w:rFonts w:ascii="Aptos" w:hAnsi="Aptos" w:eastAsia="Aptos"/>
                <w:b w:val="0"/>
                <w:color w:val="222222"/>
                <w:sz w:val="17"/>
              </w:rPr>
              <w:t>Application được giữ nguyên hoặc chuyển sang WITHDRAWN theo quy tắc.</w:t>
            </w:r>
          </w:p>
        </w:tc>
      </w:tr>
      <w:tr w14:paraId="7FEA1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35B5DBD">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E592460">
            <w:pPr>
              <w:spacing w:after="40" w:line="240" w:lineRule="auto"/>
            </w:pPr>
            <w:r>
              <w:rPr>
                <w:rFonts w:ascii="Aptos" w:hAnsi="Aptos" w:eastAsia="Aptos"/>
                <w:b w:val="0"/>
                <w:color w:val="222222"/>
                <w:sz w:val="17"/>
              </w:rPr>
              <w:t>FR-JS-07, FR-JS-08</w:t>
            </w:r>
          </w:p>
        </w:tc>
      </w:tr>
      <w:tr w14:paraId="1A140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6EDF076">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C484C9C">
            <w:pPr>
              <w:spacing w:after="40" w:line="240" w:lineRule="auto"/>
            </w:pPr>
            <w:r>
              <w:rPr>
                <w:rFonts w:ascii="Aptos" w:hAnsi="Aptos" w:eastAsia="Aptos"/>
                <w:b w:val="0"/>
                <w:color w:val="222222"/>
                <w:sz w:val="17"/>
              </w:rPr>
              <w:t>BR-APP-04, BR-APP-06, BR-AUDIT-01</w:t>
            </w:r>
          </w:p>
        </w:tc>
      </w:tr>
      <w:tr w14:paraId="2632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8DBB45C">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3807983">
            <w:pPr>
              <w:spacing w:after="40" w:line="240" w:lineRule="auto"/>
            </w:pPr>
            <w:r>
              <w:rPr>
                <w:rFonts w:ascii="Aptos" w:hAnsi="Aptos" w:eastAsia="Aptos"/>
                <w:b w:val="0"/>
                <w:color w:val="222222"/>
                <w:sz w:val="17"/>
              </w:rPr>
              <w:t>VAL-GEN-01, VAL-GEN-03</w:t>
            </w:r>
          </w:p>
        </w:tc>
      </w:tr>
    </w:tbl>
    <w:p w14:paraId="3F46A8D1">
      <w:pPr>
        <w:spacing w:after="40"/>
      </w:pPr>
    </w:p>
    <w:p w14:paraId="745E0183">
      <w:pPr>
        <w:pStyle w:val="3"/>
      </w:pPr>
      <w:bookmarkStart w:id="30" w:name="bm_e0bb19835ee244931dfaaef3"/>
      <w:r>
        <w:t>UC-13 - Quản lý công ty và thành viên</w:t>
      </w:r>
      <w:bookmarkEnd w:id="3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494C1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A521A1D">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FF46CE4">
            <w:pPr>
              <w:spacing w:after="40" w:line="240" w:lineRule="auto"/>
            </w:pPr>
            <w:r>
              <w:rPr>
                <w:rFonts w:ascii="Aptos" w:hAnsi="Aptos" w:eastAsia="Aptos"/>
                <w:b w:val="0"/>
                <w:color w:val="222222"/>
                <w:sz w:val="17"/>
              </w:rPr>
              <w:t>Recruiter / Company Owner</w:t>
            </w:r>
          </w:p>
        </w:tc>
      </w:tr>
      <w:tr w14:paraId="5018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FC557F9">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05A97CD">
            <w:pPr>
              <w:spacing w:after="40" w:line="240" w:lineRule="auto"/>
            </w:pPr>
            <w:r>
              <w:rPr>
                <w:rFonts w:ascii="Aptos" w:hAnsi="Aptos" w:eastAsia="Aptos"/>
                <w:b w:val="0"/>
                <w:color w:val="222222"/>
                <w:sz w:val="17"/>
              </w:rPr>
              <w:t>POST /v2/api/companies</w:t>
            </w:r>
            <w:r>
              <w:rPr>
                <w:rFonts w:ascii="Aptos" w:hAnsi="Aptos" w:eastAsia="Aptos"/>
                <w:b w:val="0"/>
                <w:color w:val="222222"/>
                <w:sz w:val="17"/>
              </w:rPr>
              <w:br w:type="textWrapping"/>
            </w:r>
            <w:r>
              <w:rPr>
                <w:rFonts w:ascii="Aptos" w:hAnsi="Aptos" w:eastAsia="Aptos"/>
                <w:b w:val="0"/>
                <w:color w:val="222222"/>
                <w:sz w:val="17"/>
              </w:rPr>
              <w:t>GET /v2/api/companies/{companyId}</w:t>
            </w:r>
            <w:r>
              <w:rPr>
                <w:rFonts w:ascii="Aptos" w:hAnsi="Aptos" w:eastAsia="Aptos"/>
                <w:b w:val="0"/>
                <w:color w:val="222222"/>
                <w:sz w:val="17"/>
              </w:rPr>
              <w:br w:type="textWrapping"/>
            </w:r>
            <w:r>
              <w:rPr>
                <w:rFonts w:ascii="Aptos" w:hAnsi="Aptos" w:eastAsia="Aptos"/>
                <w:b w:val="0"/>
                <w:color w:val="222222"/>
                <w:sz w:val="17"/>
              </w:rPr>
              <w:t>PUT /v2/api/companies/{companyId}</w:t>
            </w:r>
            <w:r>
              <w:rPr>
                <w:rFonts w:ascii="Aptos" w:hAnsi="Aptos" w:eastAsia="Aptos"/>
                <w:b w:val="0"/>
                <w:color w:val="222222"/>
                <w:sz w:val="17"/>
              </w:rPr>
              <w:br w:type="textWrapping"/>
            </w:r>
            <w:r>
              <w:rPr>
                <w:rFonts w:ascii="Aptos" w:hAnsi="Aptos" w:eastAsia="Aptos"/>
                <w:b w:val="0"/>
                <w:color w:val="222222"/>
                <w:sz w:val="17"/>
              </w:rPr>
              <w:t>POST /v2/api/companies/{companyId}/verification-requests</w:t>
            </w:r>
            <w:r>
              <w:rPr>
                <w:rFonts w:ascii="Aptos" w:hAnsi="Aptos" w:eastAsia="Aptos"/>
                <w:b w:val="0"/>
                <w:color w:val="222222"/>
                <w:sz w:val="17"/>
              </w:rPr>
              <w:br w:type="textWrapping"/>
            </w:r>
            <w:r>
              <w:rPr>
                <w:rFonts w:ascii="Aptos" w:hAnsi="Aptos" w:eastAsia="Aptos"/>
                <w:b w:val="0"/>
                <w:color w:val="222222"/>
                <w:sz w:val="17"/>
              </w:rPr>
              <w:t>GET /v2/api/companies/{companyId}/members</w:t>
            </w:r>
            <w:r>
              <w:rPr>
                <w:rFonts w:ascii="Aptos" w:hAnsi="Aptos" w:eastAsia="Aptos"/>
                <w:b w:val="0"/>
                <w:color w:val="222222"/>
                <w:sz w:val="17"/>
              </w:rPr>
              <w:br w:type="textWrapping"/>
            </w:r>
            <w:r>
              <w:rPr>
                <w:rFonts w:ascii="Aptos" w:hAnsi="Aptos" w:eastAsia="Aptos"/>
                <w:b w:val="0"/>
                <w:color w:val="222222"/>
                <w:sz w:val="17"/>
              </w:rPr>
              <w:t>POST /v2/api/companies/{companyId}/members</w:t>
            </w:r>
            <w:r>
              <w:rPr>
                <w:rFonts w:ascii="Aptos" w:hAnsi="Aptos" w:eastAsia="Aptos"/>
                <w:b w:val="0"/>
                <w:color w:val="222222"/>
                <w:sz w:val="17"/>
              </w:rPr>
              <w:br w:type="textWrapping"/>
            </w:r>
            <w:r>
              <w:rPr>
                <w:rFonts w:ascii="Aptos" w:hAnsi="Aptos" w:eastAsia="Aptos"/>
                <w:b w:val="0"/>
                <w:color w:val="222222"/>
                <w:sz w:val="17"/>
              </w:rPr>
              <w:t>PATCH /v2/api/companies/{companyId}/members/{memberId}</w:t>
            </w:r>
            <w:r>
              <w:rPr>
                <w:rFonts w:ascii="Aptos" w:hAnsi="Aptos" w:eastAsia="Aptos"/>
                <w:b w:val="0"/>
                <w:color w:val="222222"/>
                <w:sz w:val="17"/>
              </w:rPr>
              <w:br w:type="textWrapping"/>
            </w:r>
            <w:r>
              <w:rPr>
                <w:rFonts w:ascii="Aptos" w:hAnsi="Aptos" w:eastAsia="Aptos"/>
                <w:b w:val="0"/>
                <w:color w:val="222222"/>
                <w:sz w:val="17"/>
              </w:rPr>
              <w:t>PATCH /v2/api/companies/{companyId}/members/{memberId}/deactivate</w:t>
            </w:r>
          </w:p>
        </w:tc>
      </w:tr>
      <w:tr w14:paraId="1128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D834028">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AF1A3D7">
            <w:pPr>
              <w:spacing w:after="40" w:line="240" w:lineRule="auto"/>
            </w:pPr>
            <w:r>
              <w:rPr>
                <w:rFonts w:ascii="Aptos" w:hAnsi="Aptos" w:eastAsia="Aptos"/>
                <w:b w:val="0"/>
                <w:color w:val="222222"/>
                <w:sz w:val="17"/>
              </w:rPr>
              <w:t>Tạo/cập nhật công ty và quản lý recruiter thuộc công ty.</w:t>
            </w:r>
          </w:p>
        </w:tc>
      </w:tr>
      <w:tr w14:paraId="56512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6D28DB9">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B34B05B">
            <w:pPr>
              <w:spacing w:after="40" w:line="240" w:lineRule="auto"/>
            </w:pPr>
            <w:r>
              <w:rPr>
                <w:rFonts w:ascii="Aptos" w:hAnsi="Aptos" w:eastAsia="Aptos"/>
                <w:b w:val="0"/>
                <w:color w:val="222222"/>
                <w:sz w:val="17"/>
              </w:rPr>
              <w:t>Đã đăng nhập với role RECRUITER.</w:t>
            </w:r>
          </w:p>
        </w:tc>
      </w:tr>
      <w:tr w14:paraId="7C4AA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EB8827A">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CC14C2D">
            <w:pPr>
              <w:spacing w:after="40" w:line="240" w:lineRule="auto"/>
            </w:pPr>
            <w:r>
              <w:rPr>
                <w:rFonts w:ascii="Aptos" w:hAnsi="Aptos" w:eastAsia="Aptos"/>
                <w:b w:val="0"/>
                <w:color w:val="222222"/>
                <w:sz w:val="17"/>
              </w:rPr>
              <w:t>Recruiter tạo công ty hoặc Owner thao tác với công ty/thành viên.</w:t>
            </w:r>
          </w:p>
        </w:tc>
      </w:tr>
      <w:tr w14:paraId="019D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A936C8C">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53FEF4B">
            <w:pPr>
              <w:spacing w:after="40" w:line="240" w:lineRule="auto"/>
            </w:pPr>
            <w:r>
              <w:rPr>
                <w:rFonts w:ascii="Aptos" w:hAnsi="Aptos" w:eastAsia="Aptos"/>
                <w:b w:val="0"/>
                <w:color w:val="222222"/>
                <w:sz w:val="17"/>
              </w:rPr>
              <w:t>1. Recruiter tạo company với thông tin cơ bản; hệ thống tạo COMPANY_MEMBER role OWNER.</w:t>
            </w:r>
          </w:p>
          <w:p w14:paraId="04FA28A7">
            <w:pPr>
              <w:spacing w:after="40" w:line="240" w:lineRule="auto"/>
            </w:pPr>
            <w:r>
              <w:rPr>
                <w:rFonts w:ascii="Aptos" w:hAnsi="Aptos" w:eastAsia="Aptos"/>
                <w:b w:val="0"/>
                <w:color w:val="222222"/>
                <w:sz w:val="17"/>
              </w:rPr>
              <w:t>2. Owner cập nhật logo, website, mô tả, quy mô và địa chỉ công ty.</w:t>
            </w:r>
          </w:p>
          <w:p w14:paraId="64FBA1BB">
            <w:pPr>
              <w:spacing w:after="40" w:line="240" w:lineRule="auto"/>
            </w:pPr>
            <w:r>
              <w:rPr>
                <w:rFonts w:ascii="Aptos" w:hAnsi="Aptos" w:eastAsia="Aptos"/>
                <w:b w:val="0"/>
                <w:color w:val="222222"/>
                <w:sz w:val="17"/>
              </w:rPr>
              <w:t>3. Owner thêm recruiter đã tồn tại bằng email và gán role RECRUITER hoặc OWNER.</w:t>
            </w:r>
          </w:p>
          <w:p w14:paraId="7A38C2BA">
            <w:pPr>
              <w:spacing w:after="40" w:line="240" w:lineRule="auto"/>
            </w:pPr>
            <w:r>
              <w:rPr>
                <w:rFonts w:ascii="Aptos" w:hAnsi="Aptos" w:eastAsia="Aptos"/>
                <w:b w:val="0"/>
                <w:color w:val="222222"/>
                <w:sz w:val="17"/>
              </w:rPr>
              <w:t>4. Owner thay đổi role hoặc deactivate member.</w:t>
            </w:r>
          </w:p>
          <w:p w14:paraId="3D859DEF">
            <w:pPr>
              <w:spacing w:after="40" w:line="240" w:lineRule="auto"/>
            </w:pPr>
            <w:r>
              <w:rPr>
                <w:rFonts w:ascii="Aptos" w:hAnsi="Aptos" w:eastAsia="Aptos"/>
                <w:b w:val="0"/>
                <w:color w:val="222222"/>
                <w:sz w:val="17"/>
              </w:rPr>
              <w:t>5. Hệ thống kiểm tra công ty luôn còn ít nhất một OWNER active và ghi Audit Log.</w:t>
            </w:r>
          </w:p>
        </w:tc>
      </w:tr>
      <w:tr w14:paraId="69E8D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31DE362">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6485250">
            <w:pPr>
              <w:spacing w:after="40" w:line="240" w:lineRule="auto"/>
            </w:pPr>
            <w:r>
              <w:rPr>
                <w:rFonts w:ascii="Aptos" w:hAnsi="Aptos" w:eastAsia="Aptos"/>
                <w:b w:val="0"/>
                <w:color w:val="222222"/>
                <w:sz w:val="17"/>
              </w:rPr>
              <w:t>1. Email không thuộc recruiter: trả INVALID_COMPANY_MEMBER.</w:t>
            </w:r>
          </w:p>
          <w:p w14:paraId="1261B365">
            <w:pPr>
              <w:spacing w:after="40" w:line="240" w:lineRule="auto"/>
            </w:pPr>
            <w:r>
              <w:rPr>
                <w:rFonts w:ascii="Aptos" w:hAnsi="Aptos" w:eastAsia="Aptos"/>
                <w:b w:val="0"/>
                <w:color w:val="222222"/>
                <w:sz w:val="17"/>
              </w:rPr>
              <w:t>2. Thành viên đã tồn tại: trả COMPANY_MEMBER_ALREADY_EXISTS.</w:t>
            </w:r>
          </w:p>
          <w:p w14:paraId="7D61905E">
            <w:pPr>
              <w:spacing w:after="40" w:line="240" w:lineRule="auto"/>
            </w:pPr>
            <w:r>
              <w:rPr>
                <w:rFonts w:ascii="Aptos" w:hAnsi="Aptos" w:eastAsia="Aptos"/>
                <w:b w:val="0"/>
                <w:color w:val="222222"/>
                <w:sz w:val="17"/>
              </w:rPr>
              <w:t>3. Thao tác làm mất OWNER cuối cùng: từ chối.</w:t>
            </w:r>
          </w:p>
          <w:p w14:paraId="2CD0BABC">
            <w:pPr>
              <w:spacing w:after="40" w:line="240" w:lineRule="auto"/>
            </w:pPr>
            <w:r>
              <w:rPr>
                <w:rFonts w:ascii="Aptos" w:hAnsi="Aptos" w:eastAsia="Aptos"/>
                <w:b w:val="0"/>
                <w:color w:val="222222"/>
                <w:sz w:val="17"/>
              </w:rPr>
              <w:t>4. Người thao tác không phải OWNER/Admin: trả FORBIDDEN.</w:t>
            </w:r>
          </w:p>
        </w:tc>
      </w:tr>
      <w:tr w14:paraId="3F1A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56D2480">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672C390">
            <w:pPr>
              <w:spacing w:after="40" w:line="240" w:lineRule="auto"/>
            </w:pPr>
            <w:r>
              <w:rPr>
                <w:rFonts w:ascii="Aptos" w:hAnsi="Aptos" w:eastAsia="Aptos"/>
                <w:b w:val="0"/>
                <w:color w:val="222222"/>
                <w:sz w:val="17"/>
              </w:rPr>
              <w:t>Company và membership hợp lệ; người tạo công ty là OWNER active.</w:t>
            </w:r>
          </w:p>
        </w:tc>
      </w:tr>
      <w:tr w14:paraId="63268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F4BB525">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88B7211">
            <w:pPr>
              <w:spacing w:after="40" w:line="240" w:lineRule="auto"/>
            </w:pPr>
            <w:r>
              <w:rPr>
                <w:rFonts w:ascii="Aptos" w:hAnsi="Aptos" w:eastAsia="Aptos"/>
                <w:b w:val="0"/>
                <w:color w:val="222222"/>
                <w:sz w:val="17"/>
              </w:rPr>
              <w:t>FR-REC-01 to FR-REC-04</w:t>
            </w:r>
          </w:p>
        </w:tc>
      </w:tr>
      <w:tr w14:paraId="4802E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0D79949">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FBF914E">
            <w:pPr>
              <w:spacing w:after="40" w:line="240" w:lineRule="auto"/>
            </w:pPr>
            <w:r>
              <w:rPr>
                <w:rFonts w:ascii="Aptos" w:hAnsi="Aptos" w:eastAsia="Aptos"/>
                <w:b w:val="0"/>
                <w:color w:val="222222"/>
                <w:sz w:val="17"/>
              </w:rPr>
              <w:t>BR-COMP-01, BR-COMP-02, BR-COMP-03, BR-COMP-04, BR-AUDIT-01</w:t>
            </w:r>
          </w:p>
        </w:tc>
      </w:tr>
      <w:tr w14:paraId="1814D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0E00D97">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F6A4A1E">
            <w:pPr>
              <w:spacing w:after="40" w:line="240" w:lineRule="auto"/>
            </w:pPr>
            <w:r>
              <w:rPr>
                <w:rFonts w:ascii="Aptos" w:hAnsi="Aptos" w:eastAsia="Aptos"/>
                <w:b w:val="0"/>
                <w:color w:val="222222"/>
                <w:sz w:val="17"/>
              </w:rPr>
              <w:t>VAL-COMP-01 to VAL-COMP-08, VAL-AUTH-01</w:t>
            </w:r>
          </w:p>
        </w:tc>
      </w:tr>
    </w:tbl>
    <w:p w14:paraId="122D6DFE">
      <w:pPr>
        <w:spacing w:after="40"/>
      </w:pPr>
    </w:p>
    <w:p w14:paraId="5F20EC71">
      <w:pPr>
        <w:pStyle w:val="3"/>
      </w:pPr>
      <w:bookmarkStart w:id="31" w:name="bm_92872bb34707dd0ad84baa30"/>
      <w:r>
        <w:t>UC-14 - Quản lý tin tuyển dụng</w:t>
      </w:r>
      <w:bookmarkEnd w:id="3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2B6AC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D429F07">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6C99DAD">
            <w:pPr>
              <w:spacing w:after="40" w:line="240" w:lineRule="auto"/>
            </w:pPr>
            <w:r>
              <w:rPr>
                <w:rFonts w:ascii="Aptos" w:hAnsi="Aptos" w:eastAsia="Aptos"/>
                <w:b w:val="0"/>
                <w:color w:val="222222"/>
                <w:sz w:val="17"/>
              </w:rPr>
              <w:t>Recruiter</w:t>
            </w:r>
          </w:p>
        </w:tc>
      </w:tr>
      <w:tr w14:paraId="562F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64522D4">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401F681">
            <w:pPr>
              <w:spacing w:after="40" w:line="240" w:lineRule="auto"/>
            </w:pPr>
            <w:r>
              <w:rPr>
                <w:rFonts w:ascii="Aptos" w:hAnsi="Aptos" w:eastAsia="Aptos"/>
                <w:b w:val="0"/>
                <w:color w:val="222222"/>
                <w:sz w:val="17"/>
              </w:rPr>
              <w:t>GET /v2/api/companies/{companyId}/jobs</w:t>
            </w:r>
            <w:r>
              <w:rPr>
                <w:rFonts w:ascii="Aptos" w:hAnsi="Aptos" w:eastAsia="Aptos"/>
                <w:b w:val="0"/>
                <w:color w:val="222222"/>
                <w:sz w:val="17"/>
              </w:rPr>
              <w:br w:type="textWrapping"/>
            </w:r>
            <w:r>
              <w:rPr>
                <w:rFonts w:ascii="Aptos" w:hAnsi="Aptos" w:eastAsia="Aptos"/>
                <w:b w:val="0"/>
                <w:color w:val="222222"/>
                <w:sz w:val="17"/>
              </w:rPr>
              <w:t>POST /v2/api/companies/{companyId}/jobs</w:t>
            </w:r>
            <w:r>
              <w:rPr>
                <w:rFonts w:ascii="Aptos" w:hAnsi="Aptos" w:eastAsia="Aptos"/>
                <w:b w:val="0"/>
                <w:color w:val="222222"/>
                <w:sz w:val="17"/>
              </w:rPr>
              <w:br w:type="textWrapping"/>
            </w:r>
            <w:r>
              <w:rPr>
                <w:rFonts w:ascii="Aptos" w:hAnsi="Aptos" w:eastAsia="Aptos"/>
                <w:b w:val="0"/>
                <w:color w:val="222222"/>
                <w:sz w:val="17"/>
              </w:rPr>
              <w:t>GET /v2/api/companies/{companyId}/jobs/{jobId}</w:t>
            </w:r>
            <w:r>
              <w:rPr>
                <w:rFonts w:ascii="Aptos" w:hAnsi="Aptos" w:eastAsia="Aptos"/>
                <w:b w:val="0"/>
                <w:color w:val="222222"/>
                <w:sz w:val="17"/>
              </w:rPr>
              <w:br w:type="textWrapping"/>
            </w:r>
            <w:r>
              <w:rPr>
                <w:rFonts w:ascii="Aptos" w:hAnsi="Aptos" w:eastAsia="Aptos"/>
                <w:b w:val="0"/>
                <w:color w:val="222222"/>
                <w:sz w:val="17"/>
              </w:rPr>
              <w:t>PUT /v2/api/companies/{companyId}/jobs/{jobId}</w:t>
            </w:r>
            <w:r>
              <w:rPr>
                <w:rFonts w:ascii="Aptos" w:hAnsi="Aptos" w:eastAsia="Aptos"/>
                <w:b w:val="0"/>
                <w:color w:val="222222"/>
                <w:sz w:val="17"/>
              </w:rPr>
              <w:br w:type="textWrapping"/>
            </w:r>
            <w:r>
              <w:rPr>
                <w:rFonts w:ascii="Aptos" w:hAnsi="Aptos" w:eastAsia="Aptos"/>
                <w:b w:val="0"/>
                <w:color w:val="222222"/>
                <w:sz w:val="17"/>
              </w:rPr>
              <w:t>POST /v2/api/companies/{companyId}/jobs/{jobId}/publish</w:t>
            </w:r>
            <w:r>
              <w:rPr>
                <w:rFonts w:ascii="Aptos" w:hAnsi="Aptos" w:eastAsia="Aptos"/>
                <w:b w:val="0"/>
                <w:color w:val="222222"/>
                <w:sz w:val="17"/>
              </w:rPr>
              <w:br w:type="textWrapping"/>
            </w:r>
            <w:r>
              <w:rPr>
                <w:rFonts w:ascii="Aptos" w:hAnsi="Aptos" w:eastAsia="Aptos"/>
                <w:b w:val="0"/>
                <w:color w:val="222222"/>
                <w:sz w:val="17"/>
              </w:rPr>
              <w:t>POST /v2/api/companies/{companyId}/jobs/{jobId}/close</w:t>
            </w:r>
            <w:r>
              <w:rPr>
                <w:rFonts w:ascii="Aptos" w:hAnsi="Aptos" w:eastAsia="Aptos"/>
                <w:b w:val="0"/>
                <w:color w:val="222222"/>
                <w:sz w:val="17"/>
              </w:rPr>
              <w:br w:type="textWrapping"/>
            </w:r>
            <w:r>
              <w:rPr>
                <w:rFonts w:ascii="Aptos" w:hAnsi="Aptos" w:eastAsia="Aptos"/>
                <w:b w:val="0"/>
                <w:color w:val="222222"/>
                <w:sz w:val="17"/>
              </w:rPr>
              <w:t>POST /v2/api/companies/{companyId}/jobs/{jobId}/archive</w:t>
            </w:r>
            <w:r>
              <w:rPr>
                <w:rFonts w:ascii="Aptos" w:hAnsi="Aptos" w:eastAsia="Aptos"/>
                <w:b w:val="0"/>
                <w:color w:val="222222"/>
                <w:sz w:val="17"/>
              </w:rPr>
              <w:br w:type="textWrapping"/>
            </w:r>
            <w:r>
              <w:rPr>
                <w:rFonts w:ascii="Aptos" w:hAnsi="Aptos" w:eastAsia="Aptos"/>
                <w:b w:val="0"/>
                <w:color w:val="222222"/>
                <w:sz w:val="17"/>
              </w:rPr>
              <w:t>DELETE /v2/api/companies/{companyId}/jobs/{jobId}</w:t>
            </w:r>
          </w:p>
        </w:tc>
      </w:tr>
      <w:tr w14:paraId="47E2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118F354">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1C0BA3A">
            <w:pPr>
              <w:spacing w:after="40" w:line="240" w:lineRule="auto"/>
            </w:pPr>
            <w:r>
              <w:rPr>
                <w:rFonts w:ascii="Aptos" w:hAnsi="Aptos" w:eastAsia="Aptos"/>
                <w:b w:val="0"/>
                <w:color w:val="222222"/>
                <w:sz w:val="17"/>
              </w:rPr>
              <w:t>Tạo, cập nhật, publish, đóng, archive hoặc xóa job của công ty.</w:t>
            </w:r>
          </w:p>
        </w:tc>
      </w:tr>
      <w:tr w14:paraId="3DAA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F44F812">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4189DD9">
            <w:pPr>
              <w:spacing w:after="40" w:line="240" w:lineRule="auto"/>
            </w:pPr>
            <w:r>
              <w:rPr>
                <w:rFonts w:ascii="Aptos" w:hAnsi="Aptos" w:eastAsia="Aptos"/>
                <w:b w:val="0"/>
                <w:color w:val="222222"/>
                <w:sz w:val="17"/>
              </w:rPr>
              <w:t>Recruiter là member active của company; có quyền quản lý job.</w:t>
            </w:r>
          </w:p>
        </w:tc>
      </w:tr>
      <w:tr w14:paraId="4BEC2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C0DB43A">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D202B01">
            <w:pPr>
              <w:spacing w:after="40" w:line="240" w:lineRule="auto"/>
            </w:pPr>
            <w:r>
              <w:rPr>
                <w:rFonts w:ascii="Aptos" w:hAnsi="Aptos" w:eastAsia="Aptos"/>
                <w:b w:val="0"/>
                <w:color w:val="222222"/>
                <w:sz w:val="17"/>
              </w:rPr>
              <w:t>Recruiter thao tác với tin tuyển dụng.</w:t>
            </w:r>
          </w:p>
        </w:tc>
      </w:tr>
      <w:tr w14:paraId="3CF05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4B29C4F">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FE3348F">
            <w:pPr>
              <w:spacing w:after="40" w:line="240" w:lineRule="auto"/>
            </w:pPr>
            <w:r>
              <w:rPr>
                <w:rFonts w:ascii="Aptos" w:hAnsi="Aptos" w:eastAsia="Aptos"/>
                <w:b w:val="0"/>
                <w:color w:val="222222"/>
                <w:sz w:val="17"/>
              </w:rPr>
              <w:t>1. Tạo job ở trạng thái DRAFT với thông tin cơ bản.</w:t>
            </w:r>
          </w:p>
          <w:p w14:paraId="6347578D">
            <w:pPr>
              <w:spacing w:after="40" w:line="240" w:lineRule="auto"/>
            </w:pPr>
            <w:r>
              <w:rPr>
                <w:rFonts w:ascii="Aptos" w:hAnsi="Aptos" w:eastAsia="Aptos"/>
                <w:b w:val="0"/>
                <w:color w:val="222222"/>
                <w:sz w:val="17"/>
              </w:rPr>
              <w:t>2. Thêm category/subcategory, location, salary và required skills.</w:t>
            </w:r>
          </w:p>
          <w:p w14:paraId="4540F41E">
            <w:pPr>
              <w:spacing w:after="40" w:line="240" w:lineRule="auto"/>
            </w:pPr>
            <w:r>
              <w:rPr>
                <w:rFonts w:ascii="Aptos" w:hAnsi="Aptos" w:eastAsia="Aptos"/>
                <w:b w:val="0"/>
                <w:color w:val="222222"/>
                <w:sz w:val="17"/>
              </w:rPr>
              <w:t>3. Cập nhật job khi có quyền.</w:t>
            </w:r>
          </w:p>
          <w:p w14:paraId="6C8EBB3F">
            <w:pPr>
              <w:spacing w:after="40" w:line="240" w:lineRule="auto"/>
            </w:pPr>
            <w:r>
              <w:rPr>
                <w:rFonts w:ascii="Aptos" w:hAnsi="Aptos" w:eastAsia="Aptos"/>
                <w:b w:val="0"/>
                <w:color w:val="222222"/>
                <w:sz w:val="17"/>
              </w:rPr>
              <w:t>4. Chọn Publish; hệ thống kiểm tra company verified, dữ liệu bắt buộc và deadline tương lai.</w:t>
            </w:r>
          </w:p>
          <w:p w14:paraId="673F8442">
            <w:pPr>
              <w:spacing w:after="40" w:line="240" w:lineRule="auto"/>
            </w:pPr>
            <w:r>
              <w:rPr>
                <w:rFonts w:ascii="Aptos" w:hAnsi="Aptos" w:eastAsia="Aptos"/>
                <w:b w:val="0"/>
                <w:color w:val="222222"/>
                <w:sz w:val="17"/>
              </w:rPr>
              <w:t>5. Chọn Close khi ngừng nhận hồ sơ; Archive sau khi kết thúc hoặc soft delete khi cần.</w:t>
            </w:r>
          </w:p>
          <w:p w14:paraId="0DDCFF24">
            <w:pPr>
              <w:spacing w:after="40" w:line="240" w:lineRule="auto"/>
            </w:pPr>
            <w:r>
              <w:rPr>
                <w:rFonts w:ascii="Aptos" w:hAnsi="Aptos" w:eastAsia="Aptos"/>
                <w:b w:val="0"/>
                <w:color w:val="222222"/>
                <w:sz w:val="17"/>
              </w:rPr>
              <w:t>6. Hệ thống ghi Audit Log cho mọi thay đổi.</w:t>
            </w:r>
          </w:p>
        </w:tc>
      </w:tr>
      <w:tr w14:paraId="71D55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D486399">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2F44EBC">
            <w:pPr>
              <w:spacing w:after="40" w:line="240" w:lineRule="auto"/>
            </w:pPr>
            <w:r>
              <w:rPr>
                <w:rFonts w:ascii="Aptos" w:hAnsi="Aptos" w:eastAsia="Aptos"/>
                <w:b w:val="0"/>
                <w:color w:val="222222"/>
                <w:sz w:val="17"/>
              </w:rPr>
              <w:t>1. Company chưa verified: không publish.</w:t>
            </w:r>
          </w:p>
          <w:p w14:paraId="65DEFC65">
            <w:pPr>
              <w:spacing w:after="40" w:line="240" w:lineRule="auto"/>
            </w:pPr>
            <w:r>
              <w:rPr>
                <w:rFonts w:ascii="Aptos" w:hAnsi="Aptos" w:eastAsia="Aptos"/>
                <w:b w:val="0"/>
                <w:color w:val="222222"/>
                <w:sz w:val="17"/>
              </w:rPr>
              <w:t>2. Deadline đã qua hoặc salary không hợp lệ: trả validation error.</w:t>
            </w:r>
          </w:p>
          <w:p w14:paraId="29D73295">
            <w:pPr>
              <w:spacing w:after="40" w:line="240" w:lineRule="auto"/>
            </w:pPr>
            <w:r>
              <w:rPr>
                <w:rFonts w:ascii="Aptos" w:hAnsi="Aptos" w:eastAsia="Aptos"/>
                <w:b w:val="0"/>
                <w:color w:val="222222"/>
                <w:sz w:val="17"/>
              </w:rPr>
              <w:t>3. Job không thuộc company/member: trả FORBIDDEN.</w:t>
            </w:r>
          </w:p>
          <w:p w14:paraId="5F8DFCAA">
            <w:pPr>
              <w:spacing w:after="40" w:line="240" w:lineRule="auto"/>
            </w:pPr>
            <w:r>
              <w:rPr>
                <w:rFonts w:ascii="Aptos" w:hAnsi="Aptos" w:eastAsia="Aptos"/>
                <w:b w:val="0"/>
                <w:color w:val="222222"/>
                <w:sz w:val="17"/>
              </w:rPr>
              <w:t>4. Job đã có application: vẫn được Close/Archive nhưng không hard delete.</w:t>
            </w:r>
          </w:p>
        </w:tc>
      </w:tr>
      <w:tr w14:paraId="5DD3D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B97FB5C">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2FEB881">
            <w:pPr>
              <w:spacing w:after="40" w:line="240" w:lineRule="auto"/>
            </w:pPr>
            <w:r>
              <w:rPr>
                <w:rFonts w:ascii="Aptos" w:hAnsi="Aptos" w:eastAsia="Aptos"/>
                <w:b w:val="0"/>
                <w:color w:val="222222"/>
                <w:sz w:val="17"/>
              </w:rPr>
              <w:t>Job ở một trạng thái hợp lệ: DRAFT, PUBLISHED, CLOSED hoặc ARCHIVED; dữ liệu đã xóa không hiển thị công khai.</w:t>
            </w:r>
          </w:p>
        </w:tc>
      </w:tr>
      <w:tr w14:paraId="74C4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AB0048D">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273BA47">
            <w:pPr>
              <w:spacing w:after="40" w:line="240" w:lineRule="auto"/>
            </w:pPr>
            <w:r>
              <w:rPr>
                <w:rFonts w:ascii="Aptos" w:hAnsi="Aptos" w:eastAsia="Aptos"/>
                <w:b w:val="0"/>
                <w:color w:val="222222"/>
                <w:sz w:val="17"/>
              </w:rPr>
              <w:t>FR-REC-05 to FR-REC-08</w:t>
            </w:r>
          </w:p>
        </w:tc>
      </w:tr>
      <w:tr w14:paraId="4EC38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8E25ED4">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0B6EFA5">
            <w:pPr>
              <w:spacing w:after="40" w:line="240" w:lineRule="auto"/>
            </w:pPr>
            <w:r>
              <w:rPr>
                <w:rFonts w:ascii="Aptos" w:hAnsi="Aptos" w:eastAsia="Aptos"/>
                <w:b w:val="0"/>
                <w:color w:val="222222"/>
                <w:sz w:val="17"/>
              </w:rPr>
              <w:t>BR-COMP-01, BR-JOB-01 to BR-JOB-06, BR-AUDIT-01</w:t>
            </w:r>
          </w:p>
        </w:tc>
      </w:tr>
      <w:tr w14:paraId="62759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80F2779">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57317FD">
            <w:pPr>
              <w:spacing w:after="40" w:line="240" w:lineRule="auto"/>
            </w:pPr>
            <w:r>
              <w:rPr>
                <w:rFonts w:ascii="Aptos" w:hAnsi="Aptos" w:eastAsia="Aptos"/>
                <w:b w:val="0"/>
                <w:color w:val="222222"/>
                <w:sz w:val="17"/>
              </w:rPr>
              <w:t>VAL-JOB-01 to VAL-JOB-12</w:t>
            </w:r>
          </w:p>
        </w:tc>
      </w:tr>
    </w:tbl>
    <w:p w14:paraId="5CA3EE04">
      <w:pPr>
        <w:spacing w:after="40"/>
      </w:pPr>
    </w:p>
    <w:p w14:paraId="1D694D62">
      <w:pPr>
        <w:pStyle w:val="3"/>
      </w:pPr>
      <w:bookmarkStart w:id="32" w:name="bm_192e1bdb3fb5f7102be8c824"/>
      <w:r>
        <w:t>UC-15 - Xử lý đơn ứng tuyển</w:t>
      </w:r>
      <w:bookmarkEnd w:id="3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106E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47EB1B2">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2737900">
            <w:pPr>
              <w:spacing w:after="40" w:line="240" w:lineRule="auto"/>
            </w:pPr>
            <w:r>
              <w:rPr>
                <w:rFonts w:ascii="Aptos" w:hAnsi="Aptos" w:eastAsia="Aptos"/>
                <w:b w:val="0"/>
                <w:color w:val="222222"/>
                <w:sz w:val="17"/>
              </w:rPr>
              <w:t>Recruiter</w:t>
            </w:r>
          </w:p>
        </w:tc>
      </w:tr>
      <w:tr w14:paraId="5A9FE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C976D6E">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340D416">
            <w:pPr>
              <w:spacing w:after="40" w:line="240" w:lineRule="auto"/>
            </w:pPr>
            <w:r>
              <w:rPr>
                <w:rFonts w:ascii="Aptos" w:hAnsi="Aptos" w:eastAsia="Aptos"/>
                <w:b w:val="0"/>
                <w:color w:val="222222"/>
                <w:sz w:val="17"/>
              </w:rPr>
              <w:t>GET /v2/api/companies/{companyId}/jobs/{jobId}/applications</w:t>
            </w:r>
            <w:r>
              <w:rPr>
                <w:rFonts w:ascii="Aptos" w:hAnsi="Aptos" w:eastAsia="Aptos"/>
                <w:b w:val="0"/>
                <w:color w:val="222222"/>
                <w:sz w:val="17"/>
              </w:rPr>
              <w:br w:type="textWrapping"/>
            </w:r>
            <w:r>
              <w:rPr>
                <w:rFonts w:ascii="Aptos" w:hAnsi="Aptos" w:eastAsia="Aptos"/>
                <w:b w:val="0"/>
                <w:color w:val="222222"/>
                <w:sz w:val="17"/>
              </w:rPr>
              <w:t>GET /v2/api/companies/{companyId}/applications/{applicationId}</w:t>
            </w:r>
            <w:r>
              <w:rPr>
                <w:rFonts w:ascii="Aptos" w:hAnsi="Aptos" w:eastAsia="Aptos"/>
                <w:b w:val="0"/>
                <w:color w:val="222222"/>
                <w:sz w:val="17"/>
              </w:rPr>
              <w:br w:type="textWrapping"/>
            </w:r>
            <w:r>
              <w:rPr>
                <w:rFonts w:ascii="Aptos" w:hAnsi="Aptos" w:eastAsia="Aptos"/>
                <w:b w:val="0"/>
                <w:color w:val="222222"/>
                <w:sz w:val="17"/>
              </w:rPr>
              <w:t>PATCH /v2/api/companies/{companyId}/applications/{applicationId}/status</w:t>
            </w:r>
          </w:p>
        </w:tc>
      </w:tr>
      <w:tr w14:paraId="1C4F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FD86373">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16CC978">
            <w:pPr>
              <w:spacing w:after="40" w:line="240" w:lineRule="auto"/>
            </w:pPr>
            <w:r>
              <w:rPr>
                <w:rFonts w:ascii="Aptos" w:hAnsi="Aptos" w:eastAsia="Aptos"/>
                <w:b w:val="0"/>
                <w:color w:val="222222"/>
                <w:sz w:val="17"/>
              </w:rPr>
              <w:t>Xem ứng viên và cập nhật trạng thái application của job thuộc công ty.</w:t>
            </w:r>
          </w:p>
        </w:tc>
      </w:tr>
      <w:tr w14:paraId="60C08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014A6EC">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CDABC99">
            <w:pPr>
              <w:spacing w:after="40" w:line="240" w:lineRule="auto"/>
            </w:pPr>
            <w:r>
              <w:rPr>
                <w:rFonts w:ascii="Aptos" w:hAnsi="Aptos" w:eastAsia="Aptos"/>
                <w:b w:val="0"/>
                <w:color w:val="222222"/>
                <w:sz w:val="17"/>
              </w:rPr>
              <w:t>Recruiter là member active của company sở hữu job.</w:t>
            </w:r>
          </w:p>
        </w:tc>
      </w:tr>
      <w:tr w14:paraId="3FBDA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C445C25">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A8E2854">
            <w:pPr>
              <w:spacing w:after="40" w:line="240" w:lineRule="auto"/>
            </w:pPr>
            <w:r>
              <w:rPr>
                <w:rFonts w:ascii="Aptos" w:hAnsi="Aptos" w:eastAsia="Aptos"/>
                <w:b w:val="0"/>
                <w:color w:val="222222"/>
                <w:sz w:val="17"/>
              </w:rPr>
              <w:t>Recruiter mở danh sách application hoặc chọn thay đổi trạng thái.</w:t>
            </w:r>
          </w:p>
        </w:tc>
      </w:tr>
      <w:tr w14:paraId="3DFC5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32D3C44">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75B8827">
            <w:pPr>
              <w:spacing w:after="40" w:line="240" w:lineRule="auto"/>
            </w:pPr>
            <w:r>
              <w:rPr>
                <w:rFonts w:ascii="Aptos" w:hAnsi="Aptos" w:eastAsia="Aptos"/>
                <w:b w:val="0"/>
                <w:color w:val="222222"/>
                <w:sz w:val="17"/>
              </w:rPr>
              <w:t>1. Chọn job thuộc công ty.</w:t>
            </w:r>
          </w:p>
          <w:p w14:paraId="2C1B8EE5">
            <w:pPr>
              <w:spacing w:after="40" w:line="240" w:lineRule="auto"/>
            </w:pPr>
            <w:r>
              <w:rPr>
                <w:rFonts w:ascii="Aptos" w:hAnsi="Aptos" w:eastAsia="Aptos"/>
                <w:b w:val="0"/>
                <w:color w:val="222222"/>
                <w:sz w:val="17"/>
              </w:rPr>
              <w:t>2. Xem danh sách application theo phân trang, filter status và sort time.</w:t>
            </w:r>
          </w:p>
          <w:p w14:paraId="214A8938">
            <w:pPr>
              <w:spacing w:after="40" w:line="240" w:lineRule="auto"/>
            </w:pPr>
            <w:r>
              <w:rPr>
                <w:rFonts w:ascii="Aptos" w:hAnsi="Aptos" w:eastAsia="Aptos"/>
                <w:b w:val="0"/>
                <w:color w:val="222222"/>
                <w:sz w:val="17"/>
              </w:rPr>
              <w:t>3. Mở chi tiết để xem profile, kỹ năng, resume và cover letter.</w:t>
            </w:r>
          </w:p>
          <w:p w14:paraId="018AFD79">
            <w:pPr>
              <w:spacing w:after="40" w:line="240" w:lineRule="auto"/>
            </w:pPr>
            <w:r>
              <w:rPr>
                <w:rFonts w:ascii="Aptos" w:hAnsi="Aptos" w:eastAsia="Aptos"/>
                <w:b w:val="0"/>
                <w:color w:val="222222"/>
                <w:sz w:val="17"/>
              </w:rPr>
              <w:t>4. Chọn trạng thái tiếp theo hợp lệ: REVIEWING, SHORTLISTED, REJECTED hoặc HIRED.</w:t>
            </w:r>
          </w:p>
          <w:p w14:paraId="5879C4AB">
            <w:pPr>
              <w:spacing w:after="40" w:line="240" w:lineRule="auto"/>
            </w:pPr>
            <w:r>
              <w:rPr>
                <w:rFonts w:ascii="Aptos" w:hAnsi="Aptos" w:eastAsia="Aptos"/>
                <w:b w:val="0"/>
                <w:color w:val="222222"/>
                <w:sz w:val="17"/>
              </w:rPr>
              <w:t>5. Hệ thống kiểm tra transition và lưu thay đổi kèm Audit Log.</w:t>
            </w:r>
          </w:p>
        </w:tc>
      </w:tr>
      <w:tr w14:paraId="4D96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6FFD523">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0E14CC6">
            <w:pPr>
              <w:spacing w:after="40" w:line="240" w:lineRule="auto"/>
            </w:pPr>
            <w:r>
              <w:rPr>
                <w:rFonts w:ascii="Aptos" w:hAnsi="Aptos" w:eastAsia="Aptos"/>
                <w:b w:val="0"/>
                <w:color w:val="222222"/>
                <w:sz w:val="17"/>
              </w:rPr>
              <w:t>1. Application/job không thuộc company: trả FORBIDDEN.</w:t>
            </w:r>
          </w:p>
          <w:p w14:paraId="6A96727A">
            <w:pPr>
              <w:spacing w:after="40" w:line="240" w:lineRule="auto"/>
            </w:pPr>
            <w:r>
              <w:rPr>
                <w:rFonts w:ascii="Aptos" w:hAnsi="Aptos" w:eastAsia="Aptos"/>
                <w:b w:val="0"/>
                <w:color w:val="222222"/>
                <w:sz w:val="17"/>
              </w:rPr>
              <w:t>2. Transition không hợp lệ: trả INVALID_APPLICATION_STATUS_TRANSITION.</w:t>
            </w:r>
          </w:p>
          <w:p w14:paraId="48FD11E6">
            <w:pPr>
              <w:spacing w:after="40" w:line="240" w:lineRule="auto"/>
            </w:pPr>
            <w:r>
              <w:rPr>
                <w:rFonts w:ascii="Aptos" w:hAnsi="Aptos" w:eastAsia="Aptos"/>
                <w:b w:val="0"/>
                <w:color w:val="222222"/>
                <w:sz w:val="17"/>
              </w:rPr>
              <w:t>3. Application WITHDRAWN: không được chuyển sang trạng thái tuyển dụng khác.</w:t>
            </w:r>
          </w:p>
        </w:tc>
      </w:tr>
      <w:tr w14:paraId="06302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05710BE">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DF5D880">
            <w:pPr>
              <w:spacing w:after="40" w:line="240" w:lineRule="auto"/>
            </w:pPr>
            <w:r>
              <w:rPr>
                <w:rFonts w:ascii="Aptos" w:hAnsi="Aptos" w:eastAsia="Aptos"/>
                <w:b w:val="0"/>
                <w:color w:val="222222"/>
                <w:sz w:val="17"/>
              </w:rPr>
              <w:t>Application có trạng thái mới hợp lệ; thay đổi được audit.</w:t>
            </w:r>
          </w:p>
        </w:tc>
      </w:tr>
      <w:tr w14:paraId="1D8B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2A11EC5">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1D1A0CD">
            <w:pPr>
              <w:spacing w:after="40" w:line="240" w:lineRule="auto"/>
            </w:pPr>
            <w:r>
              <w:rPr>
                <w:rFonts w:ascii="Aptos" w:hAnsi="Aptos" w:eastAsia="Aptos"/>
                <w:b w:val="0"/>
                <w:color w:val="222222"/>
                <w:sz w:val="17"/>
              </w:rPr>
              <w:t>FR-REC-09 to FR-REC-11</w:t>
            </w:r>
          </w:p>
        </w:tc>
      </w:tr>
      <w:tr w14:paraId="22EE2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BDC3F30">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583F436">
            <w:pPr>
              <w:spacing w:after="40" w:line="240" w:lineRule="auto"/>
            </w:pPr>
            <w:r>
              <w:rPr>
                <w:rFonts w:ascii="Aptos" w:hAnsi="Aptos" w:eastAsia="Aptos"/>
                <w:b w:val="0"/>
                <w:color w:val="222222"/>
                <w:sz w:val="17"/>
              </w:rPr>
              <w:t>BR-APP-05, BR-APP-06, BR-AUDIT-01</w:t>
            </w:r>
          </w:p>
        </w:tc>
      </w:tr>
      <w:tr w14:paraId="3A4CC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3A9173C">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24E1BDD">
            <w:pPr>
              <w:spacing w:after="40" w:line="240" w:lineRule="auto"/>
            </w:pPr>
            <w:r>
              <w:rPr>
                <w:rFonts w:ascii="Aptos" w:hAnsi="Aptos" w:eastAsia="Aptos"/>
                <w:b w:val="0"/>
                <w:color w:val="222222"/>
                <w:sz w:val="17"/>
              </w:rPr>
              <w:t>VAL-APP-04, VAL-GEN-01, VAL-GEN-03</w:t>
            </w:r>
          </w:p>
        </w:tc>
      </w:tr>
    </w:tbl>
    <w:p w14:paraId="7325F824">
      <w:pPr>
        <w:spacing w:after="40"/>
      </w:pPr>
    </w:p>
    <w:p w14:paraId="04ED39A8">
      <w:pPr>
        <w:pStyle w:val="3"/>
      </w:pPr>
      <w:bookmarkStart w:id="33" w:name="bm_04f8272a3560e08fae90bca1"/>
      <w:r>
        <w:t>UC-16 - Quản lý người dùng</w:t>
      </w:r>
      <w:bookmarkEnd w:id="3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0F31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670E6EE">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A867966">
            <w:pPr>
              <w:spacing w:after="40" w:line="240" w:lineRule="auto"/>
            </w:pPr>
            <w:r>
              <w:rPr>
                <w:rFonts w:ascii="Aptos" w:hAnsi="Aptos" w:eastAsia="Aptos"/>
                <w:b w:val="0"/>
                <w:color w:val="222222"/>
                <w:sz w:val="17"/>
              </w:rPr>
              <w:t>Admin</w:t>
            </w:r>
          </w:p>
        </w:tc>
      </w:tr>
      <w:tr w14:paraId="75C7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926F83B">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D8131B0">
            <w:pPr>
              <w:spacing w:after="40" w:line="240" w:lineRule="auto"/>
            </w:pPr>
            <w:r>
              <w:rPr>
                <w:rFonts w:ascii="Aptos" w:hAnsi="Aptos" w:eastAsia="Aptos"/>
                <w:b w:val="0"/>
                <w:color w:val="222222"/>
                <w:sz w:val="17"/>
              </w:rPr>
              <w:t>GET /v2/api/admin/users</w:t>
            </w:r>
            <w:r>
              <w:rPr>
                <w:rFonts w:ascii="Aptos" w:hAnsi="Aptos" w:eastAsia="Aptos"/>
                <w:b w:val="0"/>
                <w:color w:val="222222"/>
                <w:sz w:val="17"/>
              </w:rPr>
              <w:br w:type="textWrapping"/>
            </w:r>
            <w:r>
              <w:rPr>
                <w:rFonts w:ascii="Aptos" w:hAnsi="Aptos" w:eastAsia="Aptos"/>
                <w:b w:val="0"/>
                <w:color w:val="222222"/>
                <w:sz w:val="17"/>
              </w:rPr>
              <w:t>GET /v2/api/admin/users/{userId}</w:t>
            </w:r>
            <w:r>
              <w:rPr>
                <w:rFonts w:ascii="Aptos" w:hAnsi="Aptos" w:eastAsia="Aptos"/>
                <w:b w:val="0"/>
                <w:color w:val="222222"/>
                <w:sz w:val="17"/>
              </w:rPr>
              <w:br w:type="textWrapping"/>
            </w:r>
            <w:r>
              <w:rPr>
                <w:rFonts w:ascii="Aptos" w:hAnsi="Aptos" w:eastAsia="Aptos"/>
                <w:b w:val="0"/>
                <w:color w:val="222222"/>
                <w:sz w:val="17"/>
              </w:rPr>
              <w:t>PATCH /v2/api/admin/users/{userId}/status</w:t>
            </w:r>
            <w:r>
              <w:rPr>
                <w:rFonts w:ascii="Aptos" w:hAnsi="Aptos" w:eastAsia="Aptos"/>
                <w:b w:val="0"/>
                <w:color w:val="222222"/>
                <w:sz w:val="17"/>
              </w:rPr>
              <w:br w:type="textWrapping"/>
            </w:r>
            <w:r>
              <w:rPr>
                <w:rFonts w:ascii="Aptos" w:hAnsi="Aptos" w:eastAsia="Aptos"/>
                <w:b w:val="0"/>
                <w:color w:val="222222"/>
                <w:sz w:val="17"/>
              </w:rPr>
              <w:t>DELETE /v2/api/admin/users/{userId}</w:t>
            </w:r>
            <w:r>
              <w:rPr>
                <w:rFonts w:ascii="Aptos" w:hAnsi="Aptos" w:eastAsia="Aptos"/>
                <w:b w:val="0"/>
                <w:color w:val="222222"/>
                <w:sz w:val="17"/>
              </w:rPr>
              <w:br w:type="textWrapping"/>
            </w:r>
            <w:r>
              <w:rPr>
                <w:rFonts w:ascii="Aptos" w:hAnsi="Aptos" w:eastAsia="Aptos"/>
                <w:b w:val="0"/>
                <w:color w:val="222222"/>
                <w:sz w:val="17"/>
              </w:rPr>
              <w:t>POST /v2/api/admin/users/{userId}/restore</w:t>
            </w:r>
          </w:p>
        </w:tc>
      </w:tr>
      <w:tr w14:paraId="7D89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BFD4D48">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7D20E12">
            <w:pPr>
              <w:spacing w:after="40" w:line="240" w:lineRule="auto"/>
            </w:pPr>
            <w:r>
              <w:rPr>
                <w:rFonts w:ascii="Aptos" w:hAnsi="Aptos" w:eastAsia="Aptos"/>
                <w:b w:val="0"/>
                <w:color w:val="222222"/>
                <w:sz w:val="17"/>
              </w:rPr>
              <w:t>Tìm kiếm, khóa/mở khóa, soft delete hoặc restore user.</w:t>
            </w:r>
          </w:p>
        </w:tc>
      </w:tr>
      <w:tr w14:paraId="6F633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46167AB">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9E168B3">
            <w:pPr>
              <w:spacing w:after="40" w:line="240" w:lineRule="auto"/>
            </w:pPr>
            <w:r>
              <w:rPr>
                <w:rFonts w:ascii="Aptos" w:hAnsi="Aptos" w:eastAsia="Aptos"/>
                <w:b w:val="0"/>
                <w:color w:val="222222"/>
                <w:sz w:val="17"/>
              </w:rPr>
              <w:t>Đã đăng nhập với role ADMIN.</w:t>
            </w:r>
          </w:p>
        </w:tc>
      </w:tr>
      <w:tr w14:paraId="2E6A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C9E6026">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770F009">
            <w:pPr>
              <w:spacing w:after="40" w:line="240" w:lineRule="auto"/>
            </w:pPr>
            <w:r>
              <w:rPr>
                <w:rFonts w:ascii="Aptos" w:hAnsi="Aptos" w:eastAsia="Aptos"/>
                <w:b w:val="0"/>
                <w:color w:val="222222"/>
                <w:sz w:val="17"/>
              </w:rPr>
              <w:t>Admin mở danh sách user hoặc thao tác trạng thái.</w:t>
            </w:r>
          </w:p>
        </w:tc>
      </w:tr>
      <w:tr w14:paraId="165F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F6FB06C">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2318B37">
            <w:pPr>
              <w:spacing w:after="40" w:line="240" w:lineRule="auto"/>
            </w:pPr>
            <w:r>
              <w:rPr>
                <w:rFonts w:ascii="Aptos" w:hAnsi="Aptos" w:eastAsia="Aptos"/>
                <w:b w:val="0"/>
                <w:color w:val="222222"/>
                <w:sz w:val="17"/>
              </w:rPr>
              <w:t>1. Tìm kiếm user theo email, role, enabled và deleted status.</w:t>
            </w:r>
          </w:p>
          <w:p w14:paraId="301FF1FD">
            <w:pPr>
              <w:spacing w:after="40" w:line="240" w:lineRule="auto"/>
            </w:pPr>
            <w:r>
              <w:rPr>
                <w:rFonts w:ascii="Aptos" w:hAnsi="Aptos" w:eastAsia="Aptos"/>
                <w:b w:val="0"/>
                <w:color w:val="222222"/>
                <w:sz w:val="17"/>
              </w:rPr>
              <w:t>2. Xem thông tin cơ bản và profile.</w:t>
            </w:r>
          </w:p>
          <w:p w14:paraId="6F57990C">
            <w:pPr>
              <w:spacing w:after="40" w:line="240" w:lineRule="auto"/>
            </w:pPr>
            <w:r>
              <w:rPr>
                <w:rFonts w:ascii="Aptos" w:hAnsi="Aptos" w:eastAsia="Aptos"/>
                <w:b w:val="0"/>
                <w:color w:val="222222"/>
                <w:sz w:val="17"/>
              </w:rPr>
              <w:t>3. Disable/Enable user.</w:t>
            </w:r>
          </w:p>
          <w:p w14:paraId="26FFDC87">
            <w:pPr>
              <w:spacing w:after="40" w:line="240" w:lineRule="auto"/>
            </w:pPr>
            <w:r>
              <w:rPr>
                <w:rFonts w:ascii="Aptos" w:hAnsi="Aptos" w:eastAsia="Aptos"/>
                <w:b w:val="0"/>
                <w:color w:val="222222"/>
                <w:sz w:val="17"/>
              </w:rPr>
              <w:t>4. Soft delete user khi cần.</w:t>
            </w:r>
          </w:p>
          <w:p w14:paraId="058A246E">
            <w:pPr>
              <w:spacing w:after="40" w:line="240" w:lineRule="auto"/>
            </w:pPr>
            <w:r>
              <w:rPr>
                <w:rFonts w:ascii="Aptos" w:hAnsi="Aptos" w:eastAsia="Aptos"/>
                <w:b w:val="0"/>
                <w:color w:val="222222"/>
                <w:sz w:val="17"/>
              </w:rPr>
              <w:t>5. Restore user nếu email không xung đột và dữ liệu còn hợp lệ.</w:t>
            </w:r>
          </w:p>
          <w:p w14:paraId="44339589">
            <w:pPr>
              <w:spacing w:after="40" w:line="240" w:lineRule="auto"/>
            </w:pPr>
            <w:r>
              <w:rPr>
                <w:rFonts w:ascii="Aptos" w:hAnsi="Aptos" w:eastAsia="Aptos"/>
                <w:b w:val="0"/>
                <w:color w:val="222222"/>
                <w:sz w:val="17"/>
              </w:rPr>
              <w:t>6. Hệ thống ghi Audit Log.</w:t>
            </w:r>
          </w:p>
        </w:tc>
      </w:tr>
      <w:tr w14:paraId="6E3C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C6F2502">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CCBAA98">
            <w:pPr>
              <w:spacing w:after="40" w:line="240" w:lineRule="auto"/>
            </w:pPr>
            <w:r>
              <w:rPr>
                <w:rFonts w:ascii="Aptos" w:hAnsi="Aptos" w:eastAsia="Aptos"/>
                <w:b w:val="0"/>
                <w:color w:val="222222"/>
                <w:sz w:val="17"/>
              </w:rPr>
              <w:t>1. Admin thao tác trên chính tài khoản đang dùng: từ chối disable/delete.</w:t>
            </w:r>
          </w:p>
          <w:p w14:paraId="2AF05274">
            <w:pPr>
              <w:spacing w:after="40" w:line="240" w:lineRule="auto"/>
            </w:pPr>
            <w:r>
              <w:rPr>
                <w:rFonts w:ascii="Aptos" w:hAnsi="Aptos" w:eastAsia="Aptos"/>
                <w:b w:val="0"/>
                <w:color w:val="222222"/>
                <w:sz w:val="17"/>
              </w:rPr>
              <w:t>2. Restore gây trùng email: từ chối.</w:t>
            </w:r>
          </w:p>
          <w:p w14:paraId="532473A5">
            <w:pPr>
              <w:spacing w:after="40" w:line="240" w:lineRule="auto"/>
            </w:pPr>
            <w:r>
              <w:rPr>
                <w:rFonts w:ascii="Aptos" w:hAnsi="Aptos" w:eastAsia="Aptos"/>
                <w:b w:val="0"/>
                <w:color w:val="222222"/>
                <w:sz w:val="17"/>
              </w:rPr>
              <w:t>3. User không tồn tại: trả NOT_FOUND.</w:t>
            </w:r>
          </w:p>
        </w:tc>
      </w:tr>
      <w:tr w14:paraId="4B72B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2CD8227">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4E00CCE">
            <w:pPr>
              <w:spacing w:after="40" w:line="240" w:lineRule="auto"/>
            </w:pPr>
            <w:r>
              <w:rPr>
                <w:rFonts w:ascii="Aptos" w:hAnsi="Aptos" w:eastAsia="Aptos"/>
                <w:b w:val="0"/>
                <w:color w:val="222222"/>
                <w:sz w:val="17"/>
              </w:rPr>
              <w:t>Trạng thái user được cập nhật nhất quán; quyền truy cập thay đổi ngay theo trạng thái.</w:t>
            </w:r>
          </w:p>
        </w:tc>
      </w:tr>
      <w:tr w14:paraId="39A7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6ACA4B6">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E785401">
            <w:pPr>
              <w:spacing w:after="40" w:line="240" w:lineRule="auto"/>
            </w:pPr>
            <w:r>
              <w:rPr>
                <w:rFonts w:ascii="Aptos" w:hAnsi="Aptos" w:eastAsia="Aptos"/>
                <w:b w:val="0"/>
                <w:color w:val="222222"/>
                <w:sz w:val="17"/>
              </w:rPr>
              <w:t>FR-ADM-01, FR-ADM-02</w:t>
            </w:r>
          </w:p>
        </w:tc>
      </w:tr>
      <w:tr w14:paraId="72C92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8500800">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3A7C1C3">
            <w:pPr>
              <w:spacing w:after="40" w:line="240" w:lineRule="auto"/>
            </w:pPr>
            <w:r>
              <w:rPr>
                <w:rFonts w:ascii="Aptos" w:hAnsi="Aptos" w:eastAsia="Aptos"/>
                <w:b w:val="0"/>
                <w:color w:val="222222"/>
                <w:sz w:val="17"/>
              </w:rPr>
              <w:t>BR-ADMIN-01, BR-DATA-01, BR-AUDIT-01, BR-AUTH-05</w:t>
            </w:r>
          </w:p>
        </w:tc>
      </w:tr>
      <w:tr w14:paraId="3C04B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A646EEC">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0A2FDAE">
            <w:pPr>
              <w:spacing w:after="40" w:line="240" w:lineRule="auto"/>
            </w:pPr>
            <w:r>
              <w:rPr>
                <w:rFonts w:ascii="Aptos" w:hAnsi="Aptos" w:eastAsia="Aptos"/>
                <w:b w:val="0"/>
                <w:color w:val="222222"/>
                <w:sz w:val="17"/>
              </w:rPr>
              <w:t>VAL-AUTH-01, VAL-GEN-01, VAL-GEN-03</w:t>
            </w:r>
          </w:p>
        </w:tc>
      </w:tr>
    </w:tbl>
    <w:p w14:paraId="735D4163">
      <w:pPr>
        <w:spacing w:after="40"/>
      </w:pPr>
    </w:p>
    <w:p w14:paraId="5444F51A">
      <w:pPr>
        <w:pStyle w:val="3"/>
      </w:pPr>
      <w:bookmarkStart w:id="34" w:name="bm_668a2bd1c2cc903bd8b4f82e"/>
      <w:r>
        <w:t>UC-17 - Quản lý danh mục và kỹ năng</w:t>
      </w:r>
      <w:bookmarkEnd w:id="3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0BAE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7FCA635">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57F61F7">
            <w:pPr>
              <w:spacing w:after="40" w:line="240" w:lineRule="auto"/>
            </w:pPr>
            <w:r>
              <w:rPr>
                <w:rFonts w:ascii="Aptos" w:hAnsi="Aptos" w:eastAsia="Aptos"/>
                <w:b w:val="0"/>
                <w:color w:val="222222"/>
                <w:sz w:val="17"/>
              </w:rPr>
              <w:t>Admin</w:t>
            </w:r>
          </w:p>
        </w:tc>
      </w:tr>
      <w:tr w14:paraId="169EF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70F4A6C">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8994D69">
            <w:pPr>
              <w:spacing w:after="40" w:line="240" w:lineRule="auto"/>
            </w:pPr>
            <w:r>
              <w:rPr>
                <w:rFonts w:ascii="Aptos" w:hAnsi="Aptos" w:eastAsia="Aptos"/>
                <w:b w:val="0"/>
                <w:color w:val="222222"/>
                <w:sz w:val="17"/>
              </w:rPr>
              <w:t>GET/POST/PUT/PATCH /v2/api/admin/job-categories[/{categoryId}]</w:t>
            </w:r>
            <w:r>
              <w:rPr>
                <w:rFonts w:ascii="Aptos" w:hAnsi="Aptos" w:eastAsia="Aptos"/>
                <w:b w:val="0"/>
                <w:color w:val="222222"/>
                <w:sz w:val="17"/>
              </w:rPr>
              <w:br w:type="textWrapping"/>
            </w:r>
            <w:r>
              <w:rPr>
                <w:rFonts w:ascii="Aptos" w:hAnsi="Aptos" w:eastAsia="Aptos"/>
                <w:b w:val="0"/>
                <w:color w:val="222222"/>
                <w:sz w:val="17"/>
              </w:rPr>
              <w:t>GET/POST/PUT/PATCH /v2/api/admin/job-subcategories[/{subcategoryId}]</w:t>
            </w:r>
            <w:r>
              <w:rPr>
                <w:rFonts w:ascii="Aptos" w:hAnsi="Aptos" w:eastAsia="Aptos"/>
                <w:b w:val="0"/>
                <w:color w:val="222222"/>
                <w:sz w:val="17"/>
              </w:rPr>
              <w:br w:type="textWrapping"/>
            </w:r>
            <w:r>
              <w:rPr>
                <w:rFonts w:ascii="Aptos" w:hAnsi="Aptos" w:eastAsia="Aptos"/>
                <w:b w:val="0"/>
                <w:color w:val="222222"/>
                <w:sz w:val="17"/>
              </w:rPr>
              <w:t>GET/POST/PUT/PATCH /v2/api/admin/skill-categories[/{skillCategoryId}]</w:t>
            </w:r>
            <w:r>
              <w:rPr>
                <w:rFonts w:ascii="Aptos" w:hAnsi="Aptos" w:eastAsia="Aptos"/>
                <w:b w:val="0"/>
                <w:color w:val="222222"/>
                <w:sz w:val="17"/>
              </w:rPr>
              <w:br w:type="textWrapping"/>
            </w:r>
            <w:r>
              <w:rPr>
                <w:rFonts w:ascii="Aptos" w:hAnsi="Aptos" w:eastAsia="Aptos"/>
                <w:b w:val="0"/>
                <w:color w:val="222222"/>
                <w:sz w:val="17"/>
              </w:rPr>
              <w:t>GET/POST/PUT/PATCH /v2/api/admin/skills[/{skillId}]</w:t>
            </w:r>
          </w:p>
        </w:tc>
      </w:tr>
      <w:tr w14:paraId="59BFA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B0241AA">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DDE9ECE">
            <w:pPr>
              <w:spacing w:after="40" w:line="240" w:lineRule="auto"/>
            </w:pPr>
            <w:r>
              <w:rPr>
                <w:rFonts w:ascii="Aptos" w:hAnsi="Aptos" w:eastAsia="Aptos"/>
                <w:b w:val="0"/>
                <w:color w:val="222222"/>
                <w:sz w:val="17"/>
              </w:rPr>
              <w:t>Duy trì taxonomy dùng cho job và profile.</w:t>
            </w:r>
          </w:p>
        </w:tc>
      </w:tr>
      <w:tr w14:paraId="525E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3F15BE2">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7E8081D">
            <w:pPr>
              <w:spacing w:after="40" w:line="240" w:lineRule="auto"/>
            </w:pPr>
            <w:r>
              <w:rPr>
                <w:rFonts w:ascii="Aptos" w:hAnsi="Aptos" w:eastAsia="Aptos"/>
                <w:b w:val="0"/>
                <w:color w:val="222222"/>
                <w:sz w:val="17"/>
              </w:rPr>
              <w:t>Đã đăng nhập với role ADMIN.</w:t>
            </w:r>
          </w:p>
        </w:tc>
      </w:tr>
      <w:tr w14:paraId="086BC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8385C60">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D882E1C">
            <w:pPr>
              <w:spacing w:after="40" w:line="240" w:lineRule="auto"/>
            </w:pPr>
            <w:r>
              <w:rPr>
                <w:rFonts w:ascii="Aptos" w:hAnsi="Aptos" w:eastAsia="Aptos"/>
                <w:b w:val="0"/>
                <w:color w:val="222222"/>
                <w:sz w:val="17"/>
              </w:rPr>
              <w:t>Admin tạo/cập nhật/deactivate Category, Subcategory, Skill Category hoặc Skill.</w:t>
            </w:r>
          </w:p>
        </w:tc>
      </w:tr>
      <w:tr w14:paraId="33539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4663B63">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F537F25">
            <w:pPr>
              <w:spacing w:after="40" w:line="240" w:lineRule="auto"/>
            </w:pPr>
            <w:r>
              <w:rPr>
                <w:rFonts w:ascii="Aptos" w:hAnsi="Aptos" w:eastAsia="Aptos"/>
                <w:b w:val="0"/>
                <w:color w:val="222222"/>
                <w:sz w:val="17"/>
              </w:rPr>
              <w:t>1. Xem danh sách taxonomy theo phân trang.</w:t>
            </w:r>
          </w:p>
          <w:p w14:paraId="173AB57C">
            <w:pPr>
              <w:spacing w:after="40" w:line="240" w:lineRule="auto"/>
            </w:pPr>
            <w:r>
              <w:rPr>
                <w:rFonts w:ascii="Aptos" w:hAnsi="Aptos" w:eastAsia="Aptos"/>
                <w:b w:val="0"/>
                <w:color w:val="222222"/>
                <w:sz w:val="17"/>
              </w:rPr>
              <w:t>2. Tạo mới với name và slug hợp lệ.</w:t>
            </w:r>
          </w:p>
          <w:p w14:paraId="56B40AA0">
            <w:pPr>
              <w:spacing w:after="40" w:line="240" w:lineRule="auto"/>
            </w:pPr>
            <w:r>
              <w:rPr>
                <w:rFonts w:ascii="Aptos" w:hAnsi="Aptos" w:eastAsia="Aptos"/>
                <w:b w:val="0"/>
                <w:color w:val="222222"/>
                <w:sz w:val="17"/>
              </w:rPr>
              <w:t>3. Cập nhật name, icon hoặc quan hệ category.</w:t>
            </w:r>
          </w:p>
          <w:p w14:paraId="2A4D6E23">
            <w:pPr>
              <w:spacing w:after="40" w:line="240" w:lineRule="auto"/>
            </w:pPr>
            <w:r>
              <w:rPr>
                <w:rFonts w:ascii="Aptos" w:hAnsi="Aptos" w:eastAsia="Aptos"/>
                <w:b w:val="0"/>
                <w:color w:val="222222"/>
                <w:sz w:val="17"/>
              </w:rPr>
              <w:t>4. Deactivate mục không còn dùng.</w:t>
            </w:r>
          </w:p>
          <w:p w14:paraId="6F035E10">
            <w:pPr>
              <w:spacing w:after="40" w:line="240" w:lineRule="auto"/>
            </w:pPr>
            <w:r>
              <w:rPr>
                <w:rFonts w:ascii="Aptos" w:hAnsi="Aptos" w:eastAsia="Aptos"/>
                <w:b w:val="0"/>
                <w:color w:val="222222"/>
                <w:sz w:val="17"/>
              </w:rPr>
              <w:t>5. Hệ thống ngăn hard delete nếu đang được job/profile tham chiếu và ghi Audit Log.</w:t>
            </w:r>
          </w:p>
        </w:tc>
      </w:tr>
      <w:tr w14:paraId="06EAF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6CCEFAE">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F755BBE">
            <w:pPr>
              <w:spacing w:after="40" w:line="240" w:lineRule="auto"/>
            </w:pPr>
            <w:r>
              <w:rPr>
                <w:rFonts w:ascii="Aptos" w:hAnsi="Aptos" w:eastAsia="Aptos"/>
                <w:b w:val="0"/>
                <w:color w:val="222222"/>
                <w:sz w:val="17"/>
              </w:rPr>
              <w:t>1. Name/slug trùng trong cùng phạm vi: trả DUPLICATE_TAXONOMY.</w:t>
            </w:r>
          </w:p>
          <w:p w14:paraId="0EDF6CBE">
            <w:pPr>
              <w:spacing w:after="40" w:line="240" w:lineRule="auto"/>
            </w:pPr>
            <w:r>
              <w:rPr>
                <w:rFonts w:ascii="Aptos" w:hAnsi="Aptos" w:eastAsia="Aptos"/>
                <w:b w:val="0"/>
                <w:color w:val="222222"/>
                <w:sz w:val="17"/>
              </w:rPr>
              <w:t>2. Subcategory không thuộc category đã chọn: trả INVALID_CATEGORY_RELATION.</w:t>
            </w:r>
          </w:p>
          <w:p w14:paraId="22685121">
            <w:pPr>
              <w:spacing w:after="40" w:line="240" w:lineRule="auto"/>
            </w:pPr>
            <w:r>
              <w:rPr>
                <w:rFonts w:ascii="Aptos" w:hAnsi="Aptos" w:eastAsia="Aptos"/>
                <w:b w:val="0"/>
                <w:color w:val="222222"/>
                <w:sz w:val="17"/>
              </w:rPr>
              <w:t>3. Đang được tham chiếu: chỉ cho deactivate, không hard delete.</w:t>
            </w:r>
          </w:p>
        </w:tc>
      </w:tr>
      <w:tr w14:paraId="0574B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4A324DD">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6E1840B">
            <w:pPr>
              <w:spacing w:after="40" w:line="240" w:lineRule="auto"/>
            </w:pPr>
            <w:r>
              <w:rPr>
                <w:rFonts w:ascii="Aptos" w:hAnsi="Aptos" w:eastAsia="Aptos"/>
                <w:b w:val="0"/>
                <w:color w:val="222222"/>
                <w:sz w:val="17"/>
              </w:rPr>
              <w:t>Taxonomy nhất quán; mục inactive không được chọn cho dữ liệu mới.</w:t>
            </w:r>
          </w:p>
        </w:tc>
      </w:tr>
      <w:tr w14:paraId="22EC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0C5CCC2">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847F1E1">
            <w:pPr>
              <w:spacing w:after="40" w:line="240" w:lineRule="auto"/>
            </w:pPr>
            <w:r>
              <w:rPr>
                <w:rFonts w:ascii="Aptos" w:hAnsi="Aptos" w:eastAsia="Aptos"/>
                <w:b w:val="0"/>
                <w:color w:val="222222"/>
                <w:sz w:val="17"/>
              </w:rPr>
              <w:t>FR-ADM-03, FR-ADM-04</w:t>
            </w:r>
          </w:p>
        </w:tc>
      </w:tr>
      <w:tr w14:paraId="4C2B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A61AC2F">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E1FF10A">
            <w:pPr>
              <w:spacing w:after="40" w:line="240" w:lineRule="auto"/>
            </w:pPr>
            <w:r>
              <w:rPr>
                <w:rFonts w:ascii="Aptos" w:hAnsi="Aptos" w:eastAsia="Aptos"/>
                <w:b w:val="0"/>
                <w:color w:val="222222"/>
                <w:sz w:val="17"/>
              </w:rPr>
              <w:t>BR-ADMIN-02, BR-AUDIT-01</w:t>
            </w:r>
          </w:p>
        </w:tc>
      </w:tr>
      <w:tr w14:paraId="77EC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A808C3C">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F39FBFF">
            <w:pPr>
              <w:spacing w:after="40" w:line="240" w:lineRule="auto"/>
            </w:pPr>
            <w:r>
              <w:rPr>
                <w:rFonts w:ascii="Aptos" w:hAnsi="Aptos" w:eastAsia="Aptos"/>
                <w:b w:val="0"/>
                <w:color w:val="222222"/>
                <w:sz w:val="17"/>
              </w:rPr>
              <w:t>VAL-TAX-01 to VAL-TAX-05, VAL-GEN-01, VAL-GEN-03</w:t>
            </w:r>
          </w:p>
        </w:tc>
      </w:tr>
    </w:tbl>
    <w:p w14:paraId="779A66A2">
      <w:pPr>
        <w:spacing w:after="40"/>
      </w:pPr>
    </w:p>
    <w:p w14:paraId="5337D243">
      <w:pPr>
        <w:pStyle w:val="3"/>
      </w:pPr>
      <w:bookmarkStart w:id="35" w:name="bm_9c42471cf5d7351bea79eca2"/>
      <w:r>
        <w:t>UC-18 - Xác minh hoặc thu hồi xác minh công ty</w:t>
      </w:r>
      <w:bookmarkEnd w:id="3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5C1D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8E10B6D">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3209589">
            <w:pPr>
              <w:spacing w:after="40" w:line="240" w:lineRule="auto"/>
            </w:pPr>
            <w:r>
              <w:rPr>
                <w:rFonts w:ascii="Aptos" w:hAnsi="Aptos" w:eastAsia="Aptos"/>
                <w:b w:val="0"/>
                <w:color w:val="222222"/>
                <w:sz w:val="17"/>
              </w:rPr>
              <w:t>Admin</w:t>
            </w:r>
          </w:p>
        </w:tc>
      </w:tr>
      <w:tr w14:paraId="1BAFE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426B277F">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3E0BCD5">
            <w:pPr>
              <w:spacing w:after="40" w:line="240" w:lineRule="auto"/>
            </w:pPr>
            <w:r>
              <w:rPr>
                <w:rFonts w:ascii="Aptos" w:hAnsi="Aptos" w:eastAsia="Aptos"/>
                <w:b w:val="0"/>
                <w:color w:val="222222"/>
                <w:sz w:val="17"/>
              </w:rPr>
              <w:t>GET /v2/api/admin/companies?verified=false</w:t>
            </w:r>
            <w:r>
              <w:rPr>
                <w:rFonts w:ascii="Aptos" w:hAnsi="Aptos" w:eastAsia="Aptos"/>
                <w:b w:val="0"/>
                <w:color w:val="222222"/>
                <w:sz w:val="17"/>
              </w:rPr>
              <w:br w:type="textWrapping"/>
            </w:r>
            <w:r>
              <w:rPr>
                <w:rFonts w:ascii="Aptos" w:hAnsi="Aptos" w:eastAsia="Aptos"/>
                <w:b w:val="0"/>
                <w:color w:val="222222"/>
                <w:sz w:val="17"/>
              </w:rPr>
              <w:t>PATCH /v2/api/admin/companies/{companyId}/verification</w:t>
            </w:r>
          </w:p>
        </w:tc>
      </w:tr>
      <w:tr w14:paraId="02A5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146C808">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DCE5EDD">
            <w:pPr>
              <w:spacing w:after="40" w:line="240" w:lineRule="auto"/>
            </w:pPr>
            <w:r>
              <w:rPr>
                <w:rFonts w:ascii="Aptos" w:hAnsi="Aptos" w:eastAsia="Aptos"/>
                <w:b w:val="0"/>
                <w:color w:val="222222"/>
                <w:sz w:val="17"/>
              </w:rPr>
              <w:t>Xác minh công ty đủ điều kiện đăng tin hoặc thu hồi xác minh khi phát hiện vi phạm.</w:t>
            </w:r>
          </w:p>
        </w:tc>
      </w:tr>
      <w:tr w14:paraId="2E828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462FC89">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74E7E95">
            <w:pPr>
              <w:spacing w:after="40" w:line="240" w:lineRule="auto"/>
            </w:pPr>
            <w:r>
              <w:rPr>
                <w:rFonts w:ascii="Aptos" w:hAnsi="Aptos" w:eastAsia="Aptos"/>
                <w:b w:val="0"/>
                <w:color w:val="222222"/>
                <w:sz w:val="17"/>
              </w:rPr>
              <w:t>Người dùng đăng nhập với role ADMIN.</w:t>
            </w:r>
          </w:p>
        </w:tc>
      </w:tr>
      <w:tr w14:paraId="0F73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E9703D7">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795D62B2">
            <w:pPr>
              <w:spacing w:after="40" w:line="240" w:lineRule="auto"/>
            </w:pPr>
            <w:r>
              <w:rPr>
                <w:rFonts w:ascii="Aptos" w:hAnsi="Aptos" w:eastAsia="Aptos"/>
                <w:b w:val="0"/>
                <w:color w:val="222222"/>
                <w:sz w:val="17"/>
              </w:rPr>
              <w:t>Admin mở danh sách xác minh công ty hoặc chọn thao tác xác minh.</w:t>
            </w:r>
          </w:p>
        </w:tc>
      </w:tr>
      <w:tr w14:paraId="7EE4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EAAC089">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1816ED4B">
            <w:pPr>
              <w:spacing w:after="40" w:line="240" w:lineRule="auto"/>
            </w:pPr>
            <w:r>
              <w:rPr>
                <w:rFonts w:ascii="Aptos" w:hAnsi="Aptos" w:eastAsia="Aptos"/>
                <w:b w:val="0"/>
                <w:color w:val="222222"/>
                <w:sz w:val="17"/>
              </w:rPr>
              <w:t>1. Tìm kiếm và lọc công ty theo trạng thái xác minh.</w:t>
            </w:r>
          </w:p>
          <w:p w14:paraId="7EAE5BD2">
            <w:pPr>
              <w:spacing w:after="40" w:line="240" w:lineRule="auto"/>
            </w:pPr>
            <w:r>
              <w:rPr>
                <w:rFonts w:ascii="Aptos" w:hAnsi="Aptos" w:eastAsia="Aptos"/>
                <w:b w:val="0"/>
                <w:color w:val="222222"/>
                <w:sz w:val="17"/>
              </w:rPr>
              <w:t>2. Xem thông tin công ty cần thiết cho quyết định.</w:t>
            </w:r>
          </w:p>
          <w:p w14:paraId="5FE9F316">
            <w:pPr>
              <w:spacing w:after="40" w:line="240" w:lineRule="auto"/>
            </w:pPr>
            <w:r>
              <w:rPr>
                <w:rFonts w:ascii="Aptos" w:hAnsi="Aptos" w:eastAsia="Aptos"/>
                <w:b w:val="0"/>
                <w:color w:val="222222"/>
                <w:sz w:val="17"/>
              </w:rPr>
              <w:t>3. Xác minh công ty khi thông tin cơ bản hợp lệ hoặc thu hồi xác minh khi có vi phạm.</w:t>
            </w:r>
          </w:p>
          <w:p w14:paraId="2A447F3B">
            <w:pPr>
              <w:spacing w:after="40" w:line="240" w:lineRule="auto"/>
            </w:pPr>
            <w:r>
              <w:rPr>
                <w:rFonts w:ascii="Aptos" w:hAnsi="Aptos" w:eastAsia="Aptos"/>
                <w:b w:val="0"/>
                <w:color w:val="222222"/>
                <w:sz w:val="17"/>
              </w:rPr>
              <w:t>4. Ghi Audit Log cho thay đổi trạng thái xác minh.</w:t>
            </w:r>
          </w:p>
        </w:tc>
      </w:tr>
      <w:tr w14:paraId="2AEB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196B19F">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805EB27">
            <w:pPr>
              <w:spacing w:after="40" w:line="240" w:lineRule="auto"/>
            </w:pPr>
            <w:r>
              <w:rPr>
                <w:rFonts w:ascii="Aptos" w:hAnsi="Aptos" w:eastAsia="Aptos"/>
                <w:b w:val="0"/>
                <w:color w:val="222222"/>
                <w:sz w:val="17"/>
              </w:rPr>
              <w:t>1. Công ty không tồn tại hoặc đã soft delete: trả NOT_FOUND.</w:t>
            </w:r>
          </w:p>
          <w:p w14:paraId="442846B7">
            <w:pPr>
              <w:spacing w:after="40" w:line="240" w:lineRule="auto"/>
            </w:pPr>
            <w:r>
              <w:rPr>
                <w:rFonts w:ascii="Aptos" w:hAnsi="Aptos" w:eastAsia="Aptos"/>
                <w:b w:val="0"/>
                <w:color w:val="222222"/>
                <w:sz w:val="17"/>
              </w:rPr>
              <w:t>2. Trạng thái xác minh yêu cầu đã tồn tại: trả thành công idempotent.</w:t>
            </w:r>
          </w:p>
        </w:tc>
      </w:tr>
      <w:tr w14:paraId="1C7E6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7E46A30">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AE2243B">
            <w:pPr>
              <w:spacing w:after="40" w:line="240" w:lineRule="auto"/>
            </w:pPr>
            <w:r>
              <w:rPr>
                <w:rFonts w:ascii="Aptos" w:hAnsi="Aptos" w:eastAsia="Aptos"/>
                <w:b w:val="0"/>
                <w:color w:val="222222"/>
                <w:sz w:val="17"/>
              </w:rPr>
              <w:t>Trạng thái xác minh công ty được cập nhật và ghi audit.</w:t>
            </w:r>
          </w:p>
        </w:tc>
      </w:tr>
      <w:tr w14:paraId="627D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385E414">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DDC58CC">
            <w:pPr>
              <w:spacing w:after="40" w:line="240" w:lineRule="auto"/>
            </w:pPr>
            <w:r>
              <w:rPr>
                <w:rFonts w:ascii="Aptos" w:hAnsi="Aptos" w:eastAsia="Aptos"/>
                <w:b w:val="0"/>
                <w:color w:val="222222"/>
                <w:sz w:val="17"/>
              </w:rPr>
              <w:t>FR-ADM-05</w:t>
            </w:r>
          </w:p>
        </w:tc>
      </w:tr>
      <w:tr w14:paraId="5DFC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E8ACA92">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6B053A1">
            <w:pPr>
              <w:spacing w:after="40" w:line="240" w:lineRule="auto"/>
            </w:pPr>
            <w:r>
              <w:rPr>
                <w:rFonts w:ascii="Aptos" w:hAnsi="Aptos" w:eastAsia="Aptos"/>
                <w:b w:val="0"/>
                <w:color w:val="222222"/>
                <w:sz w:val="17"/>
              </w:rPr>
              <w:t>BR-COMP-01, BR-AUDIT-01</w:t>
            </w:r>
          </w:p>
        </w:tc>
      </w:tr>
      <w:tr w14:paraId="672A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A6EA5E8">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11AC740">
            <w:pPr>
              <w:spacing w:after="40" w:line="240" w:lineRule="auto"/>
            </w:pPr>
            <w:r>
              <w:rPr>
                <w:rFonts w:ascii="Aptos" w:hAnsi="Aptos" w:eastAsia="Aptos"/>
                <w:b w:val="0"/>
                <w:color w:val="222222"/>
                <w:sz w:val="17"/>
              </w:rPr>
              <w:t>VAL-GEN-01</w:t>
            </w:r>
          </w:p>
        </w:tc>
      </w:tr>
    </w:tbl>
    <w:p w14:paraId="36FDABB1">
      <w:pPr>
        <w:spacing w:after="40"/>
      </w:pPr>
    </w:p>
    <w:p w14:paraId="64375447">
      <w:pPr>
        <w:pStyle w:val="3"/>
      </w:pPr>
      <w:bookmarkStart w:id="36" w:name="bm_01cb22f837032cca98b9e235"/>
      <w:r>
        <w:t>UC-19 - Xem và lọc Audit Log</w:t>
      </w:r>
      <w:bookmarkEnd w:id="3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260A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68DFD70">
            <w:pPr>
              <w:spacing w:after="40" w:line="240" w:lineRule="auto"/>
            </w:pPr>
            <w:r>
              <w:rPr>
                <w:rFonts w:ascii="Aptos" w:hAnsi="Aptos" w:eastAsia="Aptos"/>
                <w:b/>
                <w:color w:val="17365D"/>
                <w:sz w:val="17"/>
              </w:rPr>
              <w:t>Tác nhân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B10063D">
            <w:pPr>
              <w:spacing w:after="40" w:line="240" w:lineRule="auto"/>
            </w:pPr>
            <w:r>
              <w:rPr>
                <w:rFonts w:ascii="Aptos" w:hAnsi="Aptos" w:eastAsia="Aptos"/>
                <w:b w:val="0"/>
                <w:color w:val="222222"/>
                <w:sz w:val="17"/>
              </w:rPr>
              <w:t>Admin</w:t>
            </w:r>
          </w:p>
        </w:tc>
      </w:tr>
      <w:tr w14:paraId="7997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2F6D4AC4">
            <w:pPr>
              <w:spacing w:after="40" w:line="240" w:lineRule="auto"/>
            </w:pPr>
            <w:r>
              <w:rPr>
                <w:rFonts w:ascii="Aptos" w:hAnsi="Aptos" w:eastAsia="Aptos"/>
                <w:b/>
                <w:color w:val="17365D"/>
                <w:sz w:val="17"/>
              </w:rPr>
              <w:t>HTTP Method / API Path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06AA1101">
            <w:pPr>
              <w:spacing w:after="40" w:line="240" w:lineRule="auto"/>
            </w:pPr>
            <w:r>
              <w:rPr>
                <w:rFonts w:ascii="Aptos" w:hAnsi="Aptos" w:eastAsia="Aptos"/>
                <w:b w:val="0"/>
                <w:color w:val="222222"/>
                <w:sz w:val="17"/>
              </w:rPr>
              <w:t>GET /v2/api/admin/audit-logs</w:t>
            </w:r>
            <w:r>
              <w:rPr>
                <w:rFonts w:ascii="Aptos" w:hAnsi="Aptos" w:eastAsia="Aptos"/>
                <w:b w:val="0"/>
                <w:color w:val="222222"/>
                <w:sz w:val="17"/>
              </w:rPr>
              <w:br w:type="textWrapping"/>
            </w:r>
            <w:r>
              <w:rPr>
                <w:rFonts w:ascii="Aptos" w:hAnsi="Aptos" w:eastAsia="Aptos"/>
                <w:b w:val="0"/>
                <w:color w:val="222222"/>
                <w:sz w:val="17"/>
              </w:rPr>
              <w:t>GET /v2/api/admin/audit-logs/{auditLogId}</w:t>
            </w:r>
          </w:p>
        </w:tc>
      </w:tr>
      <w:tr w14:paraId="29FA0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E7D49AB">
            <w:pPr>
              <w:spacing w:after="40" w:line="240" w:lineRule="auto"/>
            </w:pPr>
            <w:r>
              <w:rPr>
                <w:rFonts w:ascii="Aptos" w:hAnsi="Aptos" w:eastAsia="Aptos"/>
                <w:b/>
                <w:color w:val="17365D"/>
                <w:sz w:val="17"/>
              </w:rPr>
              <w:t>Mục tiêu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4677627">
            <w:pPr>
              <w:spacing w:after="40" w:line="240" w:lineRule="auto"/>
            </w:pPr>
            <w:r>
              <w:rPr>
                <w:rFonts w:ascii="Aptos" w:hAnsi="Aptos" w:eastAsia="Aptos"/>
                <w:b w:val="0"/>
                <w:color w:val="222222"/>
                <w:sz w:val="17"/>
              </w:rPr>
              <w:t>Tra cứu thay đổi hệ thống thông qua Audit Log chỉ đọc.</w:t>
            </w:r>
          </w:p>
        </w:tc>
      </w:tr>
      <w:tr w14:paraId="1117B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08AC2033">
            <w:pPr>
              <w:spacing w:after="40" w:line="240" w:lineRule="auto"/>
            </w:pPr>
            <w:r>
              <w:rPr>
                <w:rFonts w:ascii="Aptos" w:hAnsi="Aptos" w:eastAsia="Aptos"/>
                <w:b/>
                <w:color w:val="17365D"/>
                <w:sz w:val="17"/>
              </w:rPr>
              <w:t>Điều kiện trước</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2B98FC92">
            <w:pPr>
              <w:spacing w:after="40" w:line="240" w:lineRule="auto"/>
            </w:pPr>
            <w:r>
              <w:rPr>
                <w:rFonts w:ascii="Aptos" w:hAnsi="Aptos" w:eastAsia="Aptos"/>
                <w:b w:val="0"/>
                <w:color w:val="222222"/>
                <w:sz w:val="17"/>
              </w:rPr>
              <w:t>Người dùng đăng nhập với role ADMIN.</w:t>
            </w:r>
          </w:p>
        </w:tc>
      </w:tr>
      <w:tr w14:paraId="3B7BB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5AF3098">
            <w:pPr>
              <w:spacing w:after="40" w:line="240" w:lineRule="auto"/>
            </w:pPr>
            <w:r>
              <w:rPr>
                <w:rFonts w:ascii="Aptos" w:hAnsi="Aptos" w:eastAsia="Aptos"/>
                <w:b/>
                <w:color w:val="17365D"/>
                <w:sz w:val="17"/>
              </w:rPr>
              <w:t>Kích hoạt</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3D78A9B">
            <w:pPr>
              <w:spacing w:after="40" w:line="240" w:lineRule="auto"/>
            </w:pPr>
            <w:r>
              <w:rPr>
                <w:rFonts w:ascii="Aptos" w:hAnsi="Aptos" w:eastAsia="Aptos"/>
                <w:b w:val="0"/>
                <w:color w:val="222222"/>
                <w:sz w:val="17"/>
              </w:rPr>
              <w:t>Admin mở danh sách Audit Log hoặc một Audit Log cụ thể.</w:t>
            </w:r>
          </w:p>
        </w:tc>
      </w:tr>
      <w:tr w14:paraId="25AA6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E443CD8">
            <w:pPr>
              <w:spacing w:after="40" w:line="240" w:lineRule="auto"/>
            </w:pPr>
            <w:r>
              <w:rPr>
                <w:rFonts w:ascii="Aptos" w:hAnsi="Aptos" w:eastAsia="Aptos"/>
                <w:b/>
                <w:color w:val="17365D"/>
                <w:sz w:val="17"/>
              </w:rPr>
              <w:t>Luồng chính</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60EADCBE">
            <w:pPr>
              <w:spacing w:after="40" w:line="240" w:lineRule="auto"/>
            </w:pPr>
            <w:r>
              <w:rPr>
                <w:rFonts w:ascii="Aptos" w:hAnsi="Aptos" w:eastAsia="Aptos"/>
                <w:b w:val="0"/>
                <w:color w:val="222222"/>
                <w:sz w:val="17"/>
              </w:rPr>
              <w:t>1. Lọc Audit Log theo user, action, entity và khoảng thời gian.</w:t>
            </w:r>
          </w:p>
          <w:p w14:paraId="1F77E950">
            <w:pPr>
              <w:spacing w:after="40" w:line="240" w:lineRule="auto"/>
            </w:pPr>
            <w:r>
              <w:rPr>
                <w:rFonts w:ascii="Aptos" w:hAnsi="Aptos" w:eastAsia="Aptos"/>
                <w:b w:val="0"/>
                <w:color w:val="222222"/>
                <w:sz w:val="17"/>
              </w:rPr>
              <w:t>2. Xem kết quả phân trang theo created_at.</w:t>
            </w:r>
          </w:p>
          <w:p w14:paraId="1107EF4C">
            <w:pPr>
              <w:spacing w:after="40" w:line="240" w:lineRule="auto"/>
            </w:pPr>
            <w:r>
              <w:rPr>
                <w:rFonts w:ascii="Aptos" w:hAnsi="Aptos" w:eastAsia="Aptos"/>
                <w:b w:val="0"/>
                <w:color w:val="222222"/>
                <w:sz w:val="17"/>
              </w:rPr>
              <w:t>3. Mở bản ghi để xem old_value, new_value, IP address, user agent và timestamp.</w:t>
            </w:r>
          </w:p>
        </w:tc>
      </w:tr>
      <w:tr w14:paraId="2F4ED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32A31B5B">
            <w:pPr>
              <w:spacing w:after="40" w:line="240" w:lineRule="auto"/>
            </w:pPr>
            <w:r>
              <w:rPr>
                <w:rFonts w:ascii="Aptos" w:hAnsi="Aptos" w:eastAsia="Aptos"/>
                <w:b/>
                <w:color w:val="17365D"/>
                <w:sz w:val="17"/>
              </w:rPr>
              <w:t>Luồng thay thế / ngoại lệ</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DBD7593">
            <w:pPr>
              <w:spacing w:after="40" w:line="240" w:lineRule="auto"/>
            </w:pPr>
            <w:r>
              <w:rPr>
                <w:rFonts w:ascii="Aptos" w:hAnsi="Aptos" w:eastAsia="Aptos"/>
                <w:b w:val="0"/>
                <w:color w:val="222222"/>
                <w:sz w:val="17"/>
              </w:rPr>
              <w:t>1. Khoảng thời gian lọc không hợp lệ: trả validation error.</w:t>
            </w:r>
          </w:p>
          <w:p w14:paraId="769E1A75">
            <w:pPr>
              <w:spacing w:after="40" w:line="240" w:lineRule="auto"/>
            </w:pPr>
            <w:r>
              <w:rPr>
                <w:rFonts w:ascii="Aptos" w:hAnsi="Aptos" w:eastAsia="Aptos"/>
                <w:b w:val="0"/>
                <w:color w:val="222222"/>
                <w:sz w:val="17"/>
              </w:rPr>
              <w:t>2. Audit Log không tồn tại: trả NOT_FOUND.</w:t>
            </w:r>
          </w:p>
          <w:p w14:paraId="757B05BC">
            <w:pPr>
              <w:spacing w:after="40" w:line="240" w:lineRule="auto"/>
            </w:pPr>
            <w:r>
              <w:rPr>
                <w:rFonts w:ascii="Aptos" w:hAnsi="Aptos" w:eastAsia="Aptos"/>
                <w:b w:val="0"/>
                <w:color w:val="222222"/>
                <w:sz w:val="17"/>
              </w:rPr>
              <w:t>3. Không cho cập nhật hoặc xóa Audit Log qua API nghiệp vụ.</w:t>
            </w:r>
          </w:p>
        </w:tc>
      </w:tr>
      <w:tr w14:paraId="0AE3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73962671">
            <w:pPr>
              <w:spacing w:after="40" w:line="240" w:lineRule="auto"/>
            </w:pPr>
            <w:r>
              <w:rPr>
                <w:rFonts w:ascii="Aptos" w:hAnsi="Aptos" w:eastAsia="Aptos"/>
                <w:b/>
                <w:color w:val="17365D"/>
                <w:sz w:val="17"/>
              </w:rPr>
              <w:t>Điều kiện sau</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4A2675E0">
            <w:pPr>
              <w:spacing w:after="40" w:line="240" w:lineRule="auto"/>
            </w:pPr>
            <w:r>
              <w:rPr>
                <w:rFonts w:ascii="Aptos" w:hAnsi="Aptos" w:eastAsia="Aptos"/>
                <w:b w:val="0"/>
                <w:color w:val="222222"/>
                <w:sz w:val="17"/>
              </w:rPr>
              <w:t>Dữ liệu Audit Log không thay đổi và chỉ đọc.</w:t>
            </w:r>
          </w:p>
        </w:tc>
      </w:tr>
      <w:tr w14:paraId="0AE5B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10CC3EE1">
            <w:pPr>
              <w:spacing w:after="40" w:line="240" w:lineRule="auto"/>
            </w:pPr>
            <w:r>
              <w:rPr>
                <w:rFonts w:ascii="Aptos" w:hAnsi="Aptos" w:eastAsia="Aptos"/>
                <w:b/>
                <w:color w:val="17365D"/>
                <w:sz w:val="17"/>
              </w:rPr>
              <w:t>Yêu cầu liên quan</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3AA32F0E">
            <w:pPr>
              <w:spacing w:after="40" w:line="240" w:lineRule="auto"/>
            </w:pPr>
            <w:r>
              <w:rPr>
                <w:rFonts w:ascii="Aptos" w:hAnsi="Aptos" w:eastAsia="Aptos"/>
                <w:b w:val="0"/>
                <w:color w:val="222222"/>
                <w:sz w:val="17"/>
              </w:rPr>
              <w:t>FR-ADM-06</w:t>
            </w:r>
          </w:p>
        </w:tc>
      </w:tr>
      <w:tr w14:paraId="70825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6AD62180">
            <w:pPr>
              <w:spacing w:after="40" w:line="240" w:lineRule="auto"/>
            </w:pPr>
            <w:r>
              <w:rPr>
                <w:rFonts w:ascii="Aptos" w:hAnsi="Aptos" w:eastAsia="Aptos"/>
                <w:b/>
                <w:color w:val="17365D"/>
                <w:sz w:val="17"/>
              </w:rPr>
              <w:t>Business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D283E32">
            <w:pPr>
              <w:spacing w:after="40" w:line="240" w:lineRule="auto"/>
            </w:pPr>
            <w:r>
              <w:rPr>
                <w:rFonts w:ascii="Aptos" w:hAnsi="Aptos" w:eastAsia="Aptos"/>
                <w:b w:val="0"/>
                <w:color w:val="222222"/>
                <w:sz w:val="17"/>
              </w:rPr>
              <w:t>BR-AUDIT-02</w:t>
            </w:r>
          </w:p>
        </w:tc>
      </w:tr>
      <w:tr w14:paraId="22813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D9EAF7"/>
            <w:vAlign w:val="top"/>
          </w:tcPr>
          <w:p w14:paraId="5D394A44">
            <w:pPr>
              <w:spacing w:after="40" w:line="240" w:lineRule="auto"/>
            </w:pPr>
            <w:r>
              <w:rPr>
                <w:rFonts w:ascii="Aptos" w:hAnsi="Aptos" w:eastAsia="Aptos"/>
                <w:b/>
                <w:color w:val="17365D"/>
                <w:sz w:val="17"/>
              </w:rPr>
              <w:t>Validation Rules</w:t>
            </w:r>
          </w:p>
        </w:tc>
        <w:tc>
          <w:tcPr>
            <w:tcW w:w="6973"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top"/>
          </w:tcPr>
          <w:p w14:paraId="55F1C9F6">
            <w:pPr>
              <w:spacing w:after="40" w:line="240" w:lineRule="auto"/>
            </w:pPr>
            <w:r>
              <w:rPr>
                <w:rFonts w:ascii="Aptos" w:hAnsi="Aptos" w:eastAsia="Aptos"/>
                <w:b w:val="0"/>
                <w:color w:val="222222"/>
                <w:sz w:val="17"/>
              </w:rPr>
              <w:t>VAL-GEN-01, VAL-GEN-03, VAL-AUDIT-01, VAL-AUDIT-02</w:t>
            </w:r>
          </w:p>
        </w:tc>
      </w:tr>
    </w:tbl>
    <w:p w14:paraId="617F0714">
      <w:r>
        <w:br w:type="page"/>
      </w:r>
    </w:p>
    <w:p w14:paraId="2BAA1327">
      <w:pPr>
        <w:pStyle w:val="2"/>
      </w:pPr>
      <w:bookmarkStart w:id="37" w:name="bm_fb1fb58775d86e77880dc87f"/>
      <w:r>
        <w:t>6. YÊU CẦU PHI CHỨC NĂNG</w:t>
      </w:r>
      <w:bookmarkEnd w:id="3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4"/>
        <w:gridCol w:w="3364"/>
        <w:gridCol w:w="3364"/>
      </w:tblGrid>
      <w:tr w14:paraId="214D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1882A202">
            <w:pPr>
              <w:spacing w:before="30" w:after="30" w:line="240" w:lineRule="auto"/>
            </w:pPr>
            <w:r>
              <w:rPr>
                <w:rFonts w:ascii="Aptos" w:hAnsi="Aptos" w:eastAsia="Aptos"/>
                <w:b/>
                <w:color w:val="FFFFFF"/>
                <w:sz w:val="17"/>
              </w:rPr>
              <w:t>Mã</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197004F2">
            <w:pPr>
              <w:spacing w:before="30" w:after="30" w:line="240" w:lineRule="auto"/>
            </w:pPr>
            <w:r>
              <w:rPr>
                <w:rFonts w:ascii="Aptos" w:hAnsi="Aptos" w:eastAsia="Aptos"/>
                <w:b/>
                <w:color w:val="FFFFFF"/>
                <w:sz w:val="17"/>
              </w:rPr>
              <w:t>Nhóm</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38503763">
            <w:pPr>
              <w:spacing w:before="30" w:after="30" w:line="240" w:lineRule="auto"/>
            </w:pPr>
            <w:r>
              <w:rPr>
                <w:rFonts w:ascii="Aptos" w:hAnsi="Aptos" w:eastAsia="Aptos"/>
                <w:b/>
                <w:color w:val="FFFFFF"/>
                <w:sz w:val="17"/>
              </w:rPr>
              <w:t>Yêu cầu</w:t>
            </w:r>
          </w:p>
        </w:tc>
      </w:tr>
      <w:tr w14:paraId="13F3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68B818C">
            <w:pPr>
              <w:spacing w:before="30" w:after="30" w:line="240" w:lineRule="auto"/>
            </w:pPr>
            <w:r>
              <w:rPr>
                <w:rFonts w:ascii="Aptos" w:hAnsi="Aptos" w:eastAsia="Aptos"/>
                <w:b w:val="0"/>
                <w:color w:val="222222"/>
                <w:sz w:val="17"/>
              </w:rPr>
              <w:t>NFR-SEC-01</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6E105F9">
            <w:pPr>
              <w:spacing w:before="30" w:after="30" w:line="240" w:lineRule="auto"/>
            </w:pPr>
            <w:r>
              <w:rPr>
                <w:rFonts w:ascii="Aptos" w:hAnsi="Aptos" w:eastAsia="Aptos"/>
                <w:b w:val="0"/>
                <w:color w:val="222222"/>
                <w:sz w:val="17"/>
              </w:rPr>
              <w:t>Security</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7A1965C">
            <w:pPr>
              <w:spacing w:before="30" w:after="30" w:line="240" w:lineRule="auto"/>
            </w:pPr>
            <w:r>
              <w:rPr>
                <w:rFonts w:ascii="Aptos" w:hAnsi="Aptos" w:eastAsia="Aptos"/>
                <w:b w:val="0"/>
                <w:color w:val="222222"/>
                <w:sz w:val="17"/>
              </w:rPr>
              <w:t>Mọi endpoint production phải dùng HTTPS; không truyền token qua query string.</w:t>
            </w:r>
          </w:p>
        </w:tc>
      </w:tr>
      <w:tr w14:paraId="66AEC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B06A0FC">
            <w:pPr>
              <w:spacing w:before="30" w:after="30" w:line="240" w:lineRule="auto"/>
            </w:pPr>
            <w:r>
              <w:rPr>
                <w:rFonts w:ascii="Aptos" w:hAnsi="Aptos" w:eastAsia="Aptos"/>
                <w:b w:val="0"/>
                <w:color w:val="222222"/>
                <w:sz w:val="17"/>
              </w:rPr>
              <w:t>NFR-SEC-02</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F710D8D">
            <w:pPr>
              <w:spacing w:before="30" w:after="30" w:line="240" w:lineRule="auto"/>
            </w:pPr>
            <w:r>
              <w:rPr>
                <w:rFonts w:ascii="Aptos" w:hAnsi="Aptos" w:eastAsia="Aptos"/>
                <w:b w:val="0"/>
                <w:color w:val="222222"/>
                <w:sz w:val="17"/>
              </w:rPr>
              <w:t>Security</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34993E5">
            <w:pPr>
              <w:spacing w:before="30" w:after="30" w:line="240" w:lineRule="auto"/>
            </w:pPr>
            <w:r>
              <w:rPr>
                <w:rFonts w:ascii="Aptos" w:hAnsi="Aptos" w:eastAsia="Aptos"/>
                <w:b w:val="0"/>
                <w:color w:val="222222"/>
                <w:sz w:val="17"/>
              </w:rPr>
              <w:t>Password phải được hash bằng BCrypt/Argon2; không lưu hoặc log password dạng rõ.</w:t>
            </w:r>
          </w:p>
        </w:tc>
      </w:tr>
      <w:tr w14:paraId="3AC3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1D97F4F">
            <w:pPr>
              <w:spacing w:before="30" w:after="30" w:line="240" w:lineRule="auto"/>
            </w:pPr>
            <w:r>
              <w:rPr>
                <w:rFonts w:ascii="Aptos" w:hAnsi="Aptos" w:eastAsia="Aptos"/>
                <w:b w:val="0"/>
                <w:color w:val="222222"/>
                <w:sz w:val="17"/>
              </w:rPr>
              <w:t>NFR-SEC-03</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BD6B840">
            <w:pPr>
              <w:spacing w:before="30" w:after="30" w:line="240" w:lineRule="auto"/>
            </w:pPr>
            <w:r>
              <w:rPr>
                <w:rFonts w:ascii="Aptos" w:hAnsi="Aptos" w:eastAsia="Aptos"/>
                <w:b w:val="0"/>
                <w:color w:val="222222"/>
                <w:sz w:val="17"/>
              </w:rPr>
              <w:t>Security</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154468C">
            <w:pPr>
              <w:spacing w:before="30" w:after="30" w:line="240" w:lineRule="auto"/>
            </w:pPr>
            <w:r>
              <w:rPr>
                <w:rFonts w:ascii="Aptos" w:hAnsi="Aptos" w:eastAsia="Aptos"/>
                <w:b w:val="0"/>
                <w:color w:val="222222"/>
                <w:sz w:val="17"/>
              </w:rPr>
              <w:t>Access token có thời hạn ngắn. Refresh token có thời hạn dài hơn và cấu hình được, được lưu dưới dạng hash an toàn, đồng thời bị xóa khi logout hoặc khi phát hiện hết hạn.</w:t>
            </w:r>
          </w:p>
        </w:tc>
      </w:tr>
      <w:tr w14:paraId="5058F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8568334">
            <w:pPr>
              <w:spacing w:before="30" w:after="30" w:line="240" w:lineRule="auto"/>
            </w:pPr>
            <w:r>
              <w:rPr>
                <w:rFonts w:ascii="Aptos" w:hAnsi="Aptos" w:eastAsia="Aptos"/>
                <w:b w:val="0"/>
                <w:color w:val="222222"/>
                <w:sz w:val="17"/>
              </w:rPr>
              <w:t>NFR-SEC-04</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B53CFEC">
            <w:pPr>
              <w:spacing w:before="30" w:after="30" w:line="240" w:lineRule="auto"/>
            </w:pPr>
            <w:r>
              <w:rPr>
                <w:rFonts w:ascii="Aptos" w:hAnsi="Aptos" w:eastAsia="Aptos"/>
                <w:b w:val="0"/>
                <w:color w:val="222222"/>
                <w:sz w:val="17"/>
              </w:rPr>
              <w:t>Security</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97B2B6E">
            <w:pPr>
              <w:spacing w:before="30" w:after="30" w:line="240" w:lineRule="auto"/>
            </w:pPr>
            <w:r>
              <w:rPr>
                <w:rFonts w:ascii="Aptos" w:hAnsi="Aptos" w:eastAsia="Aptos"/>
                <w:b w:val="0"/>
                <w:color w:val="222222"/>
                <w:sz w:val="17"/>
              </w:rPr>
              <w:t>Mọi thao tác dữ liệu phải kiểm tra role và ownership ở backend, không chỉ ở frontend.</w:t>
            </w:r>
          </w:p>
        </w:tc>
      </w:tr>
      <w:tr w14:paraId="185C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00373B1">
            <w:pPr>
              <w:spacing w:before="30" w:after="30" w:line="240" w:lineRule="auto"/>
            </w:pPr>
            <w:r>
              <w:rPr>
                <w:rFonts w:ascii="Aptos" w:hAnsi="Aptos" w:eastAsia="Aptos"/>
                <w:b w:val="0"/>
                <w:color w:val="222222"/>
                <w:sz w:val="17"/>
              </w:rPr>
              <w:t>NFR-SEC-05</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69318FA">
            <w:pPr>
              <w:spacing w:before="30" w:after="30" w:line="240" w:lineRule="auto"/>
            </w:pPr>
            <w:r>
              <w:rPr>
                <w:rFonts w:ascii="Aptos" w:hAnsi="Aptos" w:eastAsia="Aptos"/>
                <w:b w:val="0"/>
                <w:color w:val="222222"/>
                <w:sz w:val="17"/>
              </w:rPr>
              <w:t>Privacy</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CE9E93E">
            <w:pPr>
              <w:spacing w:before="30" w:after="30" w:line="240" w:lineRule="auto"/>
            </w:pPr>
            <w:r>
              <w:rPr>
                <w:rFonts w:ascii="Aptos" w:hAnsi="Aptos" w:eastAsia="Aptos"/>
                <w:b w:val="0"/>
                <w:color w:val="222222"/>
                <w:sz w:val="17"/>
              </w:rPr>
              <w:t>Resume/profile riêng tư chỉ được xem bởi chính Job Seeker, Recruiter có application liên quan và Admin.</w:t>
            </w:r>
          </w:p>
        </w:tc>
      </w:tr>
      <w:tr w14:paraId="43C51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2465CCB">
            <w:pPr>
              <w:spacing w:before="30" w:after="30" w:line="240" w:lineRule="auto"/>
            </w:pPr>
            <w:r>
              <w:rPr>
                <w:rFonts w:ascii="Aptos" w:hAnsi="Aptos" w:eastAsia="Aptos"/>
                <w:b w:val="0"/>
                <w:color w:val="222222"/>
                <w:sz w:val="17"/>
              </w:rPr>
              <w:t>NFR-SEC-06</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C03826B">
            <w:pPr>
              <w:spacing w:before="30" w:after="30" w:line="240" w:lineRule="auto"/>
            </w:pPr>
            <w:r>
              <w:rPr>
                <w:rFonts w:ascii="Aptos" w:hAnsi="Aptos" w:eastAsia="Aptos"/>
                <w:b w:val="0"/>
                <w:color w:val="222222"/>
                <w:sz w:val="17"/>
              </w:rPr>
              <w:t>Security</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2F6E1F0">
            <w:pPr>
              <w:spacing w:before="30" w:after="30" w:line="240" w:lineRule="auto"/>
            </w:pPr>
            <w:r>
              <w:rPr>
                <w:rFonts w:ascii="Aptos" w:hAnsi="Aptos" w:eastAsia="Aptos"/>
                <w:b w:val="0"/>
                <w:color w:val="222222"/>
                <w:sz w:val="17"/>
              </w:rPr>
              <w:t>OTP xác thực email phải được tạo bằng nguồn ngẫu nhiên an toàn về mật mã, chỉ lưu dưới dạng hash và không được trả lại trong response đăng ký hoặc resend.</w:t>
            </w:r>
          </w:p>
        </w:tc>
      </w:tr>
      <w:tr w14:paraId="496D9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66FF9AB">
            <w:pPr>
              <w:spacing w:before="30" w:after="30" w:line="240" w:lineRule="auto"/>
            </w:pPr>
            <w:r>
              <w:rPr>
                <w:rFonts w:ascii="Aptos" w:hAnsi="Aptos" w:eastAsia="Aptos"/>
                <w:b w:val="0"/>
                <w:color w:val="222222"/>
                <w:sz w:val="17"/>
              </w:rPr>
              <w:t>NFR-PERF-01</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17A7FC8">
            <w:pPr>
              <w:spacing w:before="30" w:after="30" w:line="240" w:lineRule="auto"/>
            </w:pPr>
            <w:r>
              <w:rPr>
                <w:rFonts w:ascii="Aptos" w:hAnsi="Aptos" w:eastAsia="Aptos"/>
                <w:b w:val="0"/>
                <w:color w:val="222222"/>
                <w:sz w:val="17"/>
              </w:rPr>
              <w:t>Performance</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80FE760">
            <w:pPr>
              <w:spacing w:before="30" w:after="30" w:line="240" w:lineRule="auto"/>
            </w:pPr>
            <w:r>
              <w:rPr>
                <w:rFonts w:ascii="Aptos" w:hAnsi="Aptos" w:eastAsia="Aptos"/>
                <w:b w:val="0"/>
                <w:color w:val="222222"/>
                <w:sz w:val="17"/>
              </w:rPr>
              <w:t>Trong môi trường test với tối đa 50 request đồng thời và 10.000 job, ít nhất 95% request đọc đơn giản phản hồi dưới 2 giây.</w:t>
            </w:r>
          </w:p>
        </w:tc>
      </w:tr>
      <w:tr w14:paraId="618A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4B57FB7">
            <w:pPr>
              <w:spacing w:before="30" w:after="30" w:line="240" w:lineRule="auto"/>
            </w:pPr>
            <w:r>
              <w:rPr>
                <w:rFonts w:ascii="Aptos" w:hAnsi="Aptos" w:eastAsia="Aptos"/>
                <w:b w:val="0"/>
                <w:color w:val="222222"/>
                <w:sz w:val="17"/>
              </w:rPr>
              <w:t>NFR-PERF-02</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96810C7">
            <w:pPr>
              <w:spacing w:before="30" w:after="30" w:line="240" w:lineRule="auto"/>
            </w:pPr>
            <w:r>
              <w:rPr>
                <w:rFonts w:ascii="Aptos" w:hAnsi="Aptos" w:eastAsia="Aptos"/>
                <w:b w:val="0"/>
                <w:color w:val="222222"/>
                <w:sz w:val="17"/>
              </w:rPr>
              <w:t>Performance</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669FF3B">
            <w:pPr>
              <w:spacing w:before="30" w:after="30" w:line="240" w:lineRule="auto"/>
            </w:pPr>
            <w:r>
              <w:rPr>
                <w:rFonts w:ascii="Aptos" w:hAnsi="Aptos" w:eastAsia="Aptos"/>
                <w:b w:val="0"/>
                <w:color w:val="222222"/>
                <w:sz w:val="17"/>
              </w:rPr>
              <w:t>Mọi API list dùng pagination; default page size 20 và max page size 100.</w:t>
            </w:r>
          </w:p>
        </w:tc>
      </w:tr>
      <w:tr w14:paraId="3F334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A60CB96">
            <w:pPr>
              <w:spacing w:before="30" w:after="30" w:line="240" w:lineRule="auto"/>
            </w:pPr>
            <w:r>
              <w:rPr>
                <w:rFonts w:ascii="Aptos" w:hAnsi="Aptos" w:eastAsia="Aptos"/>
                <w:b w:val="0"/>
                <w:color w:val="222222"/>
                <w:sz w:val="17"/>
              </w:rPr>
              <w:t>NFR-REL-01</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A1FE4FA">
            <w:pPr>
              <w:spacing w:before="30" w:after="30" w:line="240" w:lineRule="auto"/>
            </w:pPr>
            <w:r>
              <w:rPr>
                <w:rFonts w:ascii="Aptos" w:hAnsi="Aptos" w:eastAsia="Aptos"/>
                <w:b w:val="0"/>
                <w:color w:val="222222"/>
                <w:sz w:val="17"/>
              </w:rPr>
              <w:t>Reliability</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4476839">
            <w:pPr>
              <w:spacing w:before="30" w:after="30" w:line="240" w:lineRule="auto"/>
            </w:pPr>
            <w:r>
              <w:rPr>
                <w:rFonts w:ascii="Aptos" w:hAnsi="Aptos" w:eastAsia="Aptos"/>
                <w:b w:val="0"/>
                <w:color w:val="222222"/>
                <w:sz w:val="17"/>
              </w:rPr>
              <w:t>Việc tạo User, profile và bản ghi OTP; tạo job application; tạo company và owner phải chạy trong transaction. Email được gửi sau transaction đăng ký và lỗi gửi email không được làm tài khoản enabled.</w:t>
            </w:r>
          </w:p>
        </w:tc>
      </w:tr>
      <w:tr w14:paraId="009BD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19795D0">
            <w:pPr>
              <w:spacing w:before="30" w:after="30" w:line="240" w:lineRule="auto"/>
            </w:pPr>
            <w:r>
              <w:rPr>
                <w:rFonts w:ascii="Aptos" w:hAnsi="Aptos" w:eastAsia="Aptos"/>
                <w:b w:val="0"/>
                <w:color w:val="222222"/>
                <w:sz w:val="17"/>
              </w:rPr>
              <w:t>NFR-REL-02</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BE64C6B">
            <w:pPr>
              <w:spacing w:before="30" w:after="30" w:line="240" w:lineRule="auto"/>
            </w:pPr>
            <w:r>
              <w:rPr>
                <w:rFonts w:ascii="Aptos" w:hAnsi="Aptos" w:eastAsia="Aptos"/>
                <w:b w:val="0"/>
                <w:color w:val="222222"/>
                <w:sz w:val="17"/>
              </w:rPr>
              <w:t>Data integrity</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8255CD5">
            <w:pPr>
              <w:spacing w:before="30" w:after="30" w:line="240" w:lineRule="auto"/>
            </w:pPr>
            <w:r>
              <w:rPr>
                <w:rFonts w:ascii="Aptos" w:hAnsi="Aptos" w:eastAsia="Aptos"/>
                <w:b w:val="0"/>
                <w:color w:val="222222"/>
                <w:sz w:val="17"/>
              </w:rPr>
              <w:t>Unique constraint, foreign key và enum/check constraint phải bảo vệ dữ liệu ngay cả khi API bị gọi ngoài giao diện.</w:t>
            </w:r>
          </w:p>
        </w:tc>
      </w:tr>
      <w:tr w14:paraId="67CE1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D1BA1FB">
            <w:pPr>
              <w:spacing w:before="30" w:after="30" w:line="240" w:lineRule="auto"/>
            </w:pPr>
            <w:r>
              <w:rPr>
                <w:rFonts w:ascii="Aptos" w:hAnsi="Aptos" w:eastAsia="Aptos"/>
                <w:b w:val="0"/>
                <w:color w:val="222222"/>
                <w:sz w:val="17"/>
              </w:rPr>
              <w:t>NFR-REL-03</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932222B">
            <w:pPr>
              <w:spacing w:before="30" w:after="30" w:line="240" w:lineRule="auto"/>
            </w:pPr>
            <w:r>
              <w:rPr>
                <w:rFonts w:ascii="Aptos" w:hAnsi="Aptos" w:eastAsia="Aptos"/>
                <w:b w:val="0"/>
                <w:color w:val="222222"/>
                <w:sz w:val="17"/>
              </w:rPr>
              <w:t>Reliability</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F404B10">
            <w:pPr>
              <w:spacing w:before="30" w:after="30" w:line="240" w:lineRule="auto"/>
            </w:pPr>
            <w:r>
              <w:rPr>
                <w:rFonts w:ascii="Aptos" w:hAnsi="Aptos" w:eastAsia="Aptos"/>
                <w:b w:val="0"/>
                <w:color w:val="222222"/>
                <w:sz w:val="17"/>
              </w:rPr>
              <w:t>Bản ghi OTP và refresh token hết hạn phải bị xóa khi phát hiện và cũng có thể được xóa bằng tiến trình cleanup theo lịch.</w:t>
            </w:r>
          </w:p>
        </w:tc>
      </w:tr>
      <w:tr w14:paraId="6B490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08C6916">
            <w:pPr>
              <w:spacing w:before="30" w:after="30" w:line="240" w:lineRule="auto"/>
            </w:pPr>
            <w:r>
              <w:rPr>
                <w:rFonts w:ascii="Aptos" w:hAnsi="Aptos" w:eastAsia="Aptos"/>
                <w:b w:val="0"/>
                <w:color w:val="222222"/>
                <w:sz w:val="17"/>
              </w:rPr>
              <w:t>NFR-MNT-01</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97BC214">
            <w:pPr>
              <w:spacing w:before="30" w:after="30" w:line="240" w:lineRule="auto"/>
            </w:pPr>
            <w:r>
              <w:rPr>
                <w:rFonts w:ascii="Aptos" w:hAnsi="Aptos" w:eastAsia="Aptos"/>
                <w:b w:val="0"/>
                <w:color w:val="222222"/>
                <w:sz w:val="17"/>
              </w:rPr>
              <w:t>Maintainability</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7CA118E">
            <w:pPr>
              <w:spacing w:before="30" w:after="30" w:line="240" w:lineRule="auto"/>
            </w:pPr>
            <w:r>
              <w:rPr>
                <w:rFonts w:ascii="Aptos" w:hAnsi="Aptos" w:eastAsia="Aptos"/>
                <w:b w:val="0"/>
                <w:color w:val="222222"/>
                <w:sz w:val="17"/>
              </w:rPr>
              <w:t>Mã nguồn theo layered architecture Controller-Service-Repository; DTO tách khỏi Entity.</w:t>
            </w:r>
          </w:p>
        </w:tc>
      </w:tr>
      <w:tr w14:paraId="7F0B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6EE8B74">
            <w:pPr>
              <w:spacing w:before="30" w:after="30" w:line="240" w:lineRule="auto"/>
            </w:pPr>
            <w:r>
              <w:rPr>
                <w:rFonts w:ascii="Aptos" w:hAnsi="Aptos" w:eastAsia="Aptos"/>
                <w:b w:val="0"/>
                <w:color w:val="222222"/>
                <w:sz w:val="17"/>
              </w:rPr>
              <w:t>NFR-MNT-02</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B1E4692">
            <w:pPr>
              <w:spacing w:before="30" w:after="30" w:line="240" w:lineRule="auto"/>
            </w:pPr>
            <w:r>
              <w:rPr>
                <w:rFonts w:ascii="Aptos" w:hAnsi="Aptos" w:eastAsia="Aptos"/>
                <w:b w:val="0"/>
                <w:color w:val="222222"/>
                <w:sz w:val="17"/>
              </w:rPr>
              <w:t>Documentation</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3D5771D">
            <w:pPr>
              <w:spacing w:before="30" w:after="30" w:line="240" w:lineRule="auto"/>
            </w:pPr>
            <w:r>
              <w:rPr>
                <w:rFonts w:ascii="Aptos" w:hAnsi="Aptos" w:eastAsia="Aptos"/>
                <w:b w:val="0"/>
                <w:color w:val="222222"/>
                <w:sz w:val="17"/>
              </w:rPr>
              <w:t>Swagger/OpenAPI mô tả request, response, status code và security scheme.</w:t>
            </w:r>
          </w:p>
        </w:tc>
      </w:tr>
      <w:tr w14:paraId="03D8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7BC994B">
            <w:pPr>
              <w:spacing w:before="30" w:after="30" w:line="240" w:lineRule="auto"/>
            </w:pPr>
            <w:r>
              <w:rPr>
                <w:rFonts w:ascii="Aptos" w:hAnsi="Aptos" w:eastAsia="Aptos"/>
                <w:b w:val="0"/>
                <w:color w:val="222222"/>
                <w:sz w:val="17"/>
              </w:rPr>
              <w:t>NFR-OBS-01</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4A99FC9">
            <w:pPr>
              <w:spacing w:before="30" w:after="30" w:line="240" w:lineRule="auto"/>
            </w:pPr>
            <w:r>
              <w:rPr>
                <w:rFonts w:ascii="Aptos" w:hAnsi="Aptos" w:eastAsia="Aptos"/>
                <w:b w:val="0"/>
                <w:color w:val="222222"/>
                <w:sz w:val="17"/>
              </w:rPr>
              <w:t>Observability</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3557F30">
            <w:pPr>
              <w:spacing w:before="30" w:after="30" w:line="240" w:lineRule="auto"/>
            </w:pPr>
            <w:r>
              <w:rPr>
                <w:rFonts w:ascii="Aptos" w:hAnsi="Aptos" w:eastAsia="Aptos"/>
                <w:b w:val="0"/>
                <w:color w:val="222222"/>
                <w:sz w:val="17"/>
              </w:rPr>
              <w:t>Log kỹ thuật phải có request/correlation ID và không chứa password, OTP, access token, refresh token hoặc nội dung CV nhạy cảm.</w:t>
            </w:r>
          </w:p>
        </w:tc>
      </w:tr>
      <w:tr w14:paraId="01E7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4A449EE">
            <w:pPr>
              <w:spacing w:before="30" w:after="30" w:line="240" w:lineRule="auto"/>
            </w:pPr>
            <w:r>
              <w:rPr>
                <w:rFonts w:ascii="Aptos" w:hAnsi="Aptos" w:eastAsia="Aptos"/>
                <w:b w:val="0"/>
                <w:color w:val="222222"/>
                <w:sz w:val="17"/>
              </w:rPr>
              <w:t>NFR-DB-01</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FF4DDEB">
            <w:pPr>
              <w:spacing w:before="30" w:after="30" w:line="240" w:lineRule="auto"/>
            </w:pPr>
            <w:r>
              <w:rPr>
                <w:rFonts w:ascii="Aptos" w:hAnsi="Aptos" w:eastAsia="Aptos"/>
                <w:b w:val="0"/>
                <w:color w:val="222222"/>
                <w:sz w:val="17"/>
              </w:rPr>
              <w:t>Database</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0C996A6">
            <w:pPr>
              <w:spacing w:before="30" w:after="30" w:line="240" w:lineRule="auto"/>
            </w:pPr>
            <w:r>
              <w:rPr>
                <w:rFonts w:ascii="Aptos" w:hAnsi="Aptos" w:eastAsia="Aptos"/>
                <w:b w:val="0"/>
                <w:color w:val="222222"/>
                <w:sz w:val="17"/>
              </w:rPr>
              <w:t>Sử dụng MySQL; tất cả timestamp lưu UTC; migration dùng Flyway hoặc Liquibase được khuyến nghị.</w:t>
            </w:r>
          </w:p>
        </w:tc>
      </w:tr>
      <w:tr w14:paraId="3667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D2A5966">
            <w:pPr>
              <w:spacing w:before="30" w:after="30" w:line="240" w:lineRule="auto"/>
            </w:pPr>
            <w:r>
              <w:rPr>
                <w:rFonts w:ascii="Aptos" w:hAnsi="Aptos" w:eastAsia="Aptos"/>
                <w:b w:val="0"/>
                <w:color w:val="222222"/>
                <w:sz w:val="17"/>
              </w:rPr>
              <w:t>NFR-API-01</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4E6DBF8">
            <w:pPr>
              <w:spacing w:before="30" w:after="30" w:line="240" w:lineRule="auto"/>
            </w:pPr>
            <w:r>
              <w:rPr>
                <w:rFonts w:ascii="Aptos" w:hAnsi="Aptos" w:eastAsia="Aptos"/>
                <w:b w:val="0"/>
                <w:color w:val="222222"/>
                <w:sz w:val="17"/>
              </w:rPr>
              <w:t>API</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48EB0ED">
            <w:pPr>
              <w:spacing w:before="30" w:after="30" w:line="240" w:lineRule="auto"/>
            </w:pPr>
            <w:r>
              <w:rPr>
                <w:rFonts w:ascii="Aptos" w:hAnsi="Aptos" w:eastAsia="Aptos"/>
                <w:b w:val="0"/>
                <w:color w:val="222222"/>
                <w:sz w:val="17"/>
              </w:rPr>
              <w:t>API tuân thủ RESTful conventions và HTTP status code nhất quán: 200/201/204/400/401/403/404/409/422/500.</w:t>
            </w:r>
          </w:p>
        </w:tc>
      </w:tr>
      <w:tr w14:paraId="4315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A4F07ED">
            <w:pPr>
              <w:spacing w:before="30" w:after="30" w:line="240" w:lineRule="auto"/>
            </w:pPr>
            <w:r>
              <w:rPr>
                <w:rFonts w:ascii="Aptos" w:hAnsi="Aptos" w:eastAsia="Aptos"/>
                <w:b w:val="0"/>
                <w:color w:val="222222"/>
                <w:sz w:val="17"/>
              </w:rPr>
              <w:t>NFR-TEST-01</w:t>
            </w:r>
          </w:p>
        </w:tc>
        <w:tc>
          <w:tcPr>
            <w:tcW w:w="187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CC5A2D0">
            <w:pPr>
              <w:spacing w:before="30" w:after="30" w:line="240" w:lineRule="auto"/>
            </w:pPr>
            <w:r>
              <w:rPr>
                <w:rFonts w:ascii="Aptos" w:hAnsi="Aptos" w:eastAsia="Aptos"/>
                <w:b w:val="0"/>
                <w:color w:val="222222"/>
                <w:sz w:val="17"/>
              </w:rPr>
              <w:t>Testing</w:t>
            </w:r>
          </w:p>
        </w:tc>
        <w:tc>
          <w:tcPr>
            <w:tcW w:w="606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4CF50FE">
            <w:pPr>
              <w:spacing w:before="30" w:after="30" w:line="240" w:lineRule="auto"/>
            </w:pPr>
            <w:r>
              <w:rPr>
                <w:rFonts w:ascii="Aptos" w:hAnsi="Aptos" w:eastAsia="Aptos"/>
                <w:b w:val="0"/>
                <w:color w:val="222222"/>
                <w:sz w:val="17"/>
              </w:rPr>
              <w:t>Các Business Rule và Validation Rule có test ở Service/Controller; luồng chính có integration test.</w:t>
            </w:r>
          </w:p>
        </w:tc>
      </w:tr>
    </w:tbl>
    <w:p w14:paraId="21858A6C">
      <w:pPr>
        <w:spacing w:after="0"/>
      </w:pPr>
    </w:p>
    <w:p w14:paraId="34ACDDF9">
      <w:r>
        <w:br w:type="page"/>
      </w:r>
    </w:p>
    <w:p w14:paraId="6F6D7B17">
      <w:pPr>
        <w:pStyle w:val="2"/>
      </w:pPr>
      <w:bookmarkStart w:id="38" w:name="bm_6a02f5f67b39b23987c0853e"/>
      <w:r>
        <w:t>7. YÊU CẦU DỮ LIỆU VÀ THIẾT KẾ CƠ SỞ DỮ LIỆU</w:t>
      </w:r>
      <w:bookmarkEnd w:id="38"/>
    </w:p>
    <w:p w14:paraId="4FE49A19">
      <w:pPr>
        <w:pStyle w:val="3"/>
      </w:pPr>
      <w:bookmarkStart w:id="39" w:name="bm_74cd7e3bc66a0e9a5cd164ed"/>
      <w:r>
        <w:t>7.1 Danh sách thực thể</w:t>
      </w:r>
      <w:bookmarkEnd w:id="3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4"/>
        <w:gridCol w:w="3364"/>
        <w:gridCol w:w="3364"/>
      </w:tblGrid>
      <w:tr w14:paraId="3D9DE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7F3ADACB">
            <w:pPr>
              <w:spacing w:before="30" w:after="30" w:line="240" w:lineRule="auto"/>
            </w:pPr>
            <w:r>
              <w:rPr>
                <w:rFonts w:ascii="Aptos" w:hAnsi="Aptos" w:eastAsia="Aptos"/>
                <w:b/>
                <w:color w:val="FFFFFF"/>
                <w:sz w:val="16"/>
              </w:rPr>
              <w:t>Thực thể</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2E02AEB1">
            <w:pPr>
              <w:spacing w:before="30" w:after="30" w:line="240" w:lineRule="auto"/>
            </w:pPr>
            <w:r>
              <w:rPr>
                <w:rFonts w:ascii="Aptos" w:hAnsi="Aptos" w:eastAsia="Aptos"/>
                <w:b/>
                <w:color w:val="FFFFFF"/>
                <w:sz w:val="16"/>
              </w:rPr>
              <w:t>Mục đích</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38419C97">
            <w:pPr>
              <w:spacing w:before="30" w:after="30" w:line="240" w:lineRule="auto"/>
            </w:pPr>
            <w:r>
              <w:rPr>
                <w:rFonts w:ascii="Aptos" w:hAnsi="Aptos" w:eastAsia="Aptos"/>
                <w:b/>
                <w:color w:val="FFFFFF"/>
                <w:sz w:val="16"/>
              </w:rPr>
              <w:t>Ràng buộc chính</w:t>
            </w:r>
          </w:p>
        </w:tc>
      </w:tr>
      <w:tr w14:paraId="0670F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CB5757D">
            <w:pPr>
              <w:spacing w:before="30" w:after="30" w:line="240" w:lineRule="auto"/>
            </w:pPr>
            <w:r>
              <w:rPr>
                <w:rFonts w:ascii="Aptos" w:hAnsi="Aptos" w:eastAsia="Aptos"/>
                <w:b w:val="0"/>
                <w:color w:val="222222"/>
                <w:sz w:val="16"/>
              </w:rPr>
              <w:t>USER_TYPE</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CD1C9BC">
            <w:pPr>
              <w:spacing w:before="30" w:after="30" w:line="240" w:lineRule="auto"/>
            </w:pPr>
            <w:r>
              <w:rPr>
                <w:rFonts w:ascii="Aptos" w:hAnsi="Aptos" w:eastAsia="Aptos"/>
                <w:b w:val="0"/>
                <w:color w:val="222222"/>
                <w:sz w:val="16"/>
              </w:rPr>
              <w:t>Danh mục role hệ thống.</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A55C9C5">
            <w:pPr>
              <w:spacing w:before="30" w:after="30" w:line="240" w:lineRule="auto"/>
            </w:pPr>
            <w:r>
              <w:rPr>
                <w:rFonts w:ascii="Aptos" w:hAnsi="Aptos" w:eastAsia="Aptos"/>
                <w:b w:val="0"/>
                <w:color w:val="222222"/>
                <w:sz w:val="16"/>
              </w:rPr>
              <w:t>user_type_role unique: ADMIN/RECRUITER/JOB_SEEKER.</w:t>
            </w:r>
          </w:p>
        </w:tc>
      </w:tr>
      <w:tr w14:paraId="56E96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0BAAFB7">
            <w:pPr>
              <w:spacing w:before="30" w:after="30" w:line="240" w:lineRule="auto"/>
            </w:pPr>
            <w:r>
              <w:rPr>
                <w:rFonts w:ascii="Aptos" w:hAnsi="Aptos" w:eastAsia="Aptos"/>
                <w:b w:val="0"/>
                <w:color w:val="222222"/>
                <w:sz w:val="16"/>
              </w:rPr>
              <w:t>USERS</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3DD6110">
            <w:pPr>
              <w:spacing w:before="30" w:after="30" w:line="240" w:lineRule="auto"/>
            </w:pPr>
            <w:r>
              <w:rPr>
                <w:rFonts w:ascii="Aptos" w:hAnsi="Aptos" w:eastAsia="Aptos"/>
                <w:b w:val="0"/>
                <w:color w:val="222222"/>
                <w:sz w:val="16"/>
              </w:rPr>
              <w:t>Lưu tài khoản và thông tin xác thực.</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7673129">
            <w:pPr>
              <w:spacing w:before="30" w:after="30" w:line="240" w:lineRule="auto"/>
            </w:pPr>
            <w:r>
              <w:rPr>
                <w:rFonts w:ascii="Aptos" w:hAnsi="Aptos" w:eastAsia="Aptos"/>
                <w:b w:val="0"/>
                <w:color w:val="222222"/>
                <w:sz w:val="16"/>
              </w:rPr>
              <w:t>Email unique không phân biệt hoa thường; enabled; email_verified_at; provider; deleted_at.</w:t>
            </w:r>
          </w:p>
        </w:tc>
      </w:tr>
      <w:tr w14:paraId="164B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D1F53E5">
            <w:pPr>
              <w:spacing w:before="30" w:after="30" w:line="240" w:lineRule="auto"/>
            </w:pPr>
            <w:r>
              <w:rPr>
                <w:rFonts w:ascii="Aptos" w:hAnsi="Aptos" w:eastAsia="Aptos"/>
                <w:b w:val="0"/>
                <w:color w:val="222222"/>
                <w:sz w:val="16"/>
              </w:rPr>
              <w:t>EMAIL_VERIFICATION_OTP</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664060F">
            <w:pPr>
              <w:spacing w:before="30" w:after="30" w:line="240" w:lineRule="auto"/>
            </w:pPr>
            <w:r>
              <w:rPr>
                <w:rFonts w:ascii="Aptos" w:hAnsi="Aptos" w:eastAsia="Aptos"/>
                <w:b w:val="0"/>
                <w:color w:val="222222"/>
                <w:sz w:val="16"/>
              </w:rPr>
              <w:t>Lưu OTP xác thực email hiện tại của tài khoản local chưa xác thực.</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01F9471">
            <w:pPr>
              <w:spacing w:before="30" w:after="30" w:line="240" w:lineRule="auto"/>
            </w:pPr>
            <w:r>
              <w:rPr>
                <w:rFonts w:ascii="Aptos" w:hAnsi="Aptos" w:eastAsia="Aptos"/>
                <w:b w:val="0"/>
                <w:color w:val="222222"/>
                <w:sz w:val="16"/>
              </w:rPr>
              <w:t>user_id unique; otp_hash; expires_at; created_at. Bản ghi bị xóa sau khi xác thực, hết hạn hoặc bị thay thế.</w:t>
            </w:r>
          </w:p>
        </w:tc>
      </w:tr>
      <w:tr w14:paraId="3F8DB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3DA760C">
            <w:pPr>
              <w:spacing w:before="30" w:after="30" w:line="240" w:lineRule="auto"/>
            </w:pPr>
            <w:r>
              <w:rPr>
                <w:rFonts w:ascii="Aptos" w:hAnsi="Aptos" w:eastAsia="Aptos"/>
                <w:b w:val="0"/>
                <w:color w:val="222222"/>
                <w:sz w:val="16"/>
              </w:rPr>
              <w:t>ADMIN_PROFILE</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7EC4EC4">
            <w:pPr>
              <w:spacing w:before="30" w:after="30" w:line="240" w:lineRule="auto"/>
            </w:pPr>
            <w:r>
              <w:rPr>
                <w:rFonts w:ascii="Aptos" w:hAnsi="Aptos" w:eastAsia="Aptos"/>
                <w:b w:val="0"/>
                <w:color w:val="222222"/>
                <w:sz w:val="16"/>
              </w:rPr>
              <w:t>Thông tin hồ sơ Admin.</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A401580">
            <w:pPr>
              <w:spacing w:before="30" w:after="30" w:line="240" w:lineRule="auto"/>
            </w:pPr>
            <w:r>
              <w:rPr>
                <w:rFonts w:ascii="Aptos" w:hAnsi="Aptos" w:eastAsia="Aptos"/>
                <w:b w:val="0"/>
                <w:color w:val="222222"/>
                <w:sz w:val="16"/>
              </w:rPr>
              <w:t>PK/FK user_id; quan hệ 1-1 với USERS.</w:t>
            </w:r>
          </w:p>
        </w:tc>
      </w:tr>
      <w:tr w14:paraId="2899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E67FDFC">
            <w:pPr>
              <w:spacing w:before="30" w:after="30" w:line="240" w:lineRule="auto"/>
            </w:pPr>
            <w:r>
              <w:rPr>
                <w:rFonts w:ascii="Aptos" w:hAnsi="Aptos" w:eastAsia="Aptos"/>
                <w:b w:val="0"/>
                <w:color w:val="222222"/>
                <w:sz w:val="16"/>
              </w:rPr>
              <w:t>RECRUITER_PROFILE</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15046E1">
            <w:pPr>
              <w:spacing w:before="30" w:after="30" w:line="240" w:lineRule="auto"/>
            </w:pPr>
            <w:r>
              <w:rPr>
                <w:rFonts w:ascii="Aptos" w:hAnsi="Aptos" w:eastAsia="Aptos"/>
                <w:b w:val="0"/>
                <w:color w:val="222222"/>
                <w:sz w:val="16"/>
              </w:rPr>
              <w:t>Thông tin hồ sơ Recruiter.</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93D13DA">
            <w:pPr>
              <w:spacing w:before="30" w:after="30" w:line="240" w:lineRule="auto"/>
            </w:pPr>
            <w:r>
              <w:rPr>
                <w:rFonts w:ascii="Aptos" w:hAnsi="Aptos" w:eastAsia="Aptos"/>
                <w:b w:val="0"/>
                <w:color w:val="222222"/>
                <w:sz w:val="16"/>
              </w:rPr>
              <w:t>PK/FK user_id; quan hệ 1-1 với USERS.</w:t>
            </w:r>
          </w:p>
        </w:tc>
      </w:tr>
      <w:tr w14:paraId="5E413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AF72DFD">
            <w:pPr>
              <w:spacing w:before="30" w:after="30" w:line="240" w:lineRule="auto"/>
            </w:pPr>
            <w:r>
              <w:rPr>
                <w:rFonts w:ascii="Aptos" w:hAnsi="Aptos" w:eastAsia="Aptos"/>
                <w:b w:val="0"/>
                <w:color w:val="222222"/>
                <w:sz w:val="16"/>
              </w:rPr>
              <w:t>JOB_SEEKER_PROFILE</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802C299">
            <w:pPr>
              <w:spacing w:before="30" w:after="30" w:line="240" w:lineRule="auto"/>
            </w:pPr>
            <w:r>
              <w:rPr>
                <w:rFonts w:ascii="Aptos" w:hAnsi="Aptos" w:eastAsia="Aptos"/>
                <w:b w:val="0"/>
                <w:color w:val="222222"/>
                <w:sz w:val="16"/>
              </w:rPr>
              <w:t>Thông tin hồ sơ Job Seeker.</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3B4F3CA">
            <w:pPr>
              <w:spacing w:before="30" w:after="30" w:line="240" w:lineRule="auto"/>
            </w:pPr>
            <w:r>
              <w:rPr>
                <w:rFonts w:ascii="Aptos" w:hAnsi="Aptos" w:eastAsia="Aptos"/>
                <w:b w:val="0"/>
                <w:color w:val="222222"/>
                <w:sz w:val="16"/>
              </w:rPr>
              <w:t>PK/FK user_id; resume_url; employment_type.</w:t>
            </w:r>
          </w:p>
        </w:tc>
      </w:tr>
      <w:tr w14:paraId="38FA8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D48F8B3">
            <w:pPr>
              <w:spacing w:before="30" w:after="30" w:line="240" w:lineRule="auto"/>
            </w:pPr>
            <w:r>
              <w:rPr>
                <w:rFonts w:ascii="Aptos" w:hAnsi="Aptos" w:eastAsia="Aptos"/>
                <w:b w:val="0"/>
                <w:color w:val="222222"/>
                <w:sz w:val="16"/>
              </w:rPr>
              <w:t>JOB_COMPANY</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2EA0394">
            <w:pPr>
              <w:spacing w:before="30" w:after="30" w:line="240" w:lineRule="auto"/>
            </w:pPr>
            <w:r>
              <w:rPr>
                <w:rFonts w:ascii="Aptos" w:hAnsi="Aptos" w:eastAsia="Aptos"/>
                <w:b w:val="0"/>
                <w:color w:val="222222"/>
                <w:sz w:val="16"/>
              </w:rPr>
              <w:t>Thông tin công ty tuyển dụng.</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06E4F9E">
            <w:pPr>
              <w:spacing w:before="30" w:after="30" w:line="240" w:lineRule="auto"/>
            </w:pPr>
            <w:r>
              <w:rPr>
                <w:rFonts w:ascii="Aptos" w:hAnsi="Aptos" w:eastAsia="Aptos"/>
                <w:b w:val="0"/>
                <w:color w:val="222222"/>
                <w:sz w:val="16"/>
              </w:rPr>
              <w:t>name, website, is_verified; khuyến nghị thêm deleted_at.</w:t>
            </w:r>
          </w:p>
        </w:tc>
      </w:tr>
      <w:tr w14:paraId="4D1FF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4ACA01D">
            <w:pPr>
              <w:spacing w:before="30" w:after="30" w:line="240" w:lineRule="auto"/>
            </w:pPr>
            <w:r>
              <w:rPr>
                <w:rFonts w:ascii="Aptos" w:hAnsi="Aptos" w:eastAsia="Aptos"/>
                <w:b w:val="0"/>
                <w:color w:val="222222"/>
                <w:sz w:val="16"/>
              </w:rPr>
              <w:t>COMPANY_MEMBER</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707ECF0">
            <w:pPr>
              <w:spacing w:before="30" w:after="30" w:line="240" w:lineRule="auto"/>
            </w:pPr>
            <w:r>
              <w:rPr>
                <w:rFonts w:ascii="Aptos" w:hAnsi="Aptos" w:eastAsia="Aptos"/>
                <w:b w:val="0"/>
                <w:color w:val="222222"/>
                <w:sz w:val="16"/>
              </w:rPr>
              <w:t>Liên kết Recruiter-Company và quyền.</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BDAC840">
            <w:pPr>
              <w:spacing w:before="30" w:after="30" w:line="240" w:lineRule="auto"/>
            </w:pPr>
            <w:r>
              <w:rPr>
                <w:rFonts w:ascii="Aptos" w:hAnsi="Aptos" w:eastAsia="Aptos"/>
                <w:b w:val="0"/>
                <w:color w:val="222222"/>
                <w:sz w:val="16"/>
              </w:rPr>
              <w:t>Unique(user_id, company_id); role OWNER/RECRUITER; is_active.</w:t>
            </w:r>
          </w:p>
        </w:tc>
      </w:tr>
      <w:tr w14:paraId="38DAB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3636A35">
            <w:pPr>
              <w:spacing w:before="30" w:after="30" w:line="240" w:lineRule="auto"/>
            </w:pPr>
            <w:r>
              <w:rPr>
                <w:rFonts w:ascii="Aptos" w:hAnsi="Aptos" w:eastAsia="Aptos"/>
                <w:b w:val="0"/>
                <w:color w:val="222222"/>
                <w:sz w:val="16"/>
              </w:rPr>
              <w:t>JOB_CATEGORY</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A97250B">
            <w:pPr>
              <w:spacing w:before="30" w:after="30" w:line="240" w:lineRule="auto"/>
            </w:pPr>
            <w:r>
              <w:rPr>
                <w:rFonts w:ascii="Aptos" w:hAnsi="Aptos" w:eastAsia="Aptos"/>
                <w:b w:val="0"/>
                <w:color w:val="222222"/>
                <w:sz w:val="16"/>
              </w:rPr>
              <w:t>Danh mục ngành nghề.</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BCBA2E9">
            <w:pPr>
              <w:spacing w:before="30" w:after="30" w:line="240" w:lineRule="auto"/>
            </w:pPr>
            <w:r>
              <w:rPr>
                <w:rFonts w:ascii="Aptos" w:hAnsi="Aptos" w:eastAsia="Aptos"/>
                <w:b w:val="0"/>
                <w:color w:val="222222"/>
                <w:sz w:val="16"/>
              </w:rPr>
              <w:t>name/slug unique; is_active.</w:t>
            </w:r>
          </w:p>
        </w:tc>
      </w:tr>
      <w:tr w14:paraId="60D1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204BDCE">
            <w:pPr>
              <w:spacing w:before="30" w:after="30" w:line="240" w:lineRule="auto"/>
            </w:pPr>
            <w:r>
              <w:rPr>
                <w:rFonts w:ascii="Aptos" w:hAnsi="Aptos" w:eastAsia="Aptos"/>
                <w:b w:val="0"/>
                <w:color w:val="222222"/>
                <w:sz w:val="16"/>
              </w:rPr>
              <w:t>JOB_SUBCATEGORY</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45436B7">
            <w:pPr>
              <w:spacing w:before="30" w:after="30" w:line="240" w:lineRule="auto"/>
            </w:pPr>
            <w:r>
              <w:rPr>
                <w:rFonts w:ascii="Aptos" w:hAnsi="Aptos" w:eastAsia="Aptos"/>
                <w:b w:val="0"/>
                <w:color w:val="222222"/>
                <w:sz w:val="16"/>
              </w:rPr>
              <w:t>Danh mục con.</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B808F1C">
            <w:pPr>
              <w:spacing w:before="30" w:after="30" w:line="240" w:lineRule="auto"/>
            </w:pPr>
            <w:r>
              <w:rPr>
                <w:rFonts w:ascii="Aptos" w:hAnsi="Aptos" w:eastAsia="Aptos"/>
                <w:b w:val="0"/>
                <w:color w:val="222222"/>
                <w:sz w:val="16"/>
              </w:rPr>
              <w:t>FK category_id; slug unique trong category; is_active.</w:t>
            </w:r>
          </w:p>
        </w:tc>
      </w:tr>
      <w:tr w14:paraId="0DA4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DE3D1E9">
            <w:pPr>
              <w:spacing w:before="30" w:after="30" w:line="240" w:lineRule="auto"/>
            </w:pPr>
            <w:r>
              <w:rPr>
                <w:rFonts w:ascii="Aptos" w:hAnsi="Aptos" w:eastAsia="Aptos"/>
                <w:b w:val="0"/>
                <w:color w:val="222222"/>
                <w:sz w:val="16"/>
              </w:rPr>
              <w:t>SKILL_CATEGORY</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B348C9A">
            <w:pPr>
              <w:spacing w:before="30" w:after="30" w:line="240" w:lineRule="auto"/>
            </w:pPr>
            <w:r>
              <w:rPr>
                <w:rFonts w:ascii="Aptos" w:hAnsi="Aptos" w:eastAsia="Aptos"/>
                <w:b w:val="0"/>
                <w:color w:val="222222"/>
                <w:sz w:val="16"/>
              </w:rPr>
              <w:t>Nhóm kỹ năng.</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65BB32F">
            <w:pPr>
              <w:spacing w:before="30" w:after="30" w:line="240" w:lineRule="auto"/>
            </w:pPr>
            <w:r>
              <w:rPr>
                <w:rFonts w:ascii="Aptos" w:hAnsi="Aptos" w:eastAsia="Aptos"/>
                <w:b w:val="0"/>
                <w:color w:val="222222"/>
                <w:sz w:val="16"/>
              </w:rPr>
              <w:t>name unique.</w:t>
            </w:r>
          </w:p>
        </w:tc>
      </w:tr>
      <w:tr w14:paraId="2BBF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A67EF6C">
            <w:pPr>
              <w:spacing w:before="30" w:after="30" w:line="240" w:lineRule="auto"/>
            </w:pPr>
            <w:r>
              <w:rPr>
                <w:rFonts w:ascii="Aptos" w:hAnsi="Aptos" w:eastAsia="Aptos"/>
                <w:b w:val="0"/>
                <w:color w:val="222222"/>
                <w:sz w:val="16"/>
              </w:rPr>
              <w:t>SKILLS</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D0E6EA9">
            <w:pPr>
              <w:spacing w:before="30" w:after="30" w:line="240" w:lineRule="auto"/>
            </w:pPr>
            <w:r>
              <w:rPr>
                <w:rFonts w:ascii="Aptos" w:hAnsi="Aptos" w:eastAsia="Aptos"/>
                <w:b w:val="0"/>
                <w:color w:val="222222"/>
                <w:sz w:val="16"/>
              </w:rPr>
              <w:t>Kỹ năng chuẩn hóa.</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FD8C568">
            <w:pPr>
              <w:spacing w:before="30" w:after="30" w:line="240" w:lineRule="auto"/>
            </w:pPr>
            <w:r>
              <w:rPr>
                <w:rFonts w:ascii="Aptos" w:hAnsi="Aptos" w:eastAsia="Aptos"/>
                <w:b w:val="0"/>
                <w:color w:val="222222"/>
                <w:sz w:val="16"/>
              </w:rPr>
              <w:t>FK skill_category_id; name/slug unique.</w:t>
            </w:r>
          </w:p>
        </w:tc>
      </w:tr>
      <w:tr w14:paraId="090B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5FA4896">
            <w:pPr>
              <w:spacing w:before="30" w:after="30" w:line="240" w:lineRule="auto"/>
            </w:pPr>
            <w:r>
              <w:rPr>
                <w:rFonts w:ascii="Aptos" w:hAnsi="Aptos" w:eastAsia="Aptos"/>
                <w:b w:val="0"/>
                <w:color w:val="222222"/>
                <w:sz w:val="16"/>
              </w:rPr>
              <w:t>JOBS</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5067002">
            <w:pPr>
              <w:spacing w:before="30" w:after="30" w:line="240" w:lineRule="auto"/>
            </w:pPr>
            <w:r>
              <w:rPr>
                <w:rFonts w:ascii="Aptos" w:hAnsi="Aptos" w:eastAsia="Aptos"/>
                <w:b w:val="0"/>
                <w:color w:val="222222"/>
                <w:sz w:val="16"/>
              </w:rPr>
              <w:t>Tin tuyển dụng.</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0954C39">
            <w:pPr>
              <w:spacing w:before="30" w:after="30" w:line="240" w:lineRule="auto"/>
            </w:pPr>
            <w:r>
              <w:rPr>
                <w:rFonts w:ascii="Aptos" w:hAnsi="Aptos" w:eastAsia="Aptos"/>
                <w:b w:val="0"/>
                <w:color w:val="222222"/>
                <w:sz w:val="16"/>
              </w:rPr>
              <w:t>FK company/poster/category; status; deadline; deleted_at; khuyến nghị published_at.</w:t>
            </w:r>
          </w:p>
        </w:tc>
      </w:tr>
      <w:tr w14:paraId="2B1F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727A8A6">
            <w:pPr>
              <w:spacing w:before="30" w:after="30" w:line="240" w:lineRule="auto"/>
            </w:pPr>
            <w:r>
              <w:rPr>
                <w:rFonts w:ascii="Aptos" w:hAnsi="Aptos" w:eastAsia="Aptos"/>
                <w:b w:val="0"/>
                <w:color w:val="222222"/>
                <w:sz w:val="16"/>
              </w:rPr>
              <w:t>JOB_REQUIRED_SKILLS</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C2FE92D">
            <w:pPr>
              <w:spacing w:before="30" w:after="30" w:line="240" w:lineRule="auto"/>
            </w:pPr>
            <w:r>
              <w:rPr>
                <w:rFonts w:ascii="Aptos" w:hAnsi="Aptos" w:eastAsia="Aptos"/>
                <w:b w:val="0"/>
                <w:color w:val="222222"/>
                <w:sz w:val="16"/>
              </w:rPr>
              <w:t>Kỹ năng yêu cầu của job.</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FF39558">
            <w:pPr>
              <w:spacing w:before="30" w:after="30" w:line="240" w:lineRule="auto"/>
            </w:pPr>
            <w:r>
              <w:rPr>
                <w:rFonts w:ascii="Aptos" w:hAnsi="Aptos" w:eastAsia="Aptos"/>
                <w:b w:val="0"/>
                <w:color w:val="222222"/>
                <w:sz w:val="16"/>
              </w:rPr>
              <w:t>Unique(job_id, skill_id); importance enum.</w:t>
            </w:r>
          </w:p>
        </w:tc>
      </w:tr>
      <w:tr w14:paraId="70A3C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02F2628">
            <w:pPr>
              <w:spacing w:before="30" w:after="30" w:line="240" w:lineRule="auto"/>
            </w:pPr>
            <w:r>
              <w:rPr>
                <w:rFonts w:ascii="Aptos" w:hAnsi="Aptos" w:eastAsia="Aptos"/>
                <w:b w:val="0"/>
                <w:color w:val="222222"/>
                <w:sz w:val="16"/>
              </w:rPr>
              <w:t>JOB_SEEKER_SKILLS</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072397C">
            <w:pPr>
              <w:spacing w:before="30" w:after="30" w:line="240" w:lineRule="auto"/>
            </w:pPr>
            <w:r>
              <w:rPr>
                <w:rFonts w:ascii="Aptos" w:hAnsi="Aptos" w:eastAsia="Aptos"/>
                <w:b w:val="0"/>
                <w:color w:val="222222"/>
                <w:sz w:val="16"/>
              </w:rPr>
              <w:t>Kỹ năng của ứng viên.</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2A41554">
            <w:pPr>
              <w:spacing w:before="30" w:after="30" w:line="240" w:lineRule="auto"/>
            </w:pPr>
            <w:r>
              <w:rPr>
                <w:rFonts w:ascii="Aptos" w:hAnsi="Aptos" w:eastAsia="Aptos"/>
                <w:b w:val="0"/>
                <w:color w:val="222222"/>
                <w:sz w:val="16"/>
              </w:rPr>
              <w:t>Unique(job_seeker_profile_id, skill_id); years_of_experience.</w:t>
            </w:r>
          </w:p>
        </w:tc>
      </w:tr>
      <w:tr w14:paraId="366A6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3BDB01B">
            <w:pPr>
              <w:spacing w:before="30" w:after="30" w:line="240" w:lineRule="auto"/>
            </w:pPr>
            <w:r>
              <w:rPr>
                <w:rFonts w:ascii="Aptos" w:hAnsi="Aptos" w:eastAsia="Aptos"/>
                <w:b w:val="0"/>
                <w:color w:val="222222"/>
                <w:sz w:val="16"/>
              </w:rPr>
              <w:t>JOB_SEEKER_SAVED</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BEC6F86">
            <w:pPr>
              <w:spacing w:before="30" w:after="30" w:line="240" w:lineRule="auto"/>
            </w:pPr>
            <w:r>
              <w:rPr>
                <w:rFonts w:ascii="Aptos" w:hAnsi="Aptos" w:eastAsia="Aptos"/>
                <w:b w:val="0"/>
                <w:color w:val="222222"/>
                <w:sz w:val="16"/>
              </w:rPr>
              <w:t>Việc làm đã lưu.</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AB842C8">
            <w:pPr>
              <w:spacing w:before="30" w:after="30" w:line="240" w:lineRule="auto"/>
            </w:pPr>
            <w:r>
              <w:rPr>
                <w:rFonts w:ascii="Aptos" w:hAnsi="Aptos" w:eastAsia="Aptos"/>
                <w:b w:val="0"/>
                <w:color w:val="222222"/>
                <w:sz w:val="16"/>
              </w:rPr>
              <w:t>Unique(user_id, job_id).</w:t>
            </w:r>
          </w:p>
        </w:tc>
      </w:tr>
      <w:tr w14:paraId="5B6C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C6B303A">
            <w:pPr>
              <w:spacing w:before="30" w:after="30" w:line="240" w:lineRule="auto"/>
            </w:pPr>
            <w:r>
              <w:rPr>
                <w:rFonts w:ascii="Aptos" w:hAnsi="Aptos" w:eastAsia="Aptos"/>
                <w:b w:val="0"/>
                <w:color w:val="222222"/>
                <w:sz w:val="16"/>
              </w:rPr>
              <w:t>JOB_APPLICATION</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587E6DE">
            <w:pPr>
              <w:spacing w:before="30" w:after="30" w:line="240" w:lineRule="auto"/>
            </w:pPr>
            <w:r>
              <w:rPr>
                <w:rFonts w:ascii="Aptos" w:hAnsi="Aptos" w:eastAsia="Aptos"/>
                <w:b w:val="0"/>
                <w:color w:val="222222"/>
                <w:sz w:val="16"/>
              </w:rPr>
              <w:t>Đơn ứng tuyển.</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A01BA60">
            <w:pPr>
              <w:spacing w:before="30" w:after="30" w:line="240" w:lineRule="auto"/>
            </w:pPr>
            <w:r>
              <w:rPr>
                <w:rFonts w:ascii="Aptos" w:hAnsi="Aptos" w:eastAsia="Aptos"/>
                <w:b w:val="0"/>
                <w:color w:val="222222"/>
                <w:sz w:val="16"/>
              </w:rPr>
              <w:t>Unique(job_id, job_seeker_id); status; resume_url; cover_letter.</w:t>
            </w:r>
          </w:p>
        </w:tc>
      </w:tr>
      <w:tr w14:paraId="5979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886213E">
            <w:pPr>
              <w:spacing w:before="30" w:after="30" w:line="240" w:lineRule="auto"/>
            </w:pPr>
            <w:r>
              <w:rPr>
                <w:rFonts w:ascii="Aptos" w:hAnsi="Aptos" w:eastAsia="Aptos"/>
                <w:b w:val="0"/>
                <w:color w:val="222222"/>
                <w:sz w:val="16"/>
              </w:rPr>
              <w:t>REFRESH_TOKEN</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9BC94CB">
            <w:pPr>
              <w:spacing w:before="30" w:after="30" w:line="240" w:lineRule="auto"/>
            </w:pPr>
            <w:r>
              <w:rPr>
                <w:rFonts w:ascii="Aptos" w:hAnsi="Aptos" w:eastAsia="Aptos"/>
                <w:b w:val="0"/>
                <w:color w:val="222222"/>
                <w:sz w:val="16"/>
              </w:rPr>
              <w:t>Lưu phiên refresh token.</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A641DE3">
            <w:pPr>
              <w:spacing w:before="30" w:after="30" w:line="240" w:lineRule="auto"/>
            </w:pPr>
            <w:r>
              <w:rPr>
                <w:rFonts w:ascii="Aptos" w:hAnsi="Aptos" w:eastAsia="Aptos"/>
                <w:b w:val="0"/>
                <w:color w:val="222222"/>
                <w:sz w:val="16"/>
              </w:rPr>
              <w:t>token_hash unique; user_id; expires_at; created_at. Bản ghi bị xóa khi logout, phát hiện hết hạn, disable tài khoản hoặc soft delete tài khoản.</w:t>
            </w:r>
          </w:p>
        </w:tc>
      </w:tr>
      <w:tr w14:paraId="64D8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6470766">
            <w:pPr>
              <w:spacing w:before="30" w:after="30" w:line="240" w:lineRule="auto"/>
            </w:pPr>
            <w:r>
              <w:rPr>
                <w:rFonts w:ascii="Aptos" w:hAnsi="Aptos" w:eastAsia="Aptos"/>
                <w:b w:val="0"/>
                <w:color w:val="222222"/>
                <w:sz w:val="16"/>
              </w:rPr>
              <w:t>AUDIT_LOG</w:t>
            </w:r>
          </w:p>
        </w:tc>
        <w:tc>
          <w:tcPr>
            <w:tcW w:w="306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AA3A4FD">
            <w:pPr>
              <w:spacing w:before="30" w:after="30" w:line="240" w:lineRule="auto"/>
            </w:pPr>
            <w:r>
              <w:rPr>
                <w:rFonts w:ascii="Aptos" w:hAnsi="Aptos" w:eastAsia="Aptos"/>
                <w:b w:val="0"/>
                <w:color w:val="222222"/>
                <w:sz w:val="16"/>
              </w:rPr>
              <w:t>Lịch sử thay đổi.</w:t>
            </w:r>
          </w:p>
        </w:tc>
        <w:tc>
          <w:tcPr>
            <w:tcW w:w="408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A7C1559">
            <w:pPr>
              <w:spacing w:before="30" w:after="30" w:line="240" w:lineRule="auto"/>
            </w:pPr>
            <w:r>
              <w:rPr>
                <w:rFonts w:ascii="Aptos" w:hAnsi="Aptos" w:eastAsia="Aptos"/>
                <w:b w:val="0"/>
                <w:color w:val="222222"/>
                <w:sz w:val="16"/>
              </w:rPr>
              <w:t>Chỉ append; lưu actor, entity, action, old/new value, IP, user agent.</w:t>
            </w:r>
          </w:p>
        </w:tc>
      </w:tr>
    </w:tbl>
    <w:p w14:paraId="180927D2">
      <w:pPr>
        <w:spacing w:after="0"/>
      </w:pPr>
    </w:p>
    <w:p w14:paraId="5B4FE817">
      <w:pPr>
        <w:pStyle w:val="3"/>
      </w:pPr>
      <w:bookmarkStart w:id="40" w:name="bm_c9bc0b0a0c0d39a027c8578c"/>
      <w:r>
        <w:t>7.2 Giá trị trạng thái và vòng đời chuẩn</w:t>
      </w:r>
      <w:bookmarkEnd w:id="4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4"/>
        <w:gridCol w:w="3364"/>
        <w:gridCol w:w="3364"/>
      </w:tblGrid>
      <w:tr w14:paraId="0F72E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5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53A3EFE3">
            <w:pPr>
              <w:spacing w:before="30" w:after="30" w:line="240" w:lineRule="auto"/>
            </w:pPr>
            <w:r>
              <w:rPr>
                <w:rFonts w:ascii="Aptos" w:hAnsi="Aptos" w:eastAsia="Aptos"/>
                <w:b/>
                <w:color w:val="FFFFFF"/>
                <w:sz w:val="16"/>
              </w:rPr>
              <w:t>Trường / vòng đời</w:t>
            </w:r>
          </w:p>
        </w:tc>
        <w:tc>
          <w:tcPr>
            <w:tcW w:w="345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1AF2AE95">
            <w:pPr>
              <w:spacing w:before="30" w:after="30" w:line="240" w:lineRule="auto"/>
            </w:pPr>
            <w:r>
              <w:rPr>
                <w:rFonts w:ascii="Aptos" w:hAnsi="Aptos" w:eastAsia="Aptos"/>
                <w:b/>
                <w:color w:val="FFFFFF"/>
                <w:sz w:val="16"/>
              </w:rPr>
              <w:t>Giá trị hoặc luồng</w:t>
            </w:r>
          </w:p>
        </w:tc>
        <w:tc>
          <w:tcPr>
            <w:tcW w:w="357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0CBE8F70">
            <w:pPr>
              <w:spacing w:before="30" w:after="30" w:line="240" w:lineRule="auto"/>
            </w:pPr>
            <w:r>
              <w:rPr>
                <w:rFonts w:ascii="Aptos" w:hAnsi="Aptos" w:eastAsia="Aptos"/>
                <w:b/>
                <w:color w:val="FFFFFF"/>
                <w:sz w:val="16"/>
              </w:rPr>
              <w:t>Ghi chú</w:t>
            </w:r>
          </w:p>
        </w:tc>
      </w:tr>
      <w:tr w14:paraId="66503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F9E6C89">
            <w:pPr>
              <w:spacing w:before="30" w:after="30" w:line="240" w:lineRule="auto"/>
            </w:pPr>
            <w:r>
              <w:rPr>
                <w:rFonts w:ascii="Aptos" w:hAnsi="Aptos" w:eastAsia="Aptos"/>
                <w:b w:val="0"/>
                <w:color w:val="222222"/>
                <w:sz w:val="16"/>
              </w:rPr>
              <w:t>Luồng kích hoạt USERS</w:t>
            </w:r>
          </w:p>
        </w:tc>
        <w:tc>
          <w:tcPr>
            <w:tcW w:w="345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A7E501B">
            <w:pPr>
              <w:spacing w:before="30" w:after="30" w:line="240" w:lineRule="auto"/>
            </w:pPr>
            <w:r>
              <w:rPr>
                <w:rFonts w:ascii="Aptos" w:hAnsi="Aptos" w:eastAsia="Aptos"/>
                <w:b w:val="0"/>
                <w:color w:val="222222"/>
                <w:sz w:val="16"/>
              </w:rPr>
              <w:t>LOCAL: enabled=false và email_verified_at=null → xác thực OTP → enabled=true và có email_verified_at</w:t>
            </w:r>
          </w:p>
        </w:tc>
        <w:tc>
          <w:tcPr>
            <w:tcW w:w="357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4579698">
            <w:pPr>
              <w:spacing w:before="30" w:after="30" w:line="240" w:lineRule="auto"/>
            </w:pPr>
            <w:r>
              <w:rPr>
                <w:rFonts w:ascii="Aptos" w:hAnsi="Aptos" w:eastAsia="Aptos"/>
                <w:b w:val="0"/>
                <w:color w:val="222222"/>
                <w:sz w:val="16"/>
              </w:rPr>
              <w:t>Admin disable vẫn giữ email_verified_at để phân biệt tài khoản đã xác thực với tài khoản đăng ký chưa xác thực. Tài khoản Google được enabled ngay sau khi Google xác minh.</w:t>
            </w:r>
          </w:p>
        </w:tc>
      </w:tr>
      <w:tr w14:paraId="49EF3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CDBDE88">
            <w:pPr>
              <w:spacing w:before="30" w:after="30" w:line="240" w:lineRule="auto"/>
            </w:pPr>
            <w:r>
              <w:rPr>
                <w:rFonts w:ascii="Aptos" w:hAnsi="Aptos" w:eastAsia="Aptos"/>
                <w:b w:val="0"/>
                <w:color w:val="222222"/>
                <w:sz w:val="16"/>
              </w:rPr>
              <w:t>Vòng đời EMAIL_VERIFICATION_OTP</w:t>
            </w:r>
          </w:p>
        </w:tc>
        <w:tc>
          <w:tcPr>
            <w:tcW w:w="345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FA384A3">
            <w:pPr>
              <w:spacing w:before="30" w:after="30" w:line="240" w:lineRule="auto"/>
            </w:pPr>
            <w:r>
              <w:rPr>
                <w:rFonts w:ascii="Aptos" w:hAnsi="Aptos" w:eastAsia="Aptos"/>
                <w:b w:val="0"/>
                <w:color w:val="222222"/>
                <w:sz w:val="16"/>
              </w:rPr>
              <w:t>ACTIVE → DELETED</w:t>
            </w:r>
          </w:p>
        </w:tc>
        <w:tc>
          <w:tcPr>
            <w:tcW w:w="357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73C624F">
            <w:pPr>
              <w:spacing w:before="30" w:after="30" w:line="240" w:lineRule="auto"/>
            </w:pPr>
            <w:r>
              <w:rPr>
                <w:rFonts w:ascii="Aptos" w:hAnsi="Aptos" w:eastAsia="Aptos"/>
                <w:b w:val="0"/>
                <w:color w:val="222222"/>
                <w:sz w:val="16"/>
              </w:rPr>
              <w:t>Bản ghi bị xóa sau khi xác thực thành công, khi phát hiện hết hạn hoặc khi resend tạo OTP thay thế.</w:t>
            </w:r>
          </w:p>
        </w:tc>
      </w:tr>
      <w:tr w14:paraId="38BF4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EDEBA22">
            <w:pPr>
              <w:spacing w:before="30" w:after="30" w:line="240" w:lineRule="auto"/>
            </w:pPr>
            <w:r>
              <w:rPr>
                <w:rFonts w:ascii="Aptos" w:hAnsi="Aptos" w:eastAsia="Aptos"/>
                <w:b w:val="0"/>
                <w:color w:val="222222"/>
                <w:sz w:val="16"/>
              </w:rPr>
              <w:t>Vòng đời REFRESH_TOKEN</w:t>
            </w:r>
          </w:p>
        </w:tc>
        <w:tc>
          <w:tcPr>
            <w:tcW w:w="345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F43164D">
            <w:pPr>
              <w:spacing w:before="30" w:after="30" w:line="240" w:lineRule="auto"/>
            </w:pPr>
            <w:r>
              <w:rPr>
                <w:rFonts w:ascii="Aptos" w:hAnsi="Aptos" w:eastAsia="Aptos"/>
                <w:b w:val="0"/>
                <w:color w:val="222222"/>
                <w:sz w:val="16"/>
              </w:rPr>
              <w:t>ACTIVE → DELETED</w:t>
            </w:r>
          </w:p>
        </w:tc>
        <w:tc>
          <w:tcPr>
            <w:tcW w:w="357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0795A19">
            <w:pPr>
              <w:spacing w:before="30" w:after="30" w:line="240" w:lineRule="auto"/>
            </w:pPr>
            <w:r>
              <w:rPr>
                <w:rFonts w:ascii="Aptos" w:hAnsi="Aptos" w:eastAsia="Aptos"/>
                <w:b w:val="0"/>
                <w:color w:val="222222"/>
                <w:sz w:val="16"/>
              </w:rPr>
              <w:t>Bản ghi bị xóa khi logout, phát hiện hết hạn, User bị disable hoặc User bị soft delete.</w:t>
            </w:r>
          </w:p>
        </w:tc>
      </w:tr>
      <w:tr w14:paraId="64B6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39EFADE">
            <w:pPr>
              <w:spacing w:before="30" w:after="30" w:line="240" w:lineRule="auto"/>
            </w:pPr>
            <w:r>
              <w:rPr>
                <w:rFonts w:ascii="Aptos" w:hAnsi="Aptos" w:eastAsia="Aptos"/>
                <w:b w:val="0"/>
                <w:color w:val="222222"/>
                <w:sz w:val="16"/>
              </w:rPr>
              <w:t>JOBS.status</w:t>
            </w:r>
          </w:p>
        </w:tc>
        <w:tc>
          <w:tcPr>
            <w:tcW w:w="345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CF893D4">
            <w:pPr>
              <w:spacing w:before="30" w:after="30" w:line="240" w:lineRule="auto"/>
            </w:pPr>
            <w:r>
              <w:rPr>
                <w:rFonts w:ascii="Aptos" w:hAnsi="Aptos" w:eastAsia="Aptos"/>
                <w:b w:val="0"/>
                <w:color w:val="222222"/>
                <w:sz w:val="16"/>
              </w:rPr>
              <w:t>DRAFT → PUBLISHED → CLOSED → ARCHIVED</w:t>
            </w:r>
          </w:p>
        </w:tc>
        <w:tc>
          <w:tcPr>
            <w:tcW w:w="357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CFAFAFD">
            <w:pPr>
              <w:spacing w:before="30" w:after="30" w:line="240" w:lineRule="auto"/>
            </w:pPr>
            <w:r>
              <w:rPr>
                <w:rFonts w:ascii="Aptos" w:hAnsi="Aptos" w:eastAsia="Aptos"/>
                <w:b w:val="0"/>
                <w:color w:val="222222"/>
                <w:sz w:val="16"/>
              </w:rPr>
              <w:t>Soft delete có thể xảy ra từ các trạng thái nhưng không xóa vật lý ngay.</w:t>
            </w:r>
          </w:p>
        </w:tc>
      </w:tr>
      <w:tr w14:paraId="73FA9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6BB07AE">
            <w:pPr>
              <w:spacing w:before="30" w:after="30" w:line="240" w:lineRule="auto"/>
            </w:pPr>
            <w:r>
              <w:rPr>
                <w:rFonts w:ascii="Aptos" w:hAnsi="Aptos" w:eastAsia="Aptos"/>
                <w:b w:val="0"/>
                <w:color w:val="222222"/>
                <w:sz w:val="16"/>
              </w:rPr>
              <w:t>JOB_APPLICATION.status</w:t>
            </w:r>
          </w:p>
        </w:tc>
        <w:tc>
          <w:tcPr>
            <w:tcW w:w="345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DB6D0E3">
            <w:pPr>
              <w:spacing w:before="30" w:after="30" w:line="240" w:lineRule="auto"/>
            </w:pPr>
            <w:r>
              <w:rPr>
                <w:rFonts w:ascii="Aptos" w:hAnsi="Aptos" w:eastAsia="Aptos"/>
                <w:b w:val="0"/>
                <w:color w:val="222222"/>
                <w:sz w:val="16"/>
              </w:rPr>
              <w:t>SUBMITTED → REVIEWING → SHORTLISTED → HIRED/REJECTED; hoặc WITHDRAWN</w:t>
            </w:r>
          </w:p>
        </w:tc>
        <w:tc>
          <w:tcPr>
            <w:tcW w:w="357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CE307F1">
            <w:pPr>
              <w:spacing w:before="30" w:after="30" w:line="240" w:lineRule="auto"/>
            </w:pPr>
            <w:r>
              <w:rPr>
                <w:rFonts w:ascii="Aptos" w:hAnsi="Aptos" w:eastAsia="Aptos"/>
                <w:b w:val="0"/>
                <w:color w:val="222222"/>
                <w:sz w:val="16"/>
              </w:rPr>
              <w:t>WITHDRAWN và trạng thái kết thúc không được quay lại luồng tuyển dụng.</w:t>
            </w:r>
          </w:p>
        </w:tc>
      </w:tr>
      <w:tr w14:paraId="3AF9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C0A6BA8">
            <w:pPr>
              <w:spacing w:before="30" w:after="30" w:line="240" w:lineRule="auto"/>
            </w:pPr>
            <w:r>
              <w:rPr>
                <w:rFonts w:ascii="Aptos" w:hAnsi="Aptos" w:eastAsia="Aptos"/>
                <w:b w:val="0"/>
                <w:color w:val="222222"/>
                <w:sz w:val="16"/>
              </w:rPr>
              <w:t>COMPANY_MEMBER.role</w:t>
            </w:r>
          </w:p>
        </w:tc>
        <w:tc>
          <w:tcPr>
            <w:tcW w:w="345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8DDFFBB">
            <w:pPr>
              <w:spacing w:before="30" w:after="30" w:line="240" w:lineRule="auto"/>
            </w:pPr>
            <w:r>
              <w:rPr>
                <w:rFonts w:ascii="Aptos" w:hAnsi="Aptos" w:eastAsia="Aptos"/>
                <w:b w:val="0"/>
                <w:color w:val="222222"/>
                <w:sz w:val="16"/>
              </w:rPr>
              <w:t>OWNER, RECRUITER</w:t>
            </w:r>
          </w:p>
        </w:tc>
        <w:tc>
          <w:tcPr>
            <w:tcW w:w="357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5B65976">
            <w:pPr>
              <w:spacing w:before="30" w:after="30" w:line="240" w:lineRule="auto"/>
            </w:pPr>
            <w:r>
              <w:rPr>
                <w:rFonts w:ascii="Aptos" w:hAnsi="Aptos" w:eastAsia="Aptos"/>
                <w:b w:val="0"/>
                <w:color w:val="222222"/>
                <w:sz w:val="16"/>
              </w:rPr>
              <w:t>OWNER quản lý công ty/thành viên; RECRUITER quản lý job/application nếu active.</w:t>
            </w:r>
          </w:p>
        </w:tc>
      </w:tr>
      <w:tr w14:paraId="5F498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F58BA25">
            <w:pPr>
              <w:spacing w:before="30" w:after="30" w:line="240" w:lineRule="auto"/>
            </w:pPr>
            <w:r>
              <w:rPr>
                <w:rFonts w:ascii="Aptos" w:hAnsi="Aptos" w:eastAsia="Aptos"/>
                <w:b w:val="0"/>
                <w:color w:val="222222"/>
                <w:sz w:val="16"/>
              </w:rPr>
              <w:t>JOBS.type</w:t>
            </w:r>
          </w:p>
        </w:tc>
        <w:tc>
          <w:tcPr>
            <w:tcW w:w="3458"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7AA4F7E">
            <w:pPr>
              <w:spacing w:before="30" w:after="30" w:line="240" w:lineRule="auto"/>
            </w:pPr>
            <w:r>
              <w:rPr>
                <w:rFonts w:ascii="Aptos" w:hAnsi="Aptos" w:eastAsia="Aptos"/>
                <w:b w:val="0"/>
                <w:color w:val="222222"/>
                <w:sz w:val="16"/>
              </w:rPr>
              <w:t>FULL_TIME, PART_TIME, CONTRACT, INTERNSHIP, TEMPORARY</w:t>
            </w:r>
          </w:p>
        </w:tc>
        <w:tc>
          <w:tcPr>
            <w:tcW w:w="3572"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EB18161">
            <w:pPr>
              <w:spacing w:before="30" w:after="30" w:line="240" w:lineRule="auto"/>
            </w:pPr>
            <w:r>
              <w:rPr>
                <w:rFonts w:ascii="Aptos" w:hAnsi="Aptos" w:eastAsia="Aptos"/>
                <w:b w:val="0"/>
                <w:color w:val="222222"/>
                <w:sz w:val="16"/>
              </w:rPr>
              <w:t>Giá trị enum cố định.</w:t>
            </w:r>
          </w:p>
        </w:tc>
      </w:tr>
      <w:tr w14:paraId="02680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4B11AAF">
            <w:pPr>
              <w:spacing w:before="30" w:after="30" w:line="240" w:lineRule="auto"/>
            </w:pPr>
            <w:r>
              <w:rPr>
                <w:rFonts w:ascii="Aptos" w:hAnsi="Aptos" w:eastAsia="Aptos"/>
                <w:b w:val="0"/>
                <w:color w:val="222222"/>
                <w:sz w:val="16"/>
              </w:rPr>
              <w:t>JOB_REQUIRED_SKILLS.importance</w:t>
            </w:r>
          </w:p>
        </w:tc>
        <w:tc>
          <w:tcPr>
            <w:tcW w:w="3458"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BFA517A">
            <w:pPr>
              <w:spacing w:before="30" w:after="30" w:line="240" w:lineRule="auto"/>
            </w:pPr>
            <w:r>
              <w:rPr>
                <w:rFonts w:ascii="Aptos" w:hAnsi="Aptos" w:eastAsia="Aptos"/>
                <w:b w:val="0"/>
                <w:color w:val="222222"/>
                <w:sz w:val="16"/>
              </w:rPr>
              <w:t>REQUIRED, PREFERRED</w:t>
            </w:r>
          </w:p>
        </w:tc>
        <w:tc>
          <w:tcPr>
            <w:tcW w:w="3572"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136355D">
            <w:pPr>
              <w:spacing w:before="30" w:after="30" w:line="240" w:lineRule="auto"/>
            </w:pPr>
            <w:r>
              <w:rPr>
                <w:rFonts w:ascii="Aptos" w:hAnsi="Aptos" w:eastAsia="Aptos"/>
                <w:b w:val="0"/>
                <w:color w:val="222222"/>
                <w:sz w:val="16"/>
              </w:rPr>
              <w:t>Không tạo trùng skill trong cùng job.</w:t>
            </w:r>
          </w:p>
        </w:tc>
      </w:tr>
    </w:tbl>
    <w:p w14:paraId="1EADDE0B">
      <w:pPr>
        <w:spacing w:after="0"/>
      </w:pPr>
    </w:p>
    <w:p w14:paraId="3C360622">
      <w:pPr>
        <w:pStyle w:val="3"/>
      </w:pPr>
      <w:bookmarkStart w:id="41" w:name="bm_24aae511e6c1ab103764809d"/>
      <w:r>
        <w:t>7.3 Ràng buộc database</w:t>
      </w:r>
      <w:bookmarkEnd w:id="41"/>
    </w:p>
    <w:p w14:paraId="69A27E48">
      <w:pPr>
        <w:pStyle w:val="23"/>
        <w:ind w:left="312" w:hanging="142"/>
      </w:pPr>
      <w:r>
        <w:t>Dùng unique constraint không phân biệt hoa thường hoặc cột email đã normalize cho USERS.email.</w:t>
      </w:r>
    </w:p>
    <w:p w14:paraId="5F49A222">
      <w:pPr>
        <w:pStyle w:val="23"/>
        <w:ind w:left="312" w:hanging="142"/>
      </w:pPr>
      <w:r>
        <w:t>Bổ sung USERS.email_verified_at là timestamp UTC nullable. Đăng ký local đặt null; xác thực OTP thành công đặt giá trị một lần.</w:t>
      </w:r>
    </w:p>
    <w:p w14:paraId="7B0F248B">
      <w:pPr>
        <w:pStyle w:val="23"/>
        <w:ind w:left="312" w:hanging="142"/>
      </w:pPr>
      <w:r>
        <w:t>Tạo EMAIL_VERIFICATION_OTP với UNIQUE(user_id), otp_hash, expires_at và created_at. Resend thay thế bản ghi hiện tại.</w:t>
      </w:r>
    </w:p>
    <w:p w14:paraId="3EE4D1DF">
      <w:pPr>
        <w:pStyle w:val="23"/>
        <w:ind w:left="312" w:hanging="142"/>
      </w:pPr>
      <w:r>
        <w:t>Chỉ lưu hash của OTP và refresh token; không lưu giá trị secret dạng rõ.</w:t>
      </w:r>
    </w:p>
    <w:p w14:paraId="2C013887">
      <w:pPr>
        <w:pStyle w:val="23"/>
        <w:ind w:left="312" w:hanging="142"/>
      </w:pPr>
      <w:r>
        <w:t>Tạo unique constraint cho REFRESH_TOKEN.token_hash và index REFRESH_TOKEN(user_id, expires_at).</w:t>
      </w:r>
    </w:p>
    <w:p w14:paraId="56998F63">
      <w:pPr>
        <w:pStyle w:val="23"/>
        <w:ind w:left="312" w:hanging="142"/>
      </w:pPr>
      <w:r>
        <w:t>Xóa OTP hiện tại sau khi xác thực thành công và xóa OTP hết hạn khi phát hiện hoặc bằng cleanup theo lịch.</w:t>
      </w:r>
    </w:p>
    <w:p w14:paraId="6D015CFD">
      <w:pPr>
        <w:pStyle w:val="23"/>
        <w:ind w:left="312" w:hanging="142"/>
      </w:pPr>
      <w:r>
        <w:t>Xóa bản ghi refresh token được gửi khi logout và xóa refresh token hết hạn khi phát hiện hoặc bằng cleanup theo lịch.</w:t>
      </w:r>
    </w:p>
    <w:p w14:paraId="593ECD80">
      <w:pPr>
        <w:pStyle w:val="23"/>
        <w:ind w:left="312" w:hanging="142"/>
      </w:pPr>
      <w:r>
        <w:t>Xóa toàn bộ refresh token khi User bị disable hoặc soft delete.</w:t>
      </w:r>
    </w:p>
    <w:p w14:paraId="422E356A">
      <w:pPr>
        <w:pStyle w:val="23"/>
        <w:ind w:left="312" w:hanging="142"/>
      </w:pPr>
      <w:r>
        <w:t>Giữ UQ_JOB_APPLICATION_JOB_SEEKER(job_id, job_seeker_id).</w:t>
      </w:r>
    </w:p>
    <w:p w14:paraId="092D4B07">
      <w:pPr>
        <w:pStyle w:val="23"/>
        <w:ind w:left="312" w:hanging="142"/>
      </w:pPr>
      <w:r>
        <w:t>Giữ unique constraint cho JOB_REQUIRED_SKILLS(job_id, skill_id) và JOB_SEEKER_SKILLS(profile_id, skill_id).</w:t>
      </w:r>
    </w:p>
    <w:p w14:paraId="2FF7A779">
      <w:pPr>
        <w:pStyle w:val="23"/>
        <w:ind w:left="312" w:hanging="142"/>
      </w:pPr>
      <w:r>
        <w:t>Giữ published_at trong JOBS để sort newest ổn định và deleted_at hoặc is_active trong JOB_COMPANY để soft delete nhất quán.</w:t>
      </w:r>
    </w:p>
    <w:p w14:paraId="730D0A33">
      <w:pPr>
        <w:pStyle w:val="23"/>
        <w:ind w:left="312" w:hanging="142"/>
      </w:pPr>
      <w:r>
        <w:t>Dùng enum ứng dụng và CHECK constraint database cho status, type, role, importance và provider khi database hỗ trợ.</w:t>
      </w:r>
    </w:p>
    <w:p w14:paraId="377C9EC0">
      <w:r>
        <w:br w:type="page"/>
      </w:r>
    </w:p>
    <w:p w14:paraId="43372BBB">
      <w:pPr>
        <w:pStyle w:val="2"/>
      </w:pPr>
      <w:bookmarkStart w:id="42" w:name="bm_2652d479ec520a4ae8152484"/>
      <w:r>
        <w:t>8. DANH MỤC BUSINESS RULES</w:t>
      </w:r>
      <w:bookmarkEnd w:id="42"/>
    </w:p>
    <w:p w14:paraId="31BBE35E">
      <w:r>
        <w:t>Use Case tham chiếu các mã BR. Business Rule mô tả điều kiện nghiệp vụ bắt buộc và phải được thực thi tại Service hoặc domain layer.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4AE79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577809E7">
            <w:pPr>
              <w:spacing w:before="30" w:after="30" w:line="240" w:lineRule="auto"/>
            </w:pPr>
            <w:r>
              <w:rPr>
                <w:rFonts w:ascii="Aptos" w:hAnsi="Aptos" w:eastAsia="Aptos"/>
                <w:b/>
                <w:color w:val="FFFFFF"/>
                <w:sz w:val="17"/>
              </w:rPr>
              <w:t>Mã BR</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2BD24142">
            <w:pPr>
              <w:spacing w:before="30" w:after="30" w:line="240" w:lineRule="auto"/>
            </w:pPr>
            <w:r>
              <w:rPr>
                <w:rFonts w:ascii="Aptos" w:hAnsi="Aptos" w:eastAsia="Aptos"/>
                <w:b/>
                <w:color w:val="FFFFFF"/>
                <w:sz w:val="17"/>
              </w:rPr>
              <w:t>Nội dung quy tắc nghiệp vụ</w:t>
            </w:r>
          </w:p>
        </w:tc>
      </w:tr>
      <w:tr w14:paraId="5C2F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622155C">
            <w:pPr>
              <w:spacing w:before="30" w:after="30" w:line="240" w:lineRule="auto"/>
            </w:pPr>
            <w:r>
              <w:rPr>
                <w:rFonts w:ascii="Aptos" w:hAnsi="Aptos" w:eastAsia="Aptos"/>
                <w:b w:val="0"/>
                <w:color w:val="222222"/>
                <w:sz w:val="17"/>
              </w:rPr>
              <w:t>BR-AUTH-01</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798A68C">
            <w:pPr>
              <w:spacing w:before="30" w:after="30" w:line="240" w:lineRule="auto"/>
            </w:pPr>
            <w:r>
              <w:rPr>
                <w:rFonts w:ascii="Aptos" w:hAnsi="Aptos" w:eastAsia="Aptos"/>
                <w:b w:val="0"/>
                <w:color w:val="222222"/>
                <w:sz w:val="17"/>
              </w:rPr>
              <w:t>Email là định danh duy nhất, so sánh không phân biệt hoa thường sau khi trim/normalize.</w:t>
            </w:r>
          </w:p>
        </w:tc>
      </w:tr>
      <w:tr w14:paraId="47F4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FF17B3E">
            <w:pPr>
              <w:spacing w:before="30" w:after="30" w:line="240" w:lineRule="auto"/>
            </w:pPr>
            <w:r>
              <w:rPr>
                <w:rFonts w:ascii="Aptos" w:hAnsi="Aptos" w:eastAsia="Aptos"/>
                <w:b w:val="0"/>
                <w:color w:val="222222"/>
                <w:sz w:val="17"/>
              </w:rPr>
              <w:t>BR-AUTH-02</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6346F4C">
            <w:pPr>
              <w:spacing w:before="30" w:after="30" w:line="240" w:lineRule="auto"/>
            </w:pPr>
            <w:r>
              <w:rPr>
                <w:rFonts w:ascii="Aptos" w:hAnsi="Aptos" w:eastAsia="Aptos"/>
                <w:b w:val="0"/>
                <w:color w:val="222222"/>
                <w:sz w:val="17"/>
              </w:rPr>
              <w:t>Mỗi User chỉ thuộc đúng một User Type chính.</w:t>
            </w:r>
          </w:p>
        </w:tc>
      </w:tr>
      <w:tr w14:paraId="1B18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097F63D">
            <w:pPr>
              <w:spacing w:before="30" w:after="30" w:line="240" w:lineRule="auto"/>
            </w:pPr>
            <w:r>
              <w:rPr>
                <w:rFonts w:ascii="Aptos" w:hAnsi="Aptos" w:eastAsia="Aptos"/>
                <w:b w:val="0"/>
                <w:color w:val="222222"/>
                <w:sz w:val="17"/>
              </w:rPr>
              <w:t>BR-AUTH-03</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945A1FC">
            <w:pPr>
              <w:spacing w:before="30" w:after="30" w:line="240" w:lineRule="auto"/>
            </w:pPr>
            <w:r>
              <w:rPr>
                <w:rFonts w:ascii="Aptos" w:hAnsi="Aptos" w:eastAsia="Aptos"/>
                <w:b w:val="0"/>
                <w:color w:val="222222"/>
                <w:sz w:val="17"/>
              </w:rPr>
              <w:t>User disabled, chưa xác thực hoặc đã soft delete không được login, refresh token hoặc gọi API được bảo vệ.</w:t>
            </w:r>
          </w:p>
        </w:tc>
      </w:tr>
      <w:tr w14:paraId="35F38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C70D35C">
            <w:pPr>
              <w:spacing w:before="30" w:after="30" w:line="240" w:lineRule="auto"/>
            </w:pPr>
            <w:r>
              <w:rPr>
                <w:rFonts w:ascii="Aptos" w:hAnsi="Aptos" w:eastAsia="Aptos"/>
                <w:b w:val="0"/>
                <w:color w:val="222222"/>
                <w:sz w:val="17"/>
              </w:rPr>
              <w:t>BR-AUTH-04</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6AE5AB4">
            <w:pPr>
              <w:spacing w:before="30" w:after="30" w:line="240" w:lineRule="auto"/>
            </w:pPr>
            <w:r>
              <w:rPr>
                <w:rFonts w:ascii="Aptos" w:hAnsi="Aptos" w:eastAsia="Aptos"/>
                <w:b w:val="0"/>
                <w:color w:val="222222"/>
                <w:sz w:val="17"/>
              </w:rPr>
              <w:t>Google account chỉ được tạo hoặc liên kết khi Google xác nhận email_verified=true. Tài khoản Google mới được enabled ngay và không cần luồng OTP local; hệ thống không tự động ghi đè password hoặc provider của tài khoản hiện hữu.</w:t>
            </w:r>
          </w:p>
        </w:tc>
      </w:tr>
      <w:tr w14:paraId="43F52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2F17AB0">
            <w:pPr>
              <w:spacing w:before="30" w:after="30" w:line="240" w:lineRule="auto"/>
            </w:pPr>
            <w:r>
              <w:rPr>
                <w:rFonts w:ascii="Aptos" w:hAnsi="Aptos" w:eastAsia="Aptos"/>
                <w:b w:val="0"/>
                <w:color w:val="222222"/>
                <w:sz w:val="17"/>
              </w:rPr>
              <w:t>BR-AUTH-05</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25F2374">
            <w:pPr>
              <w:spacing w:before="30" w:after="30" w:line="240" w:lineRule="auto"/>
            </w:pPr>
            <w:r>
              <w:rPr>
                <w:rFonts w:ascii="Aptos" w:hAnsi="Aptos" w:eastAsia="Aptos"/>
                <w:b w:val="0"/>
                <w:color w:val="222222"/>
                <w:sz w:val="17"/>
              </w:rPr>
              <w:t>Refresh token đã hết hạn, đã bị xóa hoặc không hợp lệ không thể dùng lại. Logout phải xóa refresh token của phiên hiện tại; khi User bị disable hoặc soft delete, hệ thống phải xóa toàn bộ refresh token đang hoạt động của User đó.</w:t>
            </w:r>
          </w:p>
        </w:tc>
      </w:tr>
      <w:tr w14:paraId="045CF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0CC1C8C">
            <w:pPr>
              <w:spacing w:before="30" w:after="30" w:line="240" w:lineRule="auto"/>
            </w:pPr>
            <w:r>
              <w:rPr>
                <w:rFonts w:ascii="Aptos" w:hAnsi="Aptos" w:eastAsia="Aptos"/>
                <w:b w:val="0"/>
                <w:color w:val="222222"/>
                <w:sz w:val="17"/>
              </w:rPr>
              <w:t>BR-AUTH-06</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043D15B">
            <w:pPr>
              <w:spacing w:before="30" w:after="30" w:line="240" w:lineRule="auto"/>
            </w:pPr>
            <w:r>
              <w:rPr>
                <w:rFonts w:ascii="Aptos" w:hAnsi="Aptos" w:eastAsia="Aptos"/>
                <w:b w:val="0"/>
                <w:color w:val="222222"/>
                <w:sz w:val="17"/>
              </w:rPr>
              <w:t>Đăng ký công khai chỉ cho phép JOB_SEEKER hoặc RECRUITER; ADMIN được tạo bằng seed data hoặc bởi Admin.</w:t>
            </w:r>
          </w:p>
        </w:tc>
      </w:tr>
      <w:tr w14:paraId="4CFA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B13A466">
            <w:pPr>
              <w:spacing w:before="30" w:after="30" w:line="240" w:lineRule="auto"/>
            </w:pPr>
            <w:r>
              <w:rPr>
                <w:rFonts w:ascii="Aptos" w:hAnsi="Aptos" w:eastAsia="Aptos"/>
                <w:b w:val="0"/>
                <w:color w:val="222222"/>
                <w:sz w:val="17"/>
              </w:rPr>
              <w:t>BR-AUTH-07</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EFA24A5">
            <w:pPr>
              <w:spacing w:before="30" w:after="30" w:line="240" w:lineRule="auto"/>
            </w:pPr>
            <w:r>
              <w:rPr>
                <w:rFonts w:ascii="Aptos" w:hAnsi="Aptos" w:eastAsia="Aptos"/>
                <w:b w:val="0"/>
                <w:color w:val="222222"/>
                <w:sz w:val="17"/>
              </w:rPr>
              <w:t>Đăng ký local bằng Email/Password tạo tài khoản với enabled=false và email_verified_at=null. Tài khoản chỉ được enabled sau khi xác thực OTP thành công.</w:t>
            </w:r>
          </w:p>
        </w:tc>
      </w:tr>
      <w:tr w14:paraId="4AAA8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9F493B2">
            <w:pPr>
              <w:spacing w:before="30" w:after="30" w:line="240" w:lineRule="auto"/>
            </w:pPr>
            <w:r>
              <w:rPr>
                <w:rFonts w:ascii="Aptos" w:hAnsi="Aptos" w:eastAsia="Aptos"/>
                <w:b w:val="0"/>
                <w:color w:val="222222"/>
                <w:sz w:val="17"/>
              </w:rPr>
              <w:t>BR-AUTH-08</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ECFDB4F">
            <w:pPr>
              <w:spacing w:before="30" w:after="30" w:line="240" w:lineRule="auto"/>
            </w:pPr>
            <w:r>
              <w:rPr>
                <w:rFonts w:ascii="Aptos" w:hAnsi="Aptos" w:eastAsia="Aptos"/>
                <w:b w:val="0"/>
                <w:color w:val="222222"/>
                <w:sz w:val="17"/>
              </w:rPr>
              <w:t>Mỗi User local chưa xác thực chỉ có tối đa một bản ghi OTP xác thực email đang hoạt động. OTP mới phải thay thế và xóa OTP trước đó.</w:t>
            </w:r>
          </w:p>
        </w:tc>
      </w:tr>
      <w:tr w14:paraId="2D974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C6BA91F">
            <w:pPr>
              <w:spacing w:before="30" w:after="30" w:line="240" w:lineRule="auto"/>
            </w:pPr>
            <w:r>
              <w:rPr>
                <w:rFonts w:ascii="Aptos" w:hAnsi="Aptos" w:eastAsia="Aptos"/>
                <w:b w:val="0"/>
                <w:color w:val="222222"/>
                <w:sz w:val="17"/>
              </w:rPr>
              <w:t>BR-AUTH-09</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E1432FC">
            <w:pPr>
              <w:spacing w:before="30" w:after="30" w:line="240" w:lineRule="auto"/>
            </w:pPr>
            <w:r>
              <w:rPr>
                <w:rFonts w:ascii="Aptos" w:hAnsi="Aptos" w:eastAsia="Aptos"/>
                <w:b w:val="0"/>
                <w:color w:val="222222"/>
                <w:sz w:val="17"/>
              </w:rPr>
              <w:t>OTP có thời hạn cấu hình được, mặc định 1</w:t>
            </w:r>
            <w:r>
              <w:rPr>
                <w:rFonts w:hint="default"/>
                <w:b w:val="0"/>
                <w:color w:val="222222"/>
                <w:sz w:val="17"/>
                <w:lang w:val="en-US"/>
              </w:rPr>
              <w:t>5</w:t>
            </w:r>
            <w:r>
              <w:rPr>
                <w:rFonts w:ascii="Aptos" w:hAnsi="Aptos" w:eastAsia="Aptos"/>
                <w:b w:val="0"/>
                <w:color w:val="222222"/>
                <w:sz w:val="17"/>
              </w:rPr>
              <w:t xml:space="preserve"> phút. OTP hết hạn không thể sử dụng và phải bị xóa khi phát hiện.</w:t>
            </w:r>
          </w:p>
        </w:tc>
      </w:tr>
      <w:tr w14:paraId="0C928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38F4C75">
            <w:pPr>
              <w:spacing w:before="30" w:after="30" w:line="240" w:lineRule="auto"/>
            </w:pPr>
            <w:r>
              <w:rPr>
                <w:rFonts w:ascii="Aptos" w:hAnsi="Aptos" w:eastAsia="Aptos"/>
                <w:b w:val="0"/>
                <w:color w:val="222222"/>
                <w:sz w:val="17"/>
              </w:rPr>
              <w:t>BR-AUTH-10</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D3EDB26">
            <w:pPr>
              <w:spacing w:before="30" w:after="30" w:line="240" w:lineRule="auto"/>
            </w:pPr>
            <w:r>
              <w:rPr>
                <w:rFonts w:ascii="Aptos" w:hAnsi="Aptos" w:eastAsia="Aptos"/>
                <w:b w:val="0"/>
                <w:color w:val="222222"/>
                <w:sz w:val="17"/>
              </w:rPr>
              <w:t>Xác thực OTP thành công đặt email_verified_at bằng thời gian UTC hiện tại, đặt enabled=true và xóa bản ghi OTP của User.</w:t>
            </w:r>
          </w:p>
        </w:tc>
      </w:tr>
      <w:tr w14:paraId="106D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A4839FE">
            <w:pPr>
              <w:spacing w:before="30" w:after="30" w:line="240" w:lineRule="auto"/>
            </w:pPr>
            <w:r>
              <w:rPr>
                <w:rFonts w:ascii="Aptos" w:hAnsi="Aptos" w:eastAsia="Aptos"/>
                <w:b w:val="0"/>
                <w:color w:val="222222"/>
                <w:sz w:val="17"/>
              </w:rPr>
              <w:t>BR-AUTH-11</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FF21251">
            <w:pPr>
              <w:spacing w:before="30" w:after="30" w:line="240" w:lineRule="auto"/>
            </w:pPr>
            <w:bookmarkStart w:id="45" w:name="_GoBack"/>
            <w:bookmarkEnd w:id="45"/>
            <w:r>
              <w:rPr>
                <w:rFonts w:ascii="Aptos" w:hAnsi="Aptos" w:eastAsia="Aptos"/>
                <w:b w:val="0"/>
                <w:color w:val="222222"/>
                <w:sz w:val="17"/>
              </w:rPr>
              <w:t>Thời gian chờ resend cấu hình được, mặc định 60 giây.</w:t>
            </w:r>
          </w:p>
        </w:tc>
      </w:tr>
      <w:tr w14:paraId="011B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696368C">
            <w:pPr>
              <w:spacing w:before="30" w:after="30" w:line="240" w:lineRule="auto"/>
            </w:pPr>
            <w:r>
              <w:rPr>
                <w:rFonts w:ascii="Aptos" w:hAnsi="Aptos" w:eastAsia="Aptos"/>
                <w:b w:val="0"/>
                <w:color w:val="222222"/>
                <w:sz w:val="17"/>
              </w:rPr>
              <w:t>BR-AUTH-12</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D797F19">
            <w:pPr>
              <w:spacing w:before="30" w:after="30" w:line="240" w:lineRule="auto"/>
            </w:pPr>
            <w:r>
              <w:rPr>
                <w:rFonts w:ascii="Aptos" w:hAnsi="Aptos" w:eastAsia="Aptos"/>
                <w:b w:val="0"/>
                <w:color w:val="222222"/>
                <w:sz w:val="17"/>
              </w:rPr>
              <w:t>Giá trị OTP và refresh token phải được lưu dưới dạng hash an toàn. Không lưu hoặc ghi log giá trị dạng rõ.</w:t>
            </w:r>
          </w:p>
        </w:tc>
      </w:tr>
      <w:tr w14:paraId="5FEB4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61BAD17">
            <w:pPr>
              <w:spacing w:before="30" w:after="30" w:line="240" w:lineRule="auto"/>
            </w:pPr>
            <w:r>
              <w:rPr>
                <w:rFonts w:ascii="Aptos" w:hAnsi="Aptos" w:eastAsia="Aptos"/>
                <w:b w:val="0"/>
                <w:color w:val="222222"/>
                <w:sz w:val="17"/>
              </w:rPr>
              <w:t>BR-COMP-01</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522E1F8">
            <w:pPr>
              <w:spacing w:before="30" w:after="30" w:line="240" w:lineRule="auto"/>
            </w:pPr>
            <w:r>
              <w:rPr>
                <w:rFonts w:ascii="Aptos" w:hAnsi="Aptos" w:eastAsia="Aptos"/>
                <w:b w:val="0"/>
                <w:color w:val="222222"/>
                <w:sz w:val="17"/>
              </w:rPr>
              <w:t>Recruiter chỉ được publish job khi là member active của company và company đã verified.</w:t>
            </w:r>
          </w:p>
        </w:tc>
      </w:tr>
      <w:tr w14:paraId="24C3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3F10538">
            <w:pPr>
              <w:spacing w:before="30" w:after="30" w:line="240" w:lineRule="auto"/>
            </w:pPr>
            <w:r>
              <w:rPr>
                <w:rFonts w:ascii="Aptos" w:hAnsi="Aptos" w:eastAsia="Aptos"/>
                <w:b w:val="0"/>
                <w:color w:val="222222"/>
                <w:sz w:val="17"/>
              </w:rPr>
              <w:t>BR-COMP-02</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85316F4">
            <w:pPr>
              <w:spacing w:before="30" w:after="30" w:line="240" w:lineRule="auto"/>
            </w:pPr>
            <w:r>
              <w:rPr>
                <w:rFonts w:ascii="Aptos" w:hAnsi="Aptos" w:eastAsia="Aptos"/>
                <w:b w:val="0"/>
                <w:color w:val="222222"/>
                <w:sz w:val="17"/>
              </w:rPr>
              <w:t>Chỉ Company Owner hoặc Admin được cập nhật company và quản lý member.</w:t>
            </w:r>
          </w:p>
        </w:tc>
      </w:tr>
      <w:tr w14:paraId="69FB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E2CBDC6">
            <w:pPr>
              <w:spacing w:before="30" w:after="30" w:line="240" w:lineRule="auto"/>
            </w:pPr>
            <w:r>
              <w:rPr>
                <w:rFonts w:ascii="Aptos" w:hAnsi="Aptos" w:eastAsia="Aptos"/>
                <w:b w:val="0"/>
                <w:color w:val="222222"/>
                <w:sz w:val="17"/>
              </w:rPr>
              <w:t>BR-COMP-03</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2D38600">
            <w:pPr>
              <w:spacing w:before="30" w:after="30" w:line="240" w:lineRule="auto"/>
            </w:pPr>
            <w:r>
              <w:rPr>
                <w:rFonts w:ascii="Aptos" w:hAnsi="Aptos" w:eastAsia="Aptos"/>
                <w:b w:val="0"/>
                <w:color w:val="222222"/>
                <w:sz w:val="17"/>
              </w:rPr>
              <w:t>Mỗi company luôn phải có ít nhất một OWNER active.</w:t>
            </w:r>
          </w:p>
        </w:tc>
      </w:tr>
      <w:tr w14:paraId="71DD1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AA00153">
            <w:pPr>
              <w:spacing w:before="30" w:after="30" w:line="240" w:lineRule="auto"/>
            </w:pPr>
            <w:r>
              <w:rPr>
                <w:rFonts w:ascii="Aptos" w:hAnsi="Aptos" w:eastAsia="Aptos"/>
                <w:b w:val="0"/>
                <w:color w:val="222222"/>
                <w:sz w:val="17"/>
              </w:rPr>
              <w:t>BR-COMP-04</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FA9CF11">
            <w:pPr>
              <w:spacing w:before="30" w:after="30" w:line="240" w:lineRule="auto"/>
            </w:pPr>
            <w:r>
              <w:rPr>
                <w:rFonts w:ascii="Aptos" w:hAnsi="Aptos" w:eastAsia="Aptos"/>
                <w:b w:val="0"/>
                <w:color w:val="222222"/>
                <w:sz w:val="17"/>
              </w:rPr>
              <w:t>Một user chỉ có tối đa một membership trong cùng company.</w:t>
            </w:r>
          </w:p>
        </w:tc>
      </w:tr>
      <w:tr w14:paraId="048C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F88DD12">
            <w:pPr>
              <w:spacing w:before="30" w:after="30" w:line="240" w:lineRule="auto"/>
            </w:pPr>
            <w:r>
              <w:rPr>
                <w:rFonts w:ascii="Aptos" w:hAnsi="Aptos" w:eastAsia="Aptos"/>
                <w:b w:val="0"/>
                <w:color w:val="222222"/>
                <w:sz w:val="17"/>
              </w:rPr>
              <w:t>BR-SEEK-01</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FE833C9">
            <w:pPr>
              <w:spacing w:before="30" w:after="30" w:line="240" w:lineRule="auto"/>
            </w:pPr>
            <w:r>
              <w:rPr>
                <w:rFonts w:ascii="Aptos" w:hAnsi="Aptos" w:eastAsia="Aptos"/>
                <w:b w:val="0"/>
                <w:color w:val="222222"/>
                <w:sz w:val="17"/>
              </w:rPr>
              <w:t>Một Job Seeker chỉ có tối đa một bản ghi cho mỗi skill; thêm skill trùng phải chuyển thành update hoặc trả conflict.</w:t>
            </w:r>
          </w:p>
        </w:tc>
      </w:tr>
      <w:tr w14:paraId="31F2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D5DAE15">
            <w:pPr>
              <w:spacing w:before="30" w:after="30" w:line="240" w:lineRule="auto"/>
            </w:pPr>
            <w:r>
              <w:rPr>
                <w:rFonts w:ascii="Aptos" w:hAnsi="Aptos" w:eastAsia="Aptos"/>
                <w:b w:val="0"/>
                <w:color w:val="222222"/>
                <w:sz w:val="17"/>
              </w:rPr>
              <w:t>BR-SAVE-01</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6988CDE">
            <w:pPr>
              <w:spacing w:before="30" w:after="30" w:line="240" w:lineRule="auto"/>
            </w:pPr>
            <w:r>
              <w:rPr>
                <w:rFonts w:ascii="Aptos" w:hAnsi="Aptos" w:eastAsia="Aptos"/>
                <w:b w:val="0"/>
                <w:color w:val="222222"/>
                <w:sz w:val="17"/>
              </w:rPr>
              <w:t>Một Job Seeker chỉ được lưu một lần cho mỗi job; ràng buộc unique(user_id, job_id).</w:t>
            </w:r>
          </w:p>
        </w:tc>
      </w:tr>
      <w:tr w14:paraId="64C1A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D01D83B">
            <w:pPr>
              <w:spacing w:before="30" w:after="30" w:line="240" w:lineRule="auto"/>
            </w:pPr>
            <w:r>
              <w:rPr>
                <w:rFonts w:ascii="Aptos" w:hAnsi="Aptos" w:eastAsia="Aptos"/>
                <w:b w:val="0"/>
                <w:color w:val="222222"/>
                <w:sz w:val="17"/>
              </w:rPr>
              <w:t>BR-JOB-01</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8DC10B2">
            <w:pPr>
              <w:spacing w:before="30" w:after="30" w:line="240" w:lineRule="auto"/>
            </w:pPr>
            <w:r>
              <w:rPr>
                <w:rFonts w:ascii="Aptos" w:hAnsi="Aptos" w:eastAsia="Aptos"/>
                <w:b w:val="0"/>
                <w:color w:val="222222"/>
                <w:sz w:val="17"/>
              </w:rPr>
              <w:t>Mỗi job thuộc đúng một company, có một posted_by_user và category hợp lệ.</w:t>
            </w:r>
          </w:p>
        </w:tc>
      </w:tr>
      <w:tr w14:paraId="4B92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EE89C88">
            <w:pPr>
              <w:spacing w:before="30" w:after="30" w:line="240" w:lineRule="auto"/>
            </w:pPr>
            <w:r>
              <w:rPr>
                <w:rFonts w:ascii="Aptos" w:hAnsi="Aptos" w:eastAsia="Aptos"/>
                <w:b w:val="0"/>
                <w:color w:val="222222"/>
                <w:sz w:val="17"/>
              </w:rPr>
              <w:t>BR-JOB-02</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DCC7C0B">
            <w:pPr>
              <w:spacing w:before="30" w:after="30" w:line="240" w:lineRule="auto"/>
            </w:pPr>
            <w:r>
              <w:rPr>
                <w:rFonts w:ascii="Aptos" w:hAnsi="Aptos" w:eastAsia="Aptos"/>
                <w:b w:val="0"/>
                <w:color w:val="222222"/>
                <w:sz w:val="17"/>
              </w:rPr>
              <w:t>Job mới luôn ở trạng thái DRAFT; chỉ được chuyển theo luồng DRAFT → PUBLISHED → CLOSED → ARCHIVED.</w:t>
            </w:r>
          </w:p>
        </w:tc>
      </w:tr>
      <w:tr w14:paraId="12CF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B692BC4">
            <w:pPr>
              <w:spacing w:before="30" w:after="30" w:line="240" w:lineRule="auto"/>
            </w:pPr>
            <w:r>
              <w:rPr>
                <w:rFonts w:ascii="Aptos" w:hAnsi="Aptos" w:eastAsia="Aptos"/>
                <w:b w:val="0"/>
                <w:color w:val="222222"/>
                <w:sz w:val="17"/>
              </w:rPr>
              <w:t>BR-JOB-03</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223F96D">
            <w:pPr>
              <w:spacing w:before="30" w:after="30" w:line="240" w:lineRule="auto"/>
            </w:pPr>
            <w:r>
              <w:rPr>
                <w:rFonts w:ascii="Aptos" w:hAnsi="Aptos" w:eastAsia="Aptos"/>
                <w:b w:val="0"/>
                <w:color w:val="222222"/>
                <w:sz w:val="17"/>
              </w:rPr>
              <w:t>Publish yêu cầu company verified, title/description/category/location/type/deadline hợp lệ và ít nhất một required skill nếu dự án chọn bắt buộc.</w:t>
            </w:r>
          </w:p>
        </w:tc>
      </w:tr>
      <w:tr w14:paraId="66231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9852A2C">
            <w:pPr>
              <w:spacing w:before="30" w:after="30" w:line="240" w:lineRule="auto"/>
            </w:pPr>
            <w:r>
              <w:rPr>
                <w:rFonts w:ascii="Aptos" w:hAnsi="Aptos" w:eastAsia="Aptos"/>
                <w:b w:val="0"/>
                <w:color w:val="222222"/>
                <w:sz w:val="17"/>
              </w:rPr>
              <w:t>BR-JOB-04</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C3A32E8">
            <w:pPr>
              <w:spacing w:before="30" w:after="30" w:line="240" w:lineRule="auto"/>
            </w:pPr>
            <w:r>
              <w:rPr>
                <w:rFonts w:ascii="Aptos" w:hAnsi="Aptos" w:eastAsia="Aptos"/>
                <w:b w:val="0"/>
                <w:color w:val="222222"/>
                <w:sz w:val="17"/>
              </w:rPr>
              <w:t>Chỉ job PUBLISHED, còn deadline, chưa soft delete và thuộc company active mới hiển thị công khai/được apply.</w:t>
            </w:r>
          </w:p>
        </w:tc>
      </w:tr>
      <w:tr w14:paraId="3DA6F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BA95C4C">
            <w:pPr>
              <w:spacing w:before="30" w:after="30" w:line="240" w:lineRule="auto"/>
            </w:pPr>
            <w:r>
              <w:rPr>
                <w:rFonts w:ascii="Aptos" w:hAnsi="Aptos" w:eastAsia="Aptos"/>
                <w:b w:val="0"/>
                <w:color w:val="222222"/>
                <w:sz w:val="17"/>
              </w:rPr>
              <w:t>BR-JOB-05</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88D00DD">
            <w:pPr>
              <w:spacing w:before="30" w:after="30" w:line="240" w:lineRule="auto"/>
            </w:pPr>
            <w:r>
              <w:rPr>
                <w:rFonts w:ascii="Aptos" w:hAnsi="Aptos" w:eastAsia="Aptos"/>
                <w:b w:val="0"/>
                <w:color w:val="222222"/>
                <w:sz w:val="17"/>
              </w:rPr>
              <w:t>Nếu khai báo lương, salary_min phải nhỏ hơn hoặc bằng salary_max và dùng cùng một currency.</w:t>
            </w:r>
          </w:p>
        </w:tc>
      </w:tr>
      <w:tr w14:paraId="57A13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1D00E0E">
            <w:pPr>
              <w:spacing w:before="30" w:after="30" w:line="240" w:lineRule="auto"/>
            </w:pPr>
            <w:r>
              <w:rPr>
                <w:rFonts w:ascii="Aptos" w:hAnsi="Aptos" w:eastAsia="Aptos"/>
                <w:b w:val="0"/>
                <w:color w:val="222222"/>
                <w:sz w:val="17"/>
              </w:rPr>
              <w:t>BR-JOB-06</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34D78D5">
            <w:pPr>
              <w:spacing w:before="30" w:after="30" w:line="240" w:lineRule="auto"/>
            </w:pPr>
            <w:r>
              <w:rPr>
                <w:rFonts w:ascii="Aptos" w:hAnsi="Aptos" w:eastAsia="Aptos"/>
                <w:b w:val="0"/>
                <w:color w:val="222222"/>
                <w:sz w:val="17"/>
              </w:rPr>
              <w:t>Job soft deleted/archived không xuất hiện trong tìm kiếm công khai; dữ liệu application lịch sử vẫn được giữ.</w:t>
            </w:r>
          </w:p>
        </w:tc>
      </w:tr>
      <w:tr w14:paraId="2C62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0B2C220">
            <w:pPr>
              <w:spacing w:before="30" w:after="30" w:line="240" w:lineRule="auto"/>
            </w:pPr>
            <w:r>
              <w:rPr>
                <w:rFonts w:ascii="Aptos" w:hAnsi="Aptos" w:eastAsia="Aptos"/>
                <w:b w:val="0"/>
                <w:color w:val="222222"/>
                <w:sz w:val="17"/>
              </w:rPr>
              <w:t>BR-APP-01</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7F6F088">
            <w:pPr>
              <w:spacing w:before="30" w:after="30" w:line="240" w:lineRule="auto"/>
            </w:pPr>
            <w:r>
              <w:rPr>
                <w:rFonts w:ascii="Aptos" w:hAnsi="Aptos" w:eastAsia="Aptos"/>
                <w:b w:val="0"/>
                <w:color w:val="222222"/>
                <w:sz w:val="17"/>
              </w:rPr>
              <w:t>Một Job Seeker chỉ có tối đa một application cho mỗi job trong MVP.</w:t>
            </w:r>
          </w:p>
        </w:tc>
      </w:tr>
      <w:tr w14:paraId="18BA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41B0082">
            <w:pPr>
              <w:spacing w:before="30" w:after="30" w:line="240" w:lineRule="auto"/>
            </w:pPr>
            <w:r>
              <w:rPr>
                <w:rFonts w:ascii="Aptos" w:hAnsi="Aptos" w:eastAsia="Aptos"/>
                <w:b w:val="0"/>
                <w:color w:val="222222"/>
                <w:sz w:val="17"/>
              </w:rPr>
              <w:t>BR-APP-02</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DE15BF1">
            <w:pPr>
              <w:spacing w:before="30" w:after="30" w:line="240" w:lineRule="auto"/>
            </w:pPr>
            <w:r>
              <w:rPr>
                <w:rFonts w:ascii="Aptos" w:hAnsi="Aptos" w:eastAsia="Aptos"/>
                <w:b w:val="0"/>
                <w:color w:val="222222"/>
                <w:sz w:val="17"/>
              </w:rPr>
              <w:t>Chỉ user role JOB_SEEKER được tạo application cho chính mình.</w:t>
            </w:r>
          </w:p>
        </w:tc>
      </w:tr>
      <w:tr w14:paraId="1190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D3A0A9C">
            <w:pPr>
              <w:spacing w:before="30" w:after="30" w:line="240" w:lineRule="auto"/>
            </w:pPr>
            <w:r>
              <w:rPr>
                <w:rFonts w:ascii="Aptos" w:hAnsi="Aptos" w:eastAsia="Aptos"/>
                <w:b w:val="0"/>
                <w:color w:val="222222"/>
                <w:sz w:val="17"/>
              </w:rPr>
              <w:t>BR-APP-03</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EA65F5C">
            <w:pPr>
              <w:spacing w:before="30" w:after="30" w:line="240" w:lineRule="auto"/>
            </w:pPr>
            <w:r>
              <w:rPr>
                <w:rFonts w:ascii="Aptos" w:hAnsi="Aptos" w:eastAsia="Aptos"/>
                <w:b w:val="0"/>
                <w:color w:val="222222"/>
                <w:sz w:val="17"/>
              </w:rPr>
              <w:t>Application phải có resume_url hợp lệ; ưu tiên dùng resume từ profile nếu request không cung cấp.</w:t>
            </w:r>
          </w:p>
        </w:tc>
      </w:tr>
      <w:tr w14:paraId="2A76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2F091E1">
            <w:pPr>
              <w:spacing w:before="30" w:after="30" w:line="240" w:lineRule="auto"/>
            </w:pPr>
            <w:r>
              <w:rPr>
                <w:rFonts w:ascii="Aptos" w:hAnsi="Aptos" w:eastAsia="Aptos"/>
                <w:b w:val="0"/>
                <w:color w:val="222222"/>
                <w:sz w:val="17"/>
              </w:rPr>
              <w:t>BR-APP-04</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17F8748">
            <w:pPr>
              <w:spacing w:before="30" w:after="30" w:line="240" w:lineRule="auto"/>
            </w:pPr>
            <w:r>
              <w:rPr>
                <w:rFonts w:ascii="Aptos" w:hAnsi="Aptos" w:eastAsia="Aptos"/>
                <w:b w:val="0"/>
                <w:color w:val="222222"/>
                <w:sz w:val="17"/>
              </w:rPr>
              <w:t>Job Seeker chỉ được withdraw application ở trạng thái SUBMITTED, REVIEWING hoặc SHORTLISTED.</w:t>
            </w:r>
          </w:p>
        </w:tc>
      </w:tr>
      <w:tr w14:paraId="402BB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D986298">
            <w:pPr>
              <w:spacing w:before="30" w:after="30" w:line="240" w:lineRule="auto"/>
            </w:pPr>
            <w:r>
              <w:rPr>
                <w:rFonts w:ascii="Aptos" w:hAnsi="Aptos" w:eastAsia="Aptos"/>
                <w:b w:val="0"/>
                <w:color w:val="222222"/>
                <w:sz w:val="17"/>
              </w:rPr>
              <w:t>BR-APP-05</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2C4BAA5">
            <w:pPr>
              <w:spacing w:before="30" w:after="30" w:line="240" w:lineRule="auto"/>
            </w:pPr>
            <w:r>
              <w:rPr>
                <w:rFonts w:ascii="Aptos" w:hAnsi="Aptos" w:eastAsia="Aptos"/>
                <w:b w:val="0"/>
                <w:color w:val="222222"/>
                <w:sz w:val="17"/>
              </w:rPr>
              <w:t>Recruiter chỉ được xem/cập nhật application thuộc job của company mà mình là member active.</w:t>
            </w:r>
          </w:p>
        </w:tc>
      </w:tr>
      <w:tr w14:paraId="1A3B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A06F057">
            <w:pPr>
              <w:spacing w:before="30" w:after="30" w:line="240" w:lineRule="auto"/>
            </w:pPr>
            <w:r>
              <w:rPr>
                <w:rFonts w:ascii="Aptos" w:hAnsi="Aptos" w:eastAsia="Aptos"/>
                <w:b w:val="0"/>
                <w:color w:val="222222"/>
                <w:sz w:val="17"/>
              </w:rPr>
              <w:t>BR-APP-06</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EADD7AD">
            <w:pPr>
              <w:spacing w:before="30" w:after="30" w:line="240" w:lineRule="auto"/>
            </w:pPr>
            <w:r>
              <w:rPr>
                <w:rFonts w:ascii="Aptos" w:hAnsi="Aptos" w:eastAsia="Aptos"/>
                <w:b w:val="0"/>
                <w:color w:val="222222"/>
                <w:sz w:val="17"/>
              </w:rPr>
              <w:t>Transition hợp lệ: SUBMITTED→REVIEWING/REJECTED/WITHDRAWN; REVIEWING→SHORTLISTED/REJECTED/WITHDRAWN; SHORTLISTED→HIRED/REJECTED/WITHDRAWN. Trạng thái kết thúc không chuyển tiếp.</w:t>
            </w:r>
          </w:p>
        </w:tc>
      </w:tr>
      <w:tr w14:paraId="42F2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7622257">
            <w:pPr>
              <w:spacing w:before="30" w:after="30" w:line="240" w:lineRule="auto"/>
            </w:pPr>
            <w:r>
              <w:rPr>
                <w:rFonts w:ascii="Aptos" w:hAnsi="Aptos" w:eastAsia="Aptos"/>
                <w:b w:val="0"/>
                <w:color w:val="222222"/>
                <w:sz w:val="17"/>
              </w:rPr>
              <w:t>BR-ADMIN-01</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820BEAA">
            <w:pPr>
              <w:spacing w:before="30" w:after="30" w:line="240" w:lineRule="auto"/>
            </w:pPr>
            <w:r>
              <w:rPr>
                <w:rFonts w:ascii="Aptos" w:hAnsi="Aptos" w:eastAsia="Aptos"/>
                <w:b w:val="0"/>
                <w:color w:val="222222"/>
                <w:sz w:val="17"/>
              </w:rPr>
              <w:t>Admin không được disable hoặc soft delete chính tài khoản đang sử dụng.</w:t>
            </w:r>
          </w:p>
        </w:tc>
      </w:tr>
      <w:tr w14:paraId="596A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58D7467">
            <w:pPr>
              <w:spacing w:before="30" w:after="30" w:line="240" w:lineRule="auto"/>
            </w:pPr>
            <w:r>
              <w:rPr>
                <w:rFonts w:ascii="Aptos" w:hAnsi="Aptos" w:eastAsia="Aptos"/>
                <w:b w:val="0"/>
                <w:color w:val="222222"/>
                <w:sz w:val="17"/>
              </w:rPr>
              <w:t>BR-ADMIN-02</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A746689">
            <w:pPr>
              <w:spacing w:before="30" w:after="30" w:line="240" w:lineRule="auto"/>
            </w:pPr>
            <w:r>
              <w:rPr>
                <w:rFonts w:ascii="Aptos" w:hAnsi="Aptos" w:eastAsia="Aptos"/>
                <w:b w:val="0"/>
                <w:color w:val="222222"/>
                <w:sz w:val="17"/>
              </w:rPr>
              <w:t>Category/Skill đang được dữ liệu active tham chiếu không được hard delete; chỉ được deactivate.</w:t>
            </w:r>
          </w:p>
        </w:tc>
      </w:tr>
      <w:tr w14:paraId="00771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396F20A">
            <w:pPr>
              <w:spacing w:before="30" w:after="30" w:line="240" w:lineRule="auto"/>
            </w:pPr>
            <w:r>
              <w:rPr>
                <w:rFonts w:ascii="Aptos" w:hAnsi="Aptos" w:eastAsia="Aptos"/>
                <w:b w:val="0"/>
                <w:color w:val="222222"/>
                <w:sz w:val="17"/>
              </w:rPr>
              <w:t>BR-DATA-01</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49FA84A">
            <w:pPr>
              <w:spacing w:before="30" w:after="30" w:line="240" w:lineRule="auto"/>
            </w:pPr>
            <w:r>
              <w:rPr>
                <w:rFonts w:ascii="Aptos" w:hAnsi="Aptos" w:eastAsia="Aptos"/>
                <w:b w:val="0"/>
                <w:color w:val="222222"/>
                <w:sz w:val="17"/>
              </w:rPr>
              <w:t>Soft delete áp dụng tối thiểu cho USERS, JOBS và JOB_COMPANY; category/skill/member dùng is_active khi phù hợp.</w:t>
            </w:r>
          </w:p>
        </w:tc>
      </w:tr>
      <w:tr w14:paraId="21E9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D7EDCA2">
            <w:pPr>
              <w:spacing w:before="30" w:after="30" w:line="240" w:lineRule="auto"/>
            </w:pPr>
            <w:r>
              <w:rPr>
                <w:rFonts w:ascii="Aptos" w:hAnsi="Aptos" w:eastAsia="Aptos"/>
                <w:b w:val="0"/>
                <w:color w:val="222222"/>
                <w:sz w:val="17"/>
              </w:rPr>
              <w:t>BR-DATA-02</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D4346C7">
            <w:pPr>
              <w:spacing w:before="30" w:after="30" w:line="240" w:lineRule="auto"/>
            </w:pPr>
            <w:r>
              <w:rPr>
                <w:rFonts w:ascii="Aptos" w:hAnsi="Aptos" w:eastAsia="Aptos"/>
                <w:b w:val="0"/>
                <w:color w:val="222222"/>
                <w:sz w:val="17"/>
              </w:rPr>
              <w:t>Tất cả timestamp lưu UTC; created_at không thay đổi sau khi tạo.</w:t>
            </w:r>
          </w:p>
        </w:tc>
      </w:tr>
      <w:tr w14:paraId="50A8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FC6E4BA">
            <w:pPr>
              <w:spacing w:before="30" w:after="30" w:line="240" w:lineRule="auto"/>
            </w:pPr>
            <w:r>
              <w:rPr>
                <w:rFonts w:ascii="Aptos" w:hAnsi="Aptos" w:eastAsia="Aptos"/>
                <w:b w:val="0"/>
                <w:color w:val="222222"/>
                <w:sz w:val="17"/>
              </w:rPr>
              <w:t>BR-AUDIT-01</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ADE780D">
            <w:pPr>
              <w:spacing w:before="30" w:after="30" w:line="240" w:lineRule="auto"/>
            </w:pPr>
            <w:r>
              <w:rPr>
                <w:rFonts w:ascii="Aptos" w:hAnsi="Aptos" w:eastAsia="Aptos"/>
                <w:b w:val="0"/>
                <w:color w:val="222222"/>
                <w:sz w:val="17"/>
              </w:rPr>
              <w:t>Create/Update/Delete, enable/disable, verify/unverify và thay đổi status phải ghi Audit Log.</w:t>
            </w:r>
          </w:p>
        </w:tc>
      </w:tr>
      <w:tr w14:paraId="4130D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BE64C8F">
            <w:pPr>
              <w:spacing w:before="30" w:after="30" w:line="240" w:lineRule="auto"/>
            </w:pPr>
            <w:r>
              <w:rPr>
                <w:rFonts w:ascii="Aptos" w:hAnsi="Aptos" w:eastAsia="Aptos"/>
                <w:b w:val="0"/>
                <w:color w:val="222222"/>
                <w:sz w:val="17"/>
              </w:rPr>
              <w:t>BR-AUDIT-02</w:t>
            </w:r>
          </w:p>
        </w:tc>
        <w:tc>
          <w:tcPr>
            <w:tcW w:w="776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8D12708">
            <w:pPr>
              <w:spacing w:before="30" w:after="30" w:line="240" w:lineRule="auto"/>
            </w:pPr>
            <w:r>
              <w:rPr>
                <w:rFonts w:ascii="Aptos" w:hAnsi="Aptos" w:eastAsia="Aptos"/>
                <w:b w:val="0"/>
                <w:color w:val="222222"/>
                <w:sz w:val="17"/>
              </w:rPr>
              <w:t>Audit Log là dữ liệu append-only, không cho sửa/xóa qua API nghiệp vụ thông thường.</w:t>
            </w:r>
          </w:p>
        </w:tc>
      </w:tr>
    </w:tbl>
    <w:p w14:paraId="1BF7304F">
      <w:pPr>
        <w:spacing w:after="0"/>
      </w:pPr>
    </w:p>
    <w:p w14:paraId="113DC96C">
      <w:r>
        <w:br w:type="page"/>
      </w:r>
    </w:p>
    <w:p w14:paraId="68937730">
      <w:pPr>
        <w:pStyle w:val="2"/>
      </w:pPr>
      <w:bookmarkStart w:id="43" w:name="bm_929ce006381a8e7eea48160d"/>
      <w:r>
        <w:t>9. DANH MỤC VALIDATION RULES</w:t>
      </w:r>
      <w:bookmarkEnd w:id="43"/>
    </w:p>
    <w:p w14:paraId="50223753">
      <w:r>
        <w:t>Validation được thực hiện tại DTO và Service layer và phải trả fieldErrors rõ ràng. Chuỗi đầu vào được trim trước khi kiểm tra blank/length; enum từ chối giá trị ngoài danh sách được công bố.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4"/>
        <w:gridCol w:w="3364"/>
        <w:gridCol w:w="3364"/>
      </w:tblGrid>
      <w:tr w14:paraId="7C2F2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4B2FD7E8">
            <w:pPr>
              <w:spacing w:before="30" w:after="30" w:line="240" w:lineRule="auto"/>
            </w:pPr>
            <w:r>
              <w:rPr>
                <w:rFonts w:ascii="Aptos" w:hAnsi="Aptos" w:eastAsia="Aptos"/>
                <w:b/>
                <w:color w:val="FFFFFF"/>
                <w:sz w:val="16"/>
              </w:rPr>
              <w:t>Mã VAL</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0446F40F">
            <w:pPr>
              <w:spacing w:before="30" w:after="30" w:line="240" w:lineRule="auto"/>
            </w:pPr>
            <w:r>
              <w:rPr>
                <w:rFonts w:ascii="Aptos" w:hAnsi="Aptos" w:eastAsia="Aptos"/>
                <w:b/>
                <w:color w:val="FFFFFF"/>
                <w:sz w:val="16"/>
              </w:rPr>
              <w:t>Trường / nhóm</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1F6C7562">
            <w:pPr>
              <w:spacing w:before="30" w:after="30" w:line="240" w:lineRule="auto"/>
            </w:pPr>
            <w:r>
              <w:rPr>
                <w:rFonts w:ascii="Aptos" w:hAnsi="Aptos" w:eastAsia="Aptos"/>
                <w:b/>
                <w:color w:val="FFFFFF"/>
                <w:sz w:val="16"/>
              </w:rPr>
              <w:t>Quy tắc kiểm tra</w:t>
            </w:r>
          </w:p>
        </w:tc>
      </w:tr>
      <w:tr w14:paraId="218F0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986E8A4">
            <w:pPr>
              <w:spacing w:before="30" w:after="30" w:line="240" w:lineRule="auto"/>
            </w:pPr>
            <w:r>
              <w:rPr>
                <w:rFonts w:ascii="Aptos" w:hAnsi="Aptos" w:eastAsia="Aptos"/>
                <w:b w:val="0"/>
                <w:color w:val="222222"/>
                <w:sz w:val="16"/>
              </w:rPr>
              <w:t>VAL-GEN-01</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4AD87E6">
            <w:pPr>
              <w:spacing w:before="30" w:after="30" w:line="240" w:lineRule="auto"/>
            </w:pPr>
            <w:r>
              <w:rPr>
                <w:rFonts w:ascii="Aptos" w:hAnsi="Aptos" w:eastAsia="Aptos"/>
                <w:b w:val="0"/>
                <w:color w:val="222222"/>
                <w:sz w:val="16"/>
              </w:rPr>
              <w:t>id</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E62EEB9">
            <w:pPr>
              <w:spacing w:before="30" w:after="30" w:line="240" w:lineRule="auto"/>
            </w:pPr>
            <w:r>
              <w:rPr>
                <w:rFonts w:ascii="Aptos" w:hAnsi="Aptos" w:eastAsia="Aptos"/>
                <w:b w:val="0"/>
                <w:color w:val="222222"/>
                <w:sz w:val="16"/>
              </w:rPr>
              <w:t>Bắt buộc là số nguyên dương (&gt; 0).</w:t>
            </w:r>
          </w:p>
        </w:tc>
      </w:tr>
      <w:tr w14:paraId="1B90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9569994">
            <w:pPr>
              <w:spacing w:before="30" w:after="30" w:line="240" w:lineRule="auto"/>
            </w:pPr>
            <w:r>
              <w:rPr>
                <w:rFonts w:ascii="Aptos" w:hAnsi="Aptos" w:eastAsia="Aptos"/>
                <w:b w:val="0"/>
                <w:color w:val="222222"/>
                <w:sz w:val="16"/>
              </w:rPr>
              <w:t>VAL-GEN-02</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432305C">
            <w:pPr>
              <w:spacing w:before="30" w:after="30" w:line="240" w:lineRule="auto"/>
            </w:pPr>
            <w:r>
              <w:rPr>
                <w:rFonts w:ascii="Aptos" w:hAnsi="Aptos" w:eastAsia="Aptos"/>
                <w:b w:val="0"/>
                <w:color w:val="222222"/>
                <w:sz w:val="16"/>
              </w:rPr>
              <w:t>text chung</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00B3134">
            <w:pPr>
              <w:spacing w:before="30" w:after="30" w:line="240" w:lineRule="auto"/>
            </w:pPr>
            <w:r>
              <w:rPr>
                <w:rFonts w:ascii="Aptos" w:hAnsi="Aptos" w:eastAsia="Aptos"/>
                <w:b w:val="0"/>
                <w:color w:val="222222"/>
                <w:sz w:val="16"/>
              </w:rPr>
              <w:t>Trim hai đầu; không chấp nhận chuỗi chỉ gồm khoảng trắng khi trường bắt buộc.</w:t>
            </w:r>
          </w:p>
        </w:tc>
      </w:tr>
      <w:tr w14:paraId="3AAE7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544D232">
            <w:pPr>
              <w:spacing w:before="30" w:after="30" w:line="240" w:lineRule="auto"/>
            </w:pPr>
            <w:r>
              <w:rPr>
                <w:rFonts w:ascii="Aptos" w:hAnsi="Aptos" w:eastAsia="Aptos"/>
                <w:b w:val="0"/>
                <w:color w:val="222222"/>
                <w:sz w:val="16"/>
              </w:rPr>
              <w:t>VAL-GEN-03</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445FD72">
            <w:pPr>
              <w:spacing w:before="30" w:after="30" w:line="240" w:lineRule="auto"/>
            </w:pPr>
            <w:r>
              <w:rPr>
                <w:rFonts w:ascii="Aptos" w:hAnsi="Aptos" w:eastAsia="Aptos"/>
                <w:b w:val="0"/>
                <w:color w:val="222222"/>
                <w:sz w:val="16"/>
              </w:rPr>
              <w:t>page/size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81E3138">
            <w:pPr>
              <w:spacing w:before="30" w:after="30" w:line="240" w:lineRule="auto"/>
            </w:pPr>
            <w:r>
              <w:rPr>
                <w:rFonts w:ascii="Aptos" w:hAnsi="Aptos" w:eastAsia="Aptos"/>
                <w:b w:val="0"/>
                <w:color w:val="222222"/>
                <w:sz w:val="16"/>
              </w:rPr>
              <w:t>page ≥ 0; 1 ≤ size ≤ 100; mặc định page=0, size=20.</w:t>
            </w:r>
          </w:p>
        </w:tc>
      </w:tr>
      <w:tr w14:paraId="7953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AB1753F">
            <w:pPr>
              <w:spacing w:before="30" w:after="30" w:line="240" w:lineRule="auto"/>
            </w:pPr>
            <w:r>
              <w:rPr>
                <w:rFonts w:ascii="Aptos" w:hAnsi="Aptos" w:eastAsia="Aptos"/>
                <w:b w:val="0"/>
                <w:color w:val="222222"/>
                <w:sz w:val="16"/>
              </w:rPr>
              <w:t>VAL-GEN-04</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2A50D23">
            <w:pPr>
              <w:spacing w:before="30" w:after="30" w:line="240" w:lineRule="auto"/>
            </w:pPr>
            <w:r>
              <w:rPr>
                <w:rFonts w:ascii="Aptos" w:hAnsi="Aptos" w:eastAsia="Aptos"/>
                <w:b w:val="0"/>
                <w:color w:val="222222"/>
                <w:sz w:val="16"/>
              </w:rPr>
              <w:t>enum</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AFC686E">
            <w:pPr>
              <w:spacing w:before="30" w:after="30" w:line="240" w:lineRule="auto"/>
            </w:pPr>
            <w:r>
              <w:rPr>
                <w:rFonts w:ascii="Aptos" w:hAnsi="Aptos" w:eastAsia="Aptos"/>
                <w:b w:val="0"/>
                <w:color w:val="222222"/>
                <w:sz w:val="16"/>
              </w:rPr>
              <w:t>Giá trị phải thuộc enum được công bố; phân biệt hoa/thường theo API convention.</w:t>
            </w:r>
          </w:p>
        </w:tc>
      </w:tr>
      <w:tr w14:paraId="2BB60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E8DFFC4">
            <w:pPr>
              <w:spacing w:before="30" w:after="30" w:line="240" w:lineRule="auto"/>
            </w:pPr>
            <w:r>
              <w:rPr>
                <w:rFonts w:ascii="Aptos" w:hAnsi="Aptos" w:eastAsia="Aptos"/>
                <w:b w:val="0"/>
                <w:color w:val="222222"/>
                <w:sz w:val="16"/>
              </w:rPr>
              <w:t>VAL-AUTH-01</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78F5FDF">
            <w:pPr>
              <w:spacing w:before="30" w:after="30" w:line="240" w:lineRule="auto"/>
            </w:pPr>
            <w:r>
              <w:rPr>
                <w:rFonts w:ascii="Aptos" w:hAnsi="Aptos" w:eastAsia="Aptos"/>
                <w:b w:val="0"/>
                <w:color w:val="222222"/>
                <w:sz w:val="16"/>
              </w:rPr>
              <w:t>email</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7E19843">
            <w:pPr>
              <w:spacing w:before="30" w:after="30" w:line="240" w:lineRule="auto"/>
            </w:pPr>
            <w:r>
              <w:rPr>
                <w:rFonts w:ascii="Aptos" w:hAnsi="Aptos" w:eastAsia="Aptos"/>
                <w:b w:val="0"/>
                <w:color w:val="222222"/>
                <w:sz w:val="16"/>
              </w:rPr>
              <w:t>Bắt buộc, đúng định dạng email, tối đa 254 ký tự; lưu dạng lowercase sau khi trim.</w:t>
            </w:r>
          </w:p>
        </w:tc>
      </w:tr>
      <w:tr w14:paraId="3488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57AE8DF">
            <w:pPr>
              <w:spacing w:before="30" w:after="30" w:line="240" w:lineRule="auto"/>
            </w:pPr>
            <w:r>
              <w:rPr>
                <w:rFonts w:ascii="Aptos" w:hAnsi="Aptos" w:eastAsia="Aptos"/>
                <w:b w:val="0"/>
                <w:color w:val="222222"/>
                <w:sz w:val="16"/>
              </w:rPr>
              <w:t>VAL-AUTH-02</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738DA11">
            <w:pPr>
              <w:spacing w:before="30" w:after="30" w:line="240" w:lineRule="auto"/>
            </w:pPr>
            <w:r>
              <w:rPr>
                <w:rFonts w:ascii="Aptos" w:hAnsi="Aptos" w:eastAsia="Aptos"/>
                <w:b w:val="0"/>
                <w:color w:val="222222"/>
                <w:sz w:val="16"/>
              </w:rPr>
              <w:t>password</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588A1B8">
            <w:pPr>
              <w:spacing w:before="30" w:after="30" w:line="240" w:lineRule="auto"/>
            </w:pPr>
            <w:r>
              <w:rPr>
                <w:rFonts w:ascii="Aptos" w:hAnsi="Aptos" w:eastAsia="Aptos"/>
                <w:b w:val="0"/>
                <w:color w:val="222222"/>
                <w:sz w:val="16"/>
              </w:rPr>
              <w:t>8–64 ký tự; có ít nhất 1 chữ hoa, 1 chữ thường và 1 chữ số; không cho toàn khoảng trắng.</w:t>
            </w:r>
          </w:p>
        </w:tc>
      </w:tr>
      <w:tr w14:paraId="4EBA6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834D412">
            <w:pPr>
              <w:spacing w:before="30" w:after="30" w:line="240" w:lineRule="auto"/>
            </w:pPr>
            <w:r>
              <w:rPr>
                <w:rFonts w:ascii="Aptos" w:hAnsi="Aptos" w:eastAsia="Aptos"/>
                <w:b w:val="0"/>
                <w:color w:val="222222"/>
                <w:sz w:val="16"/>
              </w:rPr>
              <w:t>VAL-AUTH-03</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7AED490">
            <w:pPr>
              <w:spacing w:before="30" w:after="30" w:line="240" w:lineRule="auto"/>
            </w:pPr>
            <w:r>
              <w:rPr>
                <w:rFonts w:ascii="Aptos" w:hAnsi="Aptos" w:eastAsia="Aptos"/>
                <w:b w:val="0"/>
                <w:color w:val="222222"/>
                <w:sz w:val="16"/>
              </w:rPr>
              <w:t>userType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8D4EED7">
            <w:pPr>
              <w:spacing w:before="30" w:after="30" w:line="240" w:lineRule="auto"/>
            </w:pPr>
            <w:r>
              <w:rPr>
                <w:rFonts w:ascii="Aptos" w:hAnsi="Aptos" w:eastAsia="Aptos"/>
                <w:b w:val="0"/>
                <w:color w:val="222222"/>
                <w:sz w:val="16"/>
              </w:rPr>
              <w:t>Chỉ nhận RECRUITER hoặc JOB_SEEKER khi đăng ký công khai.</w:t>
            </w:r>
          </w:p>
        </w:tc>
      </w:tr>
      <w:tr w14:paraId="48C98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4C304E7">
            <w:pPr>
              <w:spacing w:before="30" w:after="30" w:line="240" w:lineRule="auto"/>
            </w:pPr>
            <w:r>
              <w:rPr>
                <w:rFonts w:ascii="Aptos" w:hAnsi="Aptos" w:eastAsia="Aptos"/>
                <w:b w:val="0"/>
                <w:color w:val="222222"/>
                <w:sz w:val="16"/>
              </w:rPr>
              <w:t>VAL-AUTH-04</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38BFE16">
            <w:pPr>
              <w:spacing w:before="30" w:after="30" w:line="240" w:lineRule="auto"/>
            </w:pPr>
            <w:r>
              <w:rPr>
                <w:rFonts w:ascii="Aptos" w:hAnsi="Aptos" w:eastAsia="Aptos"/>
                <w:b w:val="0"/>
                <w:color w:val="222222"/>
                <w:sz w:val="16"/>
              </w:rPr>
              <w:t>googleIdToken</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8937815">
            <w:pPr>
              <w:spacing w:before="30" w:after="30" w:line="240" w:lineRule="auto"/>
            </w:pPr>
            <w:r>
              <w:rPr>
                <w:rFonts w:ascii="Aptos" w:hAnsi="Aptos" w:eastAsia="Aptos"/>
                <w:b w:val="0"/>
                <w:color w:val="222222"/>
                <w:sz w:val="16"/>
              </w:rPr>
              <w:t>Bắt buộc, không rỗng; phải xác minh signature, issuer, audience và expiry.</w:t>
            </w:r>
          </w:p>
        </w:tc>
      </w:tr>
      <w:tr w14:paraId="46C32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22A0B40">
            <w:pPr>
              <w:spacing w:before="30" w:after="30" w:line="240" w:lineRule="auto"/>
            </w:pPr>
            <w:r>
              <w:rPr>
                <w:rFonts w:ascii="Aptos" w:hAnsi="Aptos" w:eastAsia="Aptos"/>
                <w:b w:val="0"/>
                <w:color w:val="222222"/>
                <w:sz w:val="16"/>
              </w:rPr>
              <w:t>VAL-AUTH-05</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22874DA">
            <w:pPr>
              <w:spacing w:before="30" w:after="30" w:line="240" w:lineRule="auto"/>
            </w:pPr>
            <w:r>
              <w:rPr>
                <w:rFonts w:ascii="Aptos" w:hAnsi="Aptos" w:eastAsia="Aptos"/>
                <w:b w:val="0"/>
                <w:color w:val="222222"/>
                <w:sz w:val="16"/>
              </w:rPr>
              <w:t>refreshToken</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6B2BA90">
            <w:pPr>
              <w:spacing w:before="30" w:after="30" w:line="240" w:lineRule="auto"/>
            </w:pPr>
            <w:r>
              <w:rPr>
                <w:rFonts w:ascii="Aptos" w:hAnsi="Aptos" w:eastAsia="Aptos"/>
                <w:b w:val="0"/>
                <w:color w:val="222222"/>
                <w:sz w:val="16"/>
              </w:rPr>
              <w:t>Bắt buộc và không rỗng; hash của token phải khớp một bản ghi đang hoạt động trong database và expires_at phải sau thời điểm UTC hiện tại.</w:t>
            </w:r>
          </w:p>
        </w:tc>
      </w:tr>
      <w:tr w14:paraId="2D67A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4929C0D">
            <w:pPr>
              <w:spacing w:before="30" w:after="30" w:line="240" w:lineRule="auto"/>
            </w:pPr>
            <w:r>
              <w:rPr>
                <w:rFonts w:ascii="Aptos" w:hAnsi="Aptos" w:eastAsia="Aptos"/>
                <w:b w:val="0"/>
                <w:color w:val="222222"/>
                <w:sz w:val="16"/>
              </w:rPr>
              <w:t>VAL-AUTH-06</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3B19826">
            <w:pPr>
              <w:spacing w:before="30" w:after="30" w:line="240" w:lineRule="auto"/>
            </w:pPr>
            <w:r>
              <w:rPr>
                <w:rFonts w:ascii="Aptos" w:hAnsi="Aptos" w:eastAsia="Aptos"/>
                <w:b w:val="0"/>
                <w:color w:val="222222"/>
                <w:sz w:val="16"/>
              </w:rPr>
              <w:t>otp</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9C11D4A">
            <w:pPr>
              <w:spacing w:before="30" w:after="30" w:line="240" w:lineRule="auto"/>
            </w:pPr>
            <w:r>
              <w:rPr>
                <w:rFonts w:ascii="Aptos" w:hAnsi="Aptos" w:eastAsia="Aptos"/>
                <w:b w:val="0"/>
                <w:color w:val="222222"/>
                <w:sz w:val="16"/>
              </w:rPr>
              <w:t>Bắt buộc; đúng 6 chữ số. Giá trị được so sánh bằng hash đã lưu.</w:t>
            </w:r>
          </w:p>
        </w:tc>
      </w:tr>
      <w:tr w14:paraId="6BB3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91BB443">
            <w:pPr>
              <w:spacing w:before="30" w:after="30" w:line="240" w:lineRule="auto"/>
            </w:pPr>
            <w:r>
              <w:rPr>
                <w:rFonts w:ascii="Aptos" w:hAnsi="Aptos" w:eastAsia="Aptos"/>
                <w:b w:val="0"/>
                <w:color w:val="222222"/>
                <w:sz w:val="16"/>
              </w:rPr>
              <w:t>VAL-AUTH-07</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E3B70E8">
            <w:pPr>
              <w:spacing w:before="30" w:after="30" w:line="240" w:lineRule="auto"/>
            </w:pPr>
            <w:r>
              <w:rPr>
                <w:rFonts w:ascii="Aptos" w:hAnsi="Aptos" w:eastAsia="Aptos"/>
                <w:b w:val="0"/>
                <w:color w:val="222222"/>
                <w:sz w:val="16"/>
              </w:rPr>
              <w:t>thời hạn OTP</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651F099">
            <w:pPr>
              <w:spacing w:before="30" w:after="30" w:line="240" w:lineRule="auto"/>
            </w:pPr>
            <w:r>
              <w:rPr>
                <w:rFonts w:ascii="Aptos" w:hAnsi="Aptos" w:eastAsia="Aptos"/>
                <w:b w:val="0"/>
                <w:color w:val="222222"/>
                <w:sz w:val="16"/>
              </w:rPr>
              <w:t>Bản ghi OTP phải tồn tại và expires_at phải sau thời điểm UTC hiện tại.</w:t>
            </w:r>
          </w:p>
        </w:tc>
      </w:tr>
      <w:tr w14:paraId="526FF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ABEA9AE">
            <w:pPr>
              <w:spacing w:before="30" w:after="30" w:line="240" w:lineRule="auto"/>
            </w:pPr>
            <w:r>
              <w:rPr>
                <w:rFonts w:ascii="Aptos" w:hAnsi="Aptos" w:eastAsia="Aptos"/>
                <w:b w:val="0"/>
                <w:color w:val="222222"/>
                <w:sz w:val="16"/>
              </w:rPr>
              <w:t>VAL-AUTH-08</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7492694">
            <w:pPr>
              <w:spacing w:before="30" w:after="30" w:line="240" w:lineRule="auto"/>
            </w:pPr>
            <w:r>
              <w:rPr>
                <w:rFonts w:ascii="Aptos" w:hAnsi="Aptos" w:eastAsia="Aptos"/>
                <w:b w:val="0"/>
                <w:color w:val="222222"/>
                <w:sz w:val="16"/>
              </w:rPr>
              <w:t>resend OTP</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587DBB9">
            <w:pPr>
              <w:spacing w:before="30" w:after="30" w:line="240" w:lineRule="auto"/>
            </w:pPr>
            <w:r>
              <w:rPr>
                <w:rFonts w:ascii="Aptos" w:hAnsi="Aptos" w:eastAsia="Aptos"/>
                <w:b w:val="0"/>
                <w:color w:val="222222"/>
                <w:sz w:val="16"/>
              </w:rPr>
              <w:t>Email tuân theo VAL-AUTH-01; tài khoản phải tồn tại, dùng provider LOCAL, có email_verified_at=null và thỏa thời gian chờ resend được cấu hình.</w:t>
            </w:r>
          </w:p>
        </w:tc>
      </w:tr>
      <w:tr w14:paraId="458E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24C3F8E">
            <w:pPr>
              <w:spacing w:before="30" w:after="30" w:line="240" w:lineRule="auto"/>
            </w:pPr>
            <w:r>
              <w:rPr>
                <w:rFonts w:ascii="Aptos" w:hAnsi="Aptos" w:eastAsia="Aptos"/>
                <w:b w:val="0"/>
                <w:color w:val="222222"/>
                <w:sz w:val="16"/>
              </w:rPr>
              <w:t>VAL-PROF-01</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2909DB6">
            <w:pPr>
              <w:spacing w:before="30" w:after="30" w:line="240" w:lineRule="auto"/>
            </w:pPr>
            <w:r>
              <w:rPr>
                <w:rFonts w:ascii="Aptos" w:hAnsi="Aptos" w:eastAsia="Aptos"/>
                <w:b w:val="0"/>
                <w:color w:val="222222"/>
                <w:sz w:val="16"/>
              </w:rPr>
              <w:t>firstName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858E3C1">
            <w:pPr>
              <w:spacing w:before="30" w:after="30" w:line="240" w:lineRule="auto"/>
            </w:pPr>
            <w:r>
              <w:rPr>
                <w:rFonts w:ascii="Aptos" w:hAnsi="Aptos" w:eastAsia="Aptos"/>
                <w:b w:val="0"/>
                <w:color w:val="222222"/>
                <w:sz w:val="16"/>
              </w:rPr>
              <w:t>Bắt buộc; 1–50 ký tự sau trim.</w:t>
            </w:r>
          </w:p>
        </w:tc>
      </w:tr>
      <w:tr w14:paraId="7336A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8BCE9EC">
            <w:pPr>
              <w:spacing w:before="30" w:after="30" w:line="240" w:lineRule="auto"/>
            </w:pPr>
            <w:r>
              <w:rPr>
                <w:rFonts w:ascii="Aptos" w:hAnsi="Aptos" w:eastAsia="Aptos"/>
                <w:b w:val="0"/>
                <w:color w:val="222222"/>
                <w:sz w:val="16"/>
              </w:rPr>
              <w:t>VAL-PROF-02</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FFAF964">
            <w:pPr>
              <w:spacing w:before="30" w:after="30" w:line="240" w:lineRule="auto"/>
            </w:pPr>
            <w:r>
              <w:rPr>
                <w:rFonts w:ascii="Aptos" w:hAnsi="Aptos" w:eastAsia="Aptos"/>
                <w:b w:val="0"/>
                <w:color w:val="222222"/>
                <w:sz w:val="16"/>
              </w:rPr>
              <w:t>lastName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831D088">
            <w:pPr>
              <w:spacing w:before="30" w:after="30" w:line="240" w:lineRule="auto"/>
            </w:pPr>
            <w:r>
              <w:rPr>
                <w:rFonts w:ascii="Aptos" w:hAnsi="Aptos" w:eastAsia="Aptos"/>
                <w:b w:val="0"/>
                <w:color w:val="222222"/>
                <w:sz w:val="16"/>
              </w:rPr>
              <w:t>Bắt buộc; 1–50 ký tự sau trim.</w:t>
            </w:r>
          </w:p>
        </w:tc>
      </w:tr>
      <w:tr w14:paraId="1063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9398780">
            <w:pPr>
              <w:spacing w:before="30" w:after="30" w:line="240" w:lineRule="auto"/>
            </w:pPr>
            <w:r>
              <w:rPr>
                <w:rFonts w:ascii="Aptos" w:hAnsi="Aptos" w:eastAsia="Aptos"/>
                <w:b w:val="0"/>
                <w:color w:val="222222"/>
                <w:sz w:val="16"/>
              </w:rPr>
              <w:t>VAL-PROF-03</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D3FEFE9">
            <w:pPr>
              <w:spacing w:before="30" w:after="30" w:line="240" w:lineRule="auto"/>
            </w:pPr>
            <w:r>
              <w:rPr>
                <w:rFonts w:ascii="Aptos" w:hAnsi="Aptos" w:eastAsia="Aptos"/>
                <w:b w:val="0"/>
                <w:color w:val="222222"/>
                <w:sz w:val="16"/>
              </w:rPr>
              <w:t>phone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8DD466C">
            <w:pPr>
              <w:spacing w:before="30" w:after="30" w:line="240" w:lineRule="auto"/>
            </w:pPr>
            <w:r>
              <w:rPr>
                <w:rFonts w:ascii="Aptos" w:hAnsi="Aptos" w:eastAsia="Aptos"/>
                <w:b w:val="0"/>
                <w:color w:val="222222"/>
                <w:sz w:val="16"/>
              </w:rPr>
              <w:t>Tùy chọn; 8–15 chữ số, có thể bắt đầu bằng +; không chứa chữ cái.</w:t>
            </w:r>
          </w:p>
        </w:tc>
      </w:tr>
      <w:tr w14:paraId="7BF0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D58F937">
            <w:pPr>
              <w:spacing w:before="30" w:after="30" w:line="240" w:lineRule="auto"/>
            </w:pPr>
            <w:r>
              <w:rPr>
                <w:rFonts w:ascii="Aptos" w:hAnsi="Aptos" w:eastAsia="Aptos"/>
                <w:b w:val="0"/>
                <w:color w:val="222222"/>
                <w:sz w:val="16"/>
              </w:rPr>
              <w:t>VAL-PROF-04</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4BE809F">
            <w:pPr>
              <w:spacing w:before="30" w:after="30" w:line="240" w:lineRule="auto"/>
            </w:pPr>
            <w:r>
              <w:rPr>
                <w:rFonts w:ascii="Aptos" w:hAnsi="Aptos" w:eastAsia="Aptos"/>
                <w:b w:val="0"/>
                <w:color w:val="222222"/>
                <w:sz w:val="16"/>
              </w:rPr>
              <w:t>city/country</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9055DF6">
            <w:pPr>
              <w:spacing w:before="30" w:after="30" w:line="240" w:lineRule="auto"/>
            </w:pPr>
            <w:r>
              <w:rPr>
                <w:rFonts w:ascii="Aptos" w:hAnsi="Aptos" w:eastAsia="Aptos"/>
                <w:b w:val="0"/>
                <w:color w:val="222222"/>
                <w:sz w:val="16"/>
              </w:rPr>
              <w:t>Tùy chọn; mỗi trường tối đa 100 ký tự.</w:t>
            </w:r>
          </w:p>
        </w:tc>
      </w:tr>
      <w:tr w14:paraId="5C3E5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8E37966">
            <w:pPr>
              <w:spacing w:before="30" w:after="30" w:line="240" w:lineRule="auto"/>
            </w:pPr>
            <w:r>
              <w:rPr>
                <w:rFonts w:ascii="Aptos" w:hAnsi="Aptos" w:eastAsia="Aptos"/>
                <w:b w:val="0"/>
                <w:color w:val="222222"/>
                <w:sz w:val="16"/>
              </w:rPr>
              <w:t>VAL-PROF-05</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D92262C">
            <w:pPr>
              <w:spacing w:before="30" w:after="30" w:line="240" w:lineRule="auto"/>
            </w:pPr>
            <w:r>
              <w:rPr>
                <w:rFonts w:ascii="Aptos" w:hAnsi="Aptos" w:eastAsia="Aptos"/>
                <w:b w:val="0"/>
                <w:color w:val="222222"/>
                <w:sz w:val="16"/>
              </w:rPr>
              <w:t>employmentType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BD7908E">
            <w:pPr>
              <w:spacing w:before="30" w:after="30" w:line="240" w:lineRule="auto"/>
            </w:pPr>
            <w:r>
              <w:rPr>
                <w:rFonts w:ascii="Aptos" w:hAnsi="Aptos" w:eastAsia="Aptos"/>
                <w:b w:val="0"/>
                <w:color w:val="222222"/>
                <w:sz w:val="16"/>
              </w:rPr>
              <w:t>Tùy chọn; thuộc danh sách enum được hệ thống định nghĩa.</w:t>
            </w:r>
          </w:p>
        </w:tc>
      </w:tr>
      <w:tr w14:paraId="47A4D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59916D4">
            <w:pPr>
              <w:spacing w:before="30" w:after="30" w:line="240" w:lineRule="auto"/>
            </w:pPr>
            <w:r>
              <w:rPr>
                <w:rFonts w:ascii="Aptos" w:hAnsi="Aptos" w:eastAsia="Aptos"/>
                <w:b w:val="0"/>
                <w:color w:val="222222"/>
                <w:sz w:val="16"/>
              </w:rPr>
              <w:t>VAL-PROF-06</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F448686">
            <w:pPr>
              <w:spacing w:before="30" w:after="30" w:line="240" w:lineRule="auto"/>
            </w:pPr>
            <w:r>
              <w:rPr>
                <w:rFonts w:ascii="Aptos" w:hAnsi="Aptos" w:eastAsia="Aptos"/>
                <w:b w:val="0"/>
                <w:color w:val="222222"/>
                <w:sz w:val="16"/>
              </w:rPr>
              <w:t>profileImage/resumeUrl</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B020F80">
            <w:pPr>
              <w:spacing w:before="30" w:after="30" w:line="240" w:lineRule="auto"/>
            </w:pPr>
            <w:r>
              <w:rPr>
                <w:rFonts w:ascii="Aptos" w:hAnsi="Aptos" w:eastAsia="Aptos"/>
                <w:b w:val="0"/>
                <w:color w:val="222222"/>
                <w:sz w:val="16"/>
              </w:rPr>
              <w:t>Tùy chọn; URL hợp lệ, tối đa 500 ký tự; resume nên là PDF/DOC/DOCX nếu có kiểm tra file.</w:t>
            </w:r>
          </w:p>
        </w:tc>
      </w:tr>
      <w:tr w14:paraId="30DD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BB4CD46">
            <w:pPr>
              <w:spacing w:before="30" w:after="30" w:line="240" w:lineRule="auto"/>
            </w:pPr>
            <w:r>
              <w:rPr>
                <w:rFonts w:ascii="Aptos" w:hAnsi="Aptos" w:eastAsia="Aptos"/>
                <w:b w:val="0"/>
                <w:color w:val="222222"/>
                <w:sz w:val="16"/>
              </w:rPr>
              <w:t>VAL-PROF-07</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CB06893">
            <w:pPr>
              <w:spacing w:before="30" w:after="30" w:line="240" w:lineRule="auto"/>
            </w:pPr>
            <w:r>
              <w:rPr>
                <w:rFonts w:ascii="Aptos" w:hAnsi="Aptos" w:eastAsia="Aptos"/>
                <w:b w:val="0"/>
                <w:color w:val="222222"/>
                <w:sz w:val="16"/>
              </w:rPr>
              <w:t>companyPosition/department</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6E9E418">
            <w:pPr>
              <w:spacing w:before="30" w:after="30" w:line="240" w:lineRule="auto"/>
            </w:pPr>
            <w:r>
              <w:rPr>
                <w:rFonts w:ascii="Aptos" w:hAnsi="Aptos" w:eastAsia="Aptos"/>
                <w:b w:val="0"/>
                <w:color w:val="222222"/>
                <w:sz w:val="16"/>
              </w:rPr>
              <w:t>Tùy chọn; tối đa 100 ký tự.</w:t>
            </w:r>
          </w:p>
        </w:tc>
      </w:tr>
      <w:tr w14:paraId="32526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D78B501">
            <w:pPr>
              <w:spacing w:before="30" w:after="30" w:line="240" w:lineRule="auto"/>
            </w:pPr>
            <w:r>
              <w:rPr>
                <w:rFonts w:ascii="Aptos" w:hAnsi="Aptos" w:eastAsia="Aptos"/>
                <w:b w:val="0"/>
                <w:color w:val="222222"/>
                <w:sz w:val="16"/>
              </w:rPr>
              <w:t>VAL-SKILL-01</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5CBAF5C">
            <w:pPr>
              <w:spacing w:before="30" w:after="30" w:line="240" w:lineRule="auto"/>
            </w:pPr>
            <w:r>
              <w:rPr>
                <w:rFonts w:ascii="Aptos" w:hAnsi="Aptos" w:eastAsia="Aptos"/>
                <w:b w:val="0"/>
                <w:color w:val="222222"/>
                <w:sz w:val="16"/>
              </w:rPr>
              <w:t>skillId</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1EB479B">
            <w:pPr>
              <w:spacing w:before="30" w:after="30" w:line="240" w:lineRule="auto"/>
            </w:pPr>
            <w:r>
              <w:rPr>
                <w:rFonts w:ascii="Aptos" w:hAnsi="Aptos" w:eastAsia="Aptos"/>
                <w:b w:val="0"/>
                <w:color w:val="222222"/>
                <w:sz w:val="16"/>
              </w:rPr>
              <w:t>Bắt buộc, tồn tại và đang active.</w:t>
            </w:r>
          </w:p>
        </w:tc>
      </w:tr>
      <w:tr w14:paraId="48A3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A91DB88">
            <w:pPr>
              <w:spacing w:before="30" w:after="30" w:line="240" w:lineRule="auto"/>
            </w:pPr>
            <w:r>
              <w:rPr>
                <w:rFonts w:ascii="Aptos" w:hAnsi="Aptos" w:eastAsia="Aptos"/>
                <w:b w:val="0"/>
                <w:color w:val="222222"/>
                <w:sz w:val="16"/>
              </w:rPr>
              <w:t>VAL-SKILL-02</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D78CC94">
            <w:pPr>
              <w:spacing w:before="30" w:after="30" w:line="240" w:lineRule="auto"/>
            </w:pPr>
            <w:r>
              <w:rPr>
                <w:rFonts w:ascii="Aptos" w:hAnsi="Aptos" w:eastAsia="Aptos"/>
                <w:b w:val="0"/>
                <w:color w:val="222222"/>
                <w:sz w:val="16"/>
              </w:rPr>
              <w:t>experienceLevel</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A2CE738">
            <w:pPr>
              <w:spacing w:before="30" w:after="30" w:line="240" w:lineRule="auto"/>
            </w:pPr>
            <w:r>
              <w:rPr>
                <w:rFonts w:ascii="Aptos" w:hAnsi="Aptos" w:eastAsia="Aptos"/>
                <w:b w:val="0"/>
                <w:color w:val="222222"/>
                <w:sz w:val="16"/>
              </w:rPr>
              <w:t>Bắt buộc; BEGINNER/INTERMEDIATE/ADVANCED/EXPERT.</w:t>
            </w:r>
          </w:p>
        </w:tc>
      </w:tr>
      <w:tr w14:paraId="046C9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25098A6">
            <w:pPr>
              <w:spacing w:before="30" w:after="30" w:line="240" w:lineRule="auto"/>
            </w:pPr>
            <w:r>
              <w:rPr>
                <w:rFonts w:ascii="Aptos" w:hAnsi="Aptos" w:eastAsia="Aptos"/>
                <w:b w:val="0"/>
                <w:color w:val="222222"/>
                <w:sz w:val="16"/>
              </w:rPr>
              <w:t>VAL-SKILL-03</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E7B5737">
            <w:pPr>
              <w:spacing w:before="30" w:after="30" w:line="240" w:lineRule="auto"/>
            </w:pPr>
            <w:r>
              <w:rPr>
                <w:rFonts w:ascii="Aptos" w:hAnsi="Aptos" w:eastAsia="Aptos"/>
                <w:b w:val="0"/>
                <w:color w:val="222222"/>
                <w:sz w:val="16"/>
              </w:rPr>
              <w:t>yearsOfExperience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DD1ED6A">
            <w:pPr>
              <w:spacing w:before="30" w:after="30" w:line="240" w:lineRule="auto"/>
            </w:pPr>
            <w:r>
              <w:rPr>
                <w:rFonts w:ascii="Aptos" w:hAnsi="Aptos" w:eastAsia="Aptos"/>
                <w:b w:val="0"/>
                <w:color w:val="222222"/>
                <w:sz w:val="16"/>
              </w:rPr>
              <w:t>Số từ 0 đến 50, cho phép số thập phân tối đa 1 chữ số.</w:t>
            </w:r>
          </w:p>
        </w:tc>
      </w:tr>
      <w:tr w14:paraId="64FFB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0189816">
            <w:pPr>
              <w:spacing w:before="30" w:after="30" w:line="240" w:lineRule="auto"/>
            </w:pPr>
            <w:r>
              <w:rPr>
                <w:rFonts w:ascii="Aptos" w:hAnsi="Aptos" w:eastAsia="Aptos"/>
                <w:b w:val="0"/>
                <w:color w:val="222222"/>
                <w:sz w:val="16"/>
              </w:rPr>
              <w:t>VAL-SKILL-04</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0D6D4EA">
            <w:pPr>
              <w:spacing w:before="30" w:after="30" w:line="240" w:lineRule="auto"/>
            </w:pPr>
            <w:r>
              <w:rPr>
                <w:rFonts w:ascii="Aptos" w:hAnsi="Aptos" w:eastAsia="Aptos"/>
                <w:b w:val="0"/>
                <w:color w:val="222222"/>
                <w:sz w:val="16"/>
              </w:rPr>
              <w:t>skill uniqueness</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F335746">
            <w:pPr>
              <w:spacing w:before="30" w:after="30" w:line="240" w:lineRule="auto"/>
            </w:pPr>
            <w:r>
              <w:rPr>
                <w:rFonts w:ascii="Aptos" w:hAnsi="Aptos" w:eastAsia="Aptos"/>
                <w:b w:val="0"/>
                <w:color w:val="222222"/>
                <w:sz w:val="16"/>
              </w:rPr>
              <w:t>Không trùng skillId trong cùng profile hoặc cùng job.</w:t>
            </w:r>
          </w:p>
        </w:tc>
      </w:tr>
      <w:tr w14:paraId="38F3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1070050">
            <w:pPr>
              <w:spacing w:before="30" w:after="30" w:line="240" w:lineRule="auto"/>
            </w:pPr>
            <w:r>
              <w:rPr>
                <w:rFonts w:ascii="Aptos" w:hAnsi="Aptos" w:eastAsia="Aptos"/>
                <w:b w:val="0"/>
                <w:color w:val="222222"/>
                <w:sz w:val="16"/>
              </w:rPr>
              <w:t>VAL-COMP-01</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B86E36E">
            <w:pPr>
              <w:spacing w:before="30" w:after="30" w:line="240" w:lineRule="auto"/>
            </w:pPr>
            <w:r>
              <w:rPr>
                <w:rFonts w:ascii="Aptos" w:hAnsi="Aptos" w:eastAsia="Aptos"/>
                <w:b w:val="0"/>
                <w:color w:val="222222"/>
                <w:sz w:val="16"/>
              </w:rPr>
              <w:t>companyName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269757B">
            <w:pPr>
              <w:spacing w:before="30" w:after="30" w:line="240" w:lineRule="auto"/>
            </w:pPr>
            <w:r>
              <w:rPr>
                <w:rFonts w:ascii="Aptos" w:hAnsi="Aptos" w:eastAsia="Aptos"/>
                <w:b w:val="0"/>
                <w:color w:val="222222"/>
                <w:sz w:val="16"/>
              </w:rPr>
              <w:t>Bắt buộc; 2–150 ký tự.</w:t>
            </w:r>
          </w:p>
        </w:tc>
      </w:tr>
      <w:tr w14:paraId="10903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CA44025">
            <w:pPr>
              <w:spacing w:before="30" w:after="30" w:line="240" w:lineRule="auto"/>
            </w:pPr>
            <w:r>
              <w:rPr>
                <w:rFonts w:ascii="Aptos" w:hAnsi="Aptos" w:eastAsia="Aptos"/>
                <w:b w:val="0"/>
                <w:color w:val="222222"/>
                <w:sz w:val="16"/>
              </w:rPr>
              <w:t>VAL-COMP-02</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256F8C1">
            <w:pPr>
              <w:spacing w:before="30" w:after="30" w:line="240" w:lineRule="auto"/>
            </w:pPr>
            <w:r>
              <w:rPr>
                <w:rFonts w:ascii="Aptos" w:hAnsi="Aptos" w:eastAsia="Aptos"/>
                <w:b w:val="0"/>
                <w:color w:val="222222"/>
                <w:sz w:val="16"/>
              </w:rPr>
              <w:t>website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0DB9661">
            <w:pPr>
              <w:spacing w:before="30" w:after="30" w:line="240" w:lineRule="auto"/>
            </w:pPr>
            <w:r>
              <w:rPr>
                <w:rFonts w:ascii="Aptos" w:hAnsi="Aptos" w:eastAsia="Aptos"/>
                <w:b w:val="0"/>
                <w:color w:val="222222"/>
                <w:sz w:val="16"/>
              </w:rPr>
              <w:t>Tùy chọn; URL HTTP/HTTPS hợp lệ, tối đa 255 ký tự.</w:t>
            </w:r>
          </w:p>
        </w:tc>
      </w:tr>
      <w:tr w14:paraId="1973D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3F8FDE2">
            <w:pPr>
              <w:spacing w:before="30" w:after="30" w:line="240" w:lineRule="auto"/>
            </w:pPr>
            <w:r>
              <w:rPr>
                <w:rFonts w:ascii="Aptos" w:hAnsi="Aptos" w:eastAsia="Aptos"/>
                <w:b w:val="0"/>
                <w:color w:val="222222"/>
                <w:sz w:val="16"/>
              </w:rPr>
              <w:t>VAL-COMP-03</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713B2CB">
            <w:pPr>
              <w:spacing w:before="30" w:after="30" w:line="240" w:lineRule="auto"/>
            </w:pPr>
            <w:r>
              <w:rPr>
                <w:rFonts w:ascii="Aptos" w:hAnsi="Aptos" w:eastAsia="Aptos"/>
                <w:b w:val="0"/>
                <w:color w:val="222222"/>
                <w:sz w:val="16"/>
              </w:rPr>
              <w:t>description</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4719A72">
            <w:pPr>
              <w:spacing w:before="30" w:after="30" w:line="240" w:lineRule="auto"/>
            </w:pPr>
            <w:r>
              <w:rPr>
                <w:rFonts w:ascii="Aptos" w:hAnsi="Aptos" w:eastAsia="Aptos"/>
                <w:b w:val="0"/>
                <w:color w:val="222222"/>
                <w:sz w:val="16"/>
              </w:rPr>
              <w:t>Tùy chọn; tối đa 2.000 ký tự.</w:t>
            </w:r>
          </w:p>
        </w:tc>
      </w:tr>
      <w:tr w14:paraId="19F2D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C8CB0B1">
            <w:pPr>
              <w:spacing w:before="30" w:after="30" w:line="240" w:lineRule="auto"/>
            </w:pPr>
            <w:r>
              <w:rPr>
                <w:rFonts w:ascii="Aptos" w:hAnsi="Aptos" w:eastAsia="Aptos"/>
                <w:b w:val="0"/>
                <w:color w:val="222222"/>
                <w:sz w:val="16"/>
              </w:rPr>
              <w:t>VAL-COMP-04</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0120AC4">
            <w:pPr>
              <w:spacing w:before="30" w:after="30" w:line="240" w:lineRule="auto"/>
            </w:pPr>
            <w:r>
              <w:rPr>
                <w:rFonts w:ascii="Aptos" w:hAnsi="Aptos" w:eastAsia="Aptos"/>
                <w:b w:val="0"/>
                <w:color w:val="222222"/>
                <w:sz w:val="16"/>
              </w:rPr>
              <w:t>companySize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57A734C">
            <w:pPr>
              <w:spacing w:before="30" w:after="30" w:line="240" w:lineRule="auto"/>
            </w:pPr>
            <w:r>
              <w:rPr>
                <w:rFonts w:ascii="Aptos" w:hAnsi="Aptos" w:eastAsia="Aptos"/>
                <w:b w:val="0"/>
                <w:color w:val="222222"/>
                <w:sz w:val="16"/>
              </w:rPr>
              <w:t>Tùy chọn; thuộc enum/range thống nhất của dự án.</w:t>
            </w:r>
          </w:p>
        </w:tc>
      </w:tr>
      <w:tr w14:paraId="0B4E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4462D75">
            <w:pPr>
              <w:spacing w:before="30" w:after="30" w:line="240" w:lineRule="auto"/>
            </w:pPr>
            <w:r>
              <w:rPr>
                <w:rFonts w:ascii="Aptos" w:hAnsi="Aptos" w:eastAsia="Aptos"/>
                <w:b w:val="0"/>
                <w:color w:val="222222"/>
                <w:sz w:val="16"/>
              </w:rPr>
              <w:t>VAL-COMP-05</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B3AE253">
            <w:pPr>
              <w:spacing w:before="30" w:after="30" w:line="240" w:lineRule="auto"/>
            </w:pPr>
            <w:r>
              <w:rPr>
                <w:rFonts w:ascii="Aptos" w:hAnsi="Aptos" w:eastAsia="Aptos"/>
                <w:b w:val="0"/>
                <w:color w:val="222222"/>
                <w:sz w:val="16"/>
              </w:rPr>
              <w:t>logo</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D485D72">
            <w:pPr>
              <w:spacing w:before="30" w:after="30" w:line="240" w:lineRule="auto"/>
            </w:pPr>
            <w:r>
              <w:rPr>
                <w:rFonts w:ascii="Aptos" w:hAnsi="Aptos" w:eastAsia="Aptos"/>
                <w:b w:val="0"/>
                <w:color w:val="222222"/>
                <w:sz w:val="16"/>
              </w:rPr>
              <w:t>Tùy chọn; URL hợp lệ, tối đa 500 ký tự.</w:t>
            </w:r>
          </w:p>
        </w:tc>
      </w:tr>
      <w:tr w14:paraId="1134D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250143F">
            <w:pPr>
              <w:spacing w:before="30" w:after="30" w:line="240" w:lineRule="auto"/>
            </w:pPr>
            <w:r>
              <w:rPr>
                <w:rFonts w:ascii="Aptos" w:hAnsi="Aptos" w:eastAsia="Aptos"/>
                <w:b w:val="0"/>
                <w:color w:val="222222"/>
                <w:sz w:val="16"/>
              </w:rPr>
              <w:t>VAL-COMP-06</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E0ADF72">
            <w:pPr>
              <w:spacing w:before="30" w:after="30" w:line="240" w:lineRule="auto"/>
            </w:pPr>
            <w:r>
              <w:rPr>
                <w:rFonts w:ascii="Aptos" w:hAnsi="Aptos" w:eastAsia="Aptos"/>
                <w:b w:val="0"/>
                <w:color w:val="222222"/>
                <w:sz w:val="16"/>
              </w:rPr>
              <w:t>city/country</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4396869">
            <w:pPr>
              <w:spacing w:before="30" w:after="30" w:line="240" w:lineRule="auto"/>
            </w:pPr>
            <w:r>
              <w:rPr>
                <w:rFonts w:ascii="Aptos" w:hAnsi="Aptos" w:eastAsia="Aptos"/>
                <w:b w:val="0"/>
                <w:color w:val="222222"/>
                <w:sz w:val="16"/>
              </w:rPr>
              <w:t>City tối đa 100; country tối đa 100; không chỉ gồm khoảng trắng.</w:t>
            </w:r>
          </w:p>
        </w:tc>
      </w:tr>
      <w:tr w14:paraId="25690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1A077EF">
            <w:pPr>
              <w:spacing w:before="30" w:after="30" w:line="240" w:lineRule="auto"/>
            </w:pPr>
            <w:r>
              <w:rPr>
                <w:rFonts w:ascii="Aptos" w:hAnsi="Aptos" w:eastAsia="Aptos"/>
                <w:b w:val="0"/>
                <w:color w:val="222222"/>
                <w:sz w:val="16"/>
              </w:rPr>
              <w:t>VAL-COMP-07</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FB8968D">
            <w:pPr>
              <w:spacing w:before="30" w:after="30" w:line="240" w:lineRule="auto"/>
            </w:pPr>
            <w:r>
              <w:rPr>
                <w:rFonts w:ascii="Aptos" w:hAnsi="Aptos" w:eastAsia="Aptos"/>
                <w:b w:val="0"/>
                <w:color w:val="222222"/>
                <w:sz w:val="16"/>
              </w:rPr>
              <w:t>memberRole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101FCB1">
            <w:pPr>
              <w:spacing w:before="30" w:after="30" w:line="240" w:lineRule="auto"/>
            </w:pPr>
            <w:r>
              <w:rPr>
                <w:rFonts w:ascii="Aptos" w:hAnsi="Aptos" w:eastAsia="Aptos"/>
                <w:b w:val="0"/>
                <w:color w:val="222222"/>
                <w:sz w:val="16"/>
              </w:rPr>
              <w:t>Chỉ nhận OWNER hoặc RECRUITER.</w:t>
            </w:r>
          </w:p>
        </w:tc>
      </w:tr>
      <w:tr w14:paraId="72621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8B884D8">
            <w:pPr>
              <w:spacing w:before="30" w:after="30" w:line="240" w:lineRule="auto"/>
            </w:pPr>
            <w:r>
              <w:rPr>
                <w:rFonts w:ascii="Aptos" w:hAnsi="Aptos" w:eastAsia="Aptos"/>
                <w:b w:val="0"/>
                <w:color w:val="222222"/>
                <w:sz w:val="16"/>
              </w:rPr>
              <w:t>VAL-COMP-08</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48F4E6D">
            <w:pPr>
              <w:spacing w:before="30" w:after="30" w:line="240" w:lineRule="auto"/>
            </w:pPr>
            <w:r>
              <w:rPr>
                <w:rFonts w:ascii="Aptos" w:hAnsi="Aptos" w:eastAsia="Aptos"/>
                <w:b w:val="0"/>
                <w:color w:val="222222"/>
                <w:sz w:val="16"/>
              </w:rPr>
              <w:t>memberEmail</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6244AF4">
            <w:pPr>
              <w:spacing w:before="30" w:after="30" w:line="240" w:lineRule="auto"/>
            </w:pPr>
            <w:r>
              <w:rPr>
                <w:rFonts w:ascii="Aptos" w:hAnsi="Aptos" w:eastAsia="Aptos"/>
                <w:b w:val="0"/>
                <w:color w:val="222222"/>
                <w:sz w:val="16"/>
              </w:rPr>
              <w:t>Tuân theo VAL-AUTH-01 và phải thuộc user role RECRUITER.</w:t>
            </w:r>
          </w:p>
        </w:tc>
      </w:tr>
      <w:tr w14:paraId="324D8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22B3EDC">
            <w:pPr>
              <w:spacing w:before="30" w:after="30" w:line="240" w:lineRule="auto"/>
            </w:pPr>
            <w:r>
              <w:rPr>
                <w:rFonts w:ascii="Aptos" w:hAnsi="Aptos" w:eastAsia="Aptos"/>
                <w:b w:val="0"/>
                <w:color w:val="222222"/>
                <w:sz w:val="16"/>
              </w:rPr>
              <w:t>VAL-JOB-01</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84E5694">
            <w:pPr>
              <w:spacing w:before="30" w:after="30" w:line="240" w:lineRule="auto"/>
            </w:pPr>
            <w:r>
              <w:rPr>
                <w:rFonts w:ascii="Aptos" w:hAnsi="Aptos" w:eastAsia="Aptos"/>
                <w:b w:val="0"/>
                <w:color w:val="222222"/>
                <w:sz w:val="16"/>
              </w:rPr>
              <w:t>title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69AC275">
            <w:pPr>
              <w:spacing w:before="30" w:after="30" w:line="240" w:lineRule="auto"/>
            </w:pPr>
            <w:r>
              <w:rPr>
                <w:rFonts w:ascii="Aptos" w:hAnsi="Aptos" w:eastAsia="Aptos"/>
                <w:b w:val="0"/>
                <w:color w:val="222222"/>
                <w:sz w:val="16"/>
              </w:rPr>
              <w:t>Bắt buộc; 5–200 ký tự.</w:t>
            </w:r>
          </w:p>
        </w:tc>
      </w:tr>
      <w:tr w14:paraId="7483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0D6C142">
            <w:pPr>
              <w:spacing w:before="30" w:after="30" w:line="240" w:lineRule="auto"/>
            </w:pPr>
            <w:r>
              <w:rPr>
                <w:rFonts w:ascii="Aptos" w:hAnsi="Aptos" w:eastAsia="Aptos"/>
                <w:b w:val="0"/>
                <w:color w:val="222222"/>
                <w:sz w:val="16"/>
              </w:rPr>
              <w:t>VAL-JOB-02</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F5143FA">
            <w:pPr>
              <w:spacing w:before="30" w:after="30" w:line="240" w:lineRule="auto"/>
            </w:pPr>
            <w:r>
              <w:rPr>
                <w:rFonts w:ascii="Aptos" w:hAnsi="Aptos" w:eastAsia="Aptos"/>
                <w:b w:val="0"/>
                <w:color w:val="222222"/>
                <w:sz w:val="16"/>
              </w:rPr>
              <w:t>description</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5D0A2E0">
            <w:pPr>
              <w:spacing w:before="30" w:after="30" w:line="240" w:lineRule="auto"/>
            </w:pPr>
            <w:r>
              <w:rPr>
                <w:rFonts w:ascii="Aptos" w:hAnsi="Aptos" w:eastAsia="Aptos"/>
                <w:b w:val="0"/>
                <w:color w:val="222222"/>
                <w:sz w:val="16"/>
              </w:rPr>
              <w:t>Bắt buộc; 50–10.000 ký tự.</w:t>
            </w:r>
          </w:p>
        </w:tc>
      </w:tr>
      <w:tr w14:paraId="78EF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EF57BFC">
            <w:pPr>
              <w:spacing w:before="30" w:after="30" w:line="240" w:lineRule="auto"/>
            </w:pPr>
            <w:r>
              <w:rPr>
                <w:rFonts w:ascii="Aptos" w:hAnsi="Aptos" w:eastAsia="Aptos"/>
                <w:b w:val="0"/>
                <w:color w:val="222222"/>
                <w:sz w:val="16"/>
              </w:rPr>
              <w:t>VAL-JOB-03</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D32B98D">
            <w:pPr>
              <w:spacing w:before="30" w:after="30" w:line="240" w:lineRule="auto"/>
            </w:pPr>
            <w:r>
              <w:rPr>
                <w:rFonts w:ascii="Aptos" w:hAnsi="Aptos" w:eastAsia="Aptos"/>
                <w:b w:val="0"/>
                <w:color w:val="222222"/>
                <w:sz w:val="16"/>
              </w:rPr>
              <w:t>type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BE6451E">
            <w:pPr>
              <w:spacing w:before="30" w:after="30" w:line="240" w:lineRule="auto"/>
            </w:pPr>
            <w:r>
              <w:rPr>
                <w:rFonts w:ascii="Aptos" w:hAnsi="Aptos" w:eastAsia="Aptos"/>
                <w:b w:val="0"/>
                <w:color w:val="222222"/>
                <w:sz w:val="16"/>
              </w:rPr>
              <w:t>Bắt buộc; FULL_TIME/PART_TIME/CONTRACT/INTERNSHIP/TEMPORARY.</w:t>
            </w:r>
          </w:p>
        </w:tc>
      </w:tr>
      <w:tr w14:paraId="15F6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21F33C46">
            <w:pPr>
              <w:spacing w:before="30" w:after="30" w:line="240" w:lineRule="auto"/>
            </w:pPr>
            <w:r>
              <w:rPr>
                <w:rFonts w:ascii="Aptos" w:hAnsi="Aptos" w:eastAsia="Aptos"/>
                <w:b w:val="0"/>
                <w:color w:val="222222"/>
                <w:sz w:val="16"/>
              </w:rPr>
              <w:t>VAL-JOB-04</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AB09372">
            <w:pPr>
              <w:spacing w:before="30" w:after="30" w:line="240" w:lineRule="auto"/>
            </w:pPr>
            <w:r>
              <w:rPr>
                <w:rFonts w:ascii="Aptos" w:hAnsi="Aptos" w:eastAsia="Aptos"/>
                <w:b w:val="0"/>
                <w:color w:val="222222"/>
                <w:sz w:val="16"/>
              </w:rPr>
              <w:t>remote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ECABFA0">
            <w:pPr>
              <w:spacing w:before="30" w:after="30" w:line="240" w:lineRule="auto"/>
            </w:pPr>
            <w:r>
              <w:rPr>
                <w:rFonts w:ascii="Aptos" w:hAnsi="Aptos" w:eastAsia="Aptos"/>
                <w:b w:val="0"/>
                <w:color w:val="222222"/>
                <w:sz w:val="16"/>
              </w:rPr>
              <w:t>Bắt buộc nếu dùng boolean; chỉ true/false.</w:t>
            </w:r>
          </w:p>
        </w:tc>
      </w:tr>
      <w:tr w14:paraId="43056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C9CD7B4">
            <w:pPr>
              <w:spacing w:before="30" w:after="30" w:line="240" w:lineRule="auto"/>
            </w:pPr>
            <w:r>
              <w:rPr>
                <w:rFonts w:ascii="Aptos" w:hAnsi="Aptos" w:eastAsia="Aptos"/>
                <w:b w:val="0"/>
                <w:color w:val="222222"/>
                <w:sz w:val="16"/>
              </w:rPr>
              <w:t>VAL-JOB-05</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CFBE91F">
            <w:pPr>
              <w:spacing w:before="30" w:after="30" w:line="240" w:lineRule="auto"/>
            </w:pPr>
            <w:r>
              <w:rPr>
                <w:rFonts w:ascii="Aptos" w:hAnsi="Aptos" w:eastAsia="Aptos"/>
                <w:b w:val="0"/>
                <w:color w:val="222222"/>
                <w:sz w:val="16"/>
              </w:rPr>
              <w:t>salaryMin/salaryMax</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D5A5B5B">
            <w:pPr>
              <w:spacing w:before="30" w:after="30" w:line="240" w:lineRule="auto"/>
            </w:pPr>
            <w:r>
              <w:rPr>
                <w:rFonts w:ascii="Aptos" w:hAnsi="Aptos" w:eastAsia="Aptos"/>
                <w:b w:val="0"/>
                <w:color w:val="222222"/>
                <w:sz w:val="16"/>
              </w:rPr>
              <w:t>Tùy chọn; ≥ 0; salaryMin ≤ salaryMax; giới hạn tối đa theo DECIMAL schema.</w:t>
            </w:r>
          </w:p>
        </w:tc>
      </w:tr>
      <w:tr w14:paraId="7DF0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6F8F7A3">
            <w:pPr>
              <w:spacing w:before="30" w:after="30" w:line="240" w:lineRule="auto"/>
            </w:pPr>
            <w:r>
              <w:rPr>
                <w:rFonts w:ascii="Aptos" w:hAnsi="Aptos" w:eastAsia="Aptos"/>
                <w:b w:val="0"/>
                <w:color w:val="222222"/>
                <w:sz w:val="16"/>
              </w:rPr>
              <w:t>VAL-JOB-06</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E435557">
            <w:pPr>
              <w:spacing w:before="30" w:after="30" w:line="240" w:lineRule="auto"/>
            </w:pPr>
            <w:r>
              <w:rPr>
                <w:rFonts w:ascii="Aptos" w:hAnsi="Aptos" w:eastAsia="Aptos"/>
                <w:b w:val="0"/>
                <w:color w:val="222222"/>
                <w:sz w:val="16"/>
              </w:rPr>
              <w:t>salaryCurrency</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658C2DD">
            <w:pPr>
              <w:spacing w:before="30" w:after="30" w:line="240" w:lineRule="auto"/>
            </w:pPr>
            <w:r>
              <w:rPr>
                <w:rFonts w:ascii="Aptos" w:hAnsi="Aptos" w:eastAsia="Aptos"/>
                <w:b w:val="0"/>
                <w:color w:val="222222"/>
                <w:sz w:val="16"/>
              </w:rPr>
              <w:t>Bắt buộc khi có salary; đúng 3 ký tự in hoa theo ISO 4217, ví dụ VND/USD.</w:t>
            </w:r>
          </w:p>
        </w:tc>
      </w:tr>
      <w:tr w14:paraId="5E83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2500CC7">
            <w:pPr>
              <w:spacing w:before="30" w:after="30" w:line="240" w:lineRule="auto"/>
            </w:pPr>
            <w:r>
              <w:rPr>
                <w:rFonts w:ascii="Aptos" w:hAnsi="Aptos" w:eastAsia="Aptos"/>
                <w:b w:val="0"/>
                <w:color w:val="222222"/>
                <w:sz w:val="16"/>
              </w:rPr>
              <w:t>VAL-JOB-07</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7C20EA7">
            <w:pPr>
              <w:spacing w:before="30" w:after="30" w:line="240" w:lineRule="auto"/>
            </w:pPr>
            <w:r>
              <w:rPr>
                <w:rFonts w:ascii="Aptos" w:hAnsi="Aptos" w:eastAsia="Aptos"/>
                <w:b w:val="0"/>
                <w:color w:val="222222"/>
                <w:sz w:val="16"/>
              </w:rPr>
              <w:t>city/country</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93D9BD0">
            <w:pPr>
              <w:spacing w:before="30" w:after="30" w:line="240" w:lineRule="auto"/>
            </w:pPr>
            <w:r>
              <w:rPr>
                <w:rFonts w:ascii="Aptos" w:hAnsi="Aptos" w:eastAsia="Aptos"/>
                <w:b w:val="0"/>
                <w:color w:val="222222"/>
                <w:sz w:val="16"/>
              </w:rPr>
              <w:t>Bắt buộc theo chính sách dự án; mỗi trường tối đa 100 ký tự.</w:t>
            </w:r>
          </w:p>
        </w:tc>
      </w:tr>
      <w:tr w14:paraId="639B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FBC5763">
            <w:pPr>
              <w:spacing w:before="30" w:after="30" w:line="240" w:lineRule="auto"/>
            </w:pPr>
            <w:r>
              <w:rPr>
                <w:rFonts w:ascii="Aptos" w:hAnsi="Aptos" w:eastAsia="Aptos"/>
                <w:b w:val="0"/>
                <w:color w:val="222222"/>
                <w:sz w:val="16"/>
              </w:rPr>
              <w:t>VAL-JOB-08</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3CAF6FF">
            <w:pPr>
              <w:spacing w:before="30" w:after="30" w:line="240" w:lineRule="auto"/>
            </w:pPr>
            <w:r>
              <w:rPr>
                <w:rFonts w:ascii="Aptos" w:hAnsi="Aptos" w:eastAsia="Aptos"/>
                <w:b w:val="0"/>
                <w:color w:val="222222"/>
                <w:sz w:val="16"/>
              </w:rPr>
              <w:t>deadlineDate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0FF5F21">
            <w:pPr>
              <w:spacing w:before="30" w:after="30" w:line="240" w:lineRule="auto"/>
            </w:pPr>
            <w:r>
              <w:rPr>
                <w:rFonts w:ascii="Aptos" w:hAnsi="Aptos" w:eastAsia="Aptos"/>
                <w:b w:val="0"/>
                <w:color w:val="222222"/>
                <w:sz w:val="16"/>
              </w:rPr>
              <w:t>Bắt buộc khi publish; phải sau thời điểm hiện tại.</w:t>
            </w:r>
          </w:p>
        </w:tc>
      </w:tr>
      <w:tr w14:paraId="3D303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BA337B8">
            <w:pPr>
              <w:spacing w:before="30" w:after="30" w:line="240" w:lineRule="auto"/>
            </w:pPr>
            <w:r>
              <w:rPr>
                <w:rFonts w:ascii="Aptos" w:hAnsi="Aptos" w:eastAsia="Aptos"/>
                <w:b w:val="0"/>
                <w:color w:val="222222"/>
                <w:sz w:val="16"/>
              </w:rPr>
              <w:t>VAL-JOB-09</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BF3B1C1">
            <w:pPr>
              <w:spacing w:before="30" w:after="30" w:line="240" w:lineRule="auto"/>
            </w:pPr>
            <w:r>
              <w:rPr>
                <w:rFonts w:ascii="Aptos" w:hAnsi="Aptos" w:eastAsia="Aptos"/>
                <w:b w:val="0"/>
                <w:color w:val="222222"/>
                <w:sz w:val="16"/>
              </w:rPr>
              <w:t>categoryId/subcategoryId</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7A04EE6">
            <w:pPr>
              <w:spacing w:before="30" w:after="30" w:line="240" w:lineRule="auto"/>
            </w:pPr>
            <w:r>
              <w:rPr>
                <w:rFonts w:ascii="Aptos" w:hAnsi="Aptos" w:eastAsia="Aptos"/>
                <w:b w:val="0"/>
                <w:color w:val="222222"/>
                <w:sz w:val="16"/>
              </w:rPr>
              <w:t>Category active; nếu có subcategory thì phải thuộc category đã chọn.</w:t>
            </w:r>
          </w:p>
        </w:tc>
      </w:tr>
      <w:tr w14:paraId="3E4F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0778C72">
            <w:pPr>
              <w:spacing w:before="30" w:after="30" w:line="240" w:lineRule="auto"/>
            </w:pPr>
            <w:r>
              <w:rPr>
                <w:rFonts w:ascii="Aptos" w:hAnsi="Aptos" w:eastAsia="Aptos"/>
                <w:b w:val="0"/>
                <w:color w:val="222222"/>
                <w:sz w:val="16"/>
              </w:rPr>
              <w:t>VAL-JOB-10</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4A50B48">
            <w:pPr>
              <w:spacing w:before="30" w:after="30" w:line="240" w:lineRule="auto"/>
            </w:pPr>
            <w:r>
              <w:rPr>
                <w:rFonts w:ascii="Aptos" w:hAnsi="Aptos" w:eastAsia="Aptos"/>
                <w:b w:val="0"/>
                <w:color w:val="222222"/>
                <w:sz w:val="16"/>
              </w:rPr>
              <w:t>requiredSkillId</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9CB161B">
            <w:pPr>
              <w:spacing w:before="30" w:after="30" w:line="240" w:lineRule="auto"/>
            </w:pPr>
            <w:r>
              <w:rPr>
                <w:rFonts w:ascii="Aptos" w:hAnsi="Aptos" w:eastAsia="Aptos"/>
                <w:b w:val="0"/>
                <w:color w:val="222222"/>
                <w:sz w:val="16"/>
              </w:rPr>
              <w:t>Skill tồn tại, active và không trùng trong cùng job.</w:t>
            </w:r>
          </w:p>
        </w:tc>
      </w:tr>
      <w:tr w14:paraId="2071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A17AFA7">
            <w:pPr>
              <w:spacing w:before="30" w:after="30" w:line="240" w:lineRule="auto"/>
            </w:pPr>
            <w:r>
              <w:rPr>
                <w:rFonts w:ascii="Aptos" w:hAnsi="Aptos" w:eastAsia="Aptos"/>
                <w:b w:val="0"/>
                <w:color w:val="222222"/>
                <w:sz w:val="16"/>
              </w:rPr>
              <w:t>VAL-JOB-11</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2231717">
            <w:pPr>
              <w:spacing w:before="30" w:after="30" w:line="240" w:lineRule="auto"/>
            </w:pPr>
            <w:r>
              <w:rPr>
                <w:rFonts w:ascii="Aptos" w:hAnsi="Aptos" w:eastAsia="Aptos"/>
                <w:b w:val="0"/>
                <w:color w:val="222222"/>
                <w:sz w:val="16"/>
              </w:rPr>
              <w:t>importance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F25C1EE">
            <w:pPr>
              <w:spacing w:before="30" w:after="30" w:line="240" w:lineRule="auto"/>
            </w:pPr>
            <w:r>
              <w:rPr>
                <w:rFonts w:ascii="Aptos" w:hAnsi="Aptos" w:eastAsia="Aptos"/>
                <w:b w:val="0"/>
                <w:color w:val="222222"/>
                <w:sz w:val="16"/>
              </w:rPr>
              <w:t>REQUIRED hoặc PREFERRED.</w:t>
            </w:r>
          </w:p>
        </w:tc>
      </w:tr>
      <w:tr w14:paraId="5DAB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F4CFC94">
            <w:pPr>
              <w:spacing w:before="30" w:after="30" w:line="240" w:lineRule="auto"/>
            </w:pPr>
            <w:r>
              <w:rPr>
                <w:rFonts w:ascii="Aptos" w:hAnsi="Aptos" w:eastAsia="Aptos"/>
                <w:b w:val="0"/>
                <w:color w:val="222222"/>
                <w:sz w:val="16"/>
              </w:rPr>
              <w:t>VAL-JOB-12</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1EBDDED">
            <w:pPr>
              <w:spacing w:before="30" w:after="30" w:line="240" w:lineRule="auto"/>
            </w:pPr>
            <w:r>
              <w:rPr>
                <w:rFonts w:ascii="Aptos" w:hAnsi="Aptos" w:eastAsia="Aptos"/>
                <w:b w:val="0"/>
                <w:color w:val="222222"/>
                <w:sz w:val="16"/>
              </w:rPr>
              <w:t>status action</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A145B19">
            <w:pPr>
              <w:spacing w:before="30" w:after="30" w:line="240" w:lineRule="auto"/>
            </w:pPr>
            <w:r>
              <w:rPr>
                <w:rFonts w:ascii="Aptos" w:hAnsi="Aptos" w:eastAsia="Aptos"/>
                <w:b w:val="0"/>
                <w:color w:val="222222"/>
                <w:sz w:val="16"/>
              </w:rPr>
              <w:t>Client không được tùy ý gán status; phải dùng action/transition được backend cho phép.</w:t>
            </w:r>
          </w:p>
        </w:tc>
      </w:tr>
      <w:tr w14:paraId="07B4C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7E057DA">
            <w:pPr>
              <w:spacing w:before="30" w:after="30" w:line="240" w:lineRule="auto"/>
            </w:pPr>
            <w:r>
              <w:rPr>
                <w:rFonts w:ascii="Aptos" w:hAnsi="Aptos" w:eastAsia="Aptos"/>
                <w:b w:val="0"/>
                <w:color w:val="222222"/>
                <w:sz w:val="16"/>
              </w:rPr>
              <w:t>VAL-APP-01</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7237411">
            <w:pPr>
              <w:spacing w:before="30" w:after="30" w:line="240" w:lineRule="auto"/>
            </w:pPr>
            <w:r>
              <w:rPr>
                <w:rFonts w:ascii="Aptos" w:hAnsi="Aptos" w:eastAsia="Aptos"/>
                <w:b w:val="0"/>
                <w:color w:val="222222"/>
                <w:sz w:val="16"/>
              </w:rPr>
              <w:t>resumeUrl</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56B5FF8">
            <w:pPr>
              <w:spacing w:before="30" w:after="30" w:line="240" w:lineRule="auto"/>
            </w:pPr>
            <w:r>
              <w:rPr>
                <w:rFonts w:ascii="Aptos" w:hAnsi="Aptos" w:eastAsia="Aptos"/>
                <w:b w:val="0"/>
                <w:color w:val="222222"/>
                <w:sz w:val="16"/>
              </w:rPr>
              <w:t>Bắt buộc sau khi fallback từ profile; URL hợp lệ, tối đa 500 ký tự.</w:t>
            </w:r>
          </w:p>
        </w:tc>
      </w:tr>
      <w:tr w14:paraId="7D126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74C14ED">
            <w:pPr>
              <w:spacing w:before="30" w:after="30" w:line="240" w:lineRule="auto"/>
            </w:pPr>
            <w:r>
              <w:rPr>
                <w:rFonts w:ascii="Aptos" w:hAnsi="Aptos" w:eastAsia="Aptos"/>
                <w:b w:val="0"/>
                <w:color w:val="222222"/>
                <w:sz w:val="16"/>
              </w:rPr>
              <w:t>VAL-APP-02</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DFD724C">
            <w:pPr>
              <w:spacing w:before="30" w:after="30" w:line="240" w:lineRule="auto"/>
            </w:pPr>
            <w:r>
              <w:rPr>
                <w:rFonts w:ascii="Aptos" w:hAnsi="Aptos" w:eastAsia="Aptos"/>
                <w:b w:val="0"/>
                <w:color w:val="222222"/>
                <w:sz w:val="16"/>
              </w:rPr>
              <w:t>coverLetter</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2264214">
            <w:pPr>
              <w:spacing w:before="30" w:after="30" w:line="240" w:lineRule="auto"/>
            </w:pPr>
            <w:r>
              <w:rPr>
                <w:rFonts w:ascii="Aptos" w:hAnsi="Aptos" w:eastAsia="Aptos"/>
                <w:b w:val="0"/>
                <w:color w:val="222222"/>
                <w:sz w:val="16"/>
              </w:rPr>
              <w:t>Tùy chọn; tối đa 3.000 ký tự.</w:t>
            </w:r>
          </w:p>
        </w:tc>
      </w:tr>
      <w:tr w14:paraId="51F9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AC8D577">
            <w:pPr>
              <w:spacing w:before="30" w:after="30" w:line="240" w:lineRule="auto"/>
            </w:pPr>
            <w:r>
              <w:rPr>
                <w:rFonts w:ascii="Aptos" w:hAnsi="Aptos" w:eastAsia="Aptos"/>
                <w:b w:val="0"/>
                <w:color w:val="222222"/>
                <w:sz w:val="16"/>
              </w:rPr>
              <w:t>VAL-APP-03</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E87B829">
            <w:pPr>
              <w:spacing w:before="30" w:after="30" w:line="240" w:lineRule="auto"/>
            </w:pPr>
            <w:r>
              <w:rPr>
                <w:rFonts w:ascii="Aptos" w:hAnsi="Aptos" w:eastAsia="Aptos"/>
                <w:b w:val="0"/>
                <w:color w:val="222222"/>
                <w:sz w:val="16"/>
              </w:rPr>
              <w:t>jobId</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2F1F70C">
            <w:pPr>
              <w:spacing w:before="30" w:after="30" w:line="240" w:lineRule="auto"/>
            </w:pPr>
            <w:r>
              <w:rPr>
                <w:rFonts w:ascii="Aptos" w:hAnsi="Aptos" w:eastAsia="Aptos"/>
                <w:b w:val="0"/>
                <w:color w:val="222222"/>
                <w:sz w:val="16"/>
              </w:rPr>
              <w:t>Bắt buộc; job tồn tại và thỏa BR-JOB-04.</w:t>
            </w:r>
          </w:p>
        </w:tc>
      </w:tr>
      <w:tr w14:paraId="2236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BEF4F85">
            <w:pPr>
              <w:spacing w:before="30" w:after="30" w:line="240" w:lineRule="auto"/>
            </w:pPr>
            <w:r>
              <w:rPr>
                <w:rFonts w:ascii="Aptos" w:hAnsi="Aptos" w:eastAsia="Aptos"/>
                <w:b w:val="0"/>
                <w:color w:val="222222"/>
                <w:sz w:val="16"/>
              </w:rPr>
              <w:t>VAL-APP-04</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9A708F3">
            <w:pPr>
              <w:spacing w:before="30" w:after="30" w:line="240" w:lineRule="auto"/>
            </w:pPr>
            <w:r>
              <w:rPr>
                <w:rFonts w:ascii="Aptos" w:hAnsi="Aptos" w:eastAsia="Aptos"/>
                <w:b w:val="0"/>
                <w:color w:val="222222"/>
                <w:sz w:val="16"/>
              </w:rPr>
              <w:t>applicationStatus</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531F362">
            <w:pPr>
              <w:spacing w:before="30" w:after="30" w:line="240" w:lineRule="auto"/>
            </w:pPr>
            <w:r>
              <w:rPr>
                <w:rFonts w:ascii="Aptos" w:hAnsi="Aptos" w:eastAsia="Aptos"/>
                <w:b w:val="0"/>
                <w:color w:val="222222"/>
                <w:sz w:val="16"/>
              </w:rPr>
              <w:t>Chỉ nhận status đích hợp lệ theo BR-APP-06.</w:t>
            </w:r>
          </w:p>
        </w:tc>
      </w:tr>
      <w:tr w14:paraId="19B2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8562061">
            <w:pPr>
              <w:spacing w:before="30" w:after="30" w:line="240" w:lineRule="auto"/>
            </w:pPr>
            <w:r>
              <w:rPr>
                <w:rFonts w:ascii="Aptos" w:hAnsi="Aptos" w:eastAsia="Aptos"/>
                <w:b w:val="0"/>
                <w:color w:val="222222"/>
                <w:sz w:val="16"/>
              </w:rPr>
              <w:t>VAL-TAX-01</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2D10467">
            <w:pPr>
              <w:spacing w:before="30" w:after="30" w:line="240" w:lineRule="auto"/>
            </w:pPr>
            <w:r>
              <w:rPr>
                <w:rFonts w:ascii="Aptos" w:hAnsi="Aptos" w:eastAsia="Aptos"/>
                <w:b w:val="0"/>
                <w:color w:val="222222"/>
                <w:sz w:val="16"/>
              </w:rPr>
              <w:t>name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582D595">
            <w:pPr>
              <w:spacing w:before="30" w:after="30" w:line="240" w:lineRule="auto"/>
            </w:pPr>
            <w:r>
              <w:rPr>
                <w:rFonts w:ascii="Aptos" w:hAnsi="Aptos" w:eastAsia="Aptos"/>
                <w:b w:val="0"/>
                <w:color w:val="222222"/>
                <w:sz w:val="16"/>
              </w:rPr>
              <w:t>Bắt buộc; 2–100 ký tự.</w:t>
            </w:r>
          </w:p>
        </w:tc>
      </w:tr>
      <w:tr w14:paraId="4AF5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350235A">
            <w:pPr>
              <w:spacing w:before="30" w:after="30" w:line="240" w:lineRule="auto"/>
            </w:pPr>
            <w:r>
              <w:rPr>
                <w:rFonts w:ascii="Aptos" w:hAnsi="Aptos" w:eastAsia="Aptos"/>
                <w:b w:val="0"/>
                <w:color w:val="222222"/>
                <w:sz w:val="16"/>
              </w:rPr>
              <w:t>VAL-TAX-02</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A40B00B">
            <w:pPr>
              <w:spacing w:before="30" w:after="30" w:line="240" w:lineRule="auto"/>
            </w:pPr>
            <w:r>
              <w:rPr>
                <w:rFonts w:ascii="Aptos" w:hAnsi="Aptos" w:eastAsia="Aptos"/>
                <w:b w:val="0"/>
                <w:color w:val="222222"/>
                <w:sz w:val="16"/>
              </w:rPr>
              <w:t>slug</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88F3CDD">
            <w:pPr>
              <w:spacing w:before="30" w:after="30" w:line="240" w:lineRule="auto"/>
            </w:pPr>
            <w:r>
              <w:rPr>
                <w:rFonts w:ascii="Aptos" w:hAnsi="Aptos" w:eastAsia="Aptos"/>
                <w:b w:val="0"/>
                <w:color w:val="222222"/>
                <w:sz w:val="16"/>
              </w:rPr>
              <w:t>Bắt buộc; 2–120 ký tự; chữ thường, số và dấu gạch ngang; không có khoảng trắng.</w:t>
            </w:r>
          </w:p>
        </w:tc>
      </w:tr>
      <w:tr w14:paraId="52A2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1321B42">
            <w:pPr>
              <w:spacing w:before="30" w:after="30" w:line="240" w:lineRule="auto"/>
            </w:pPr>
            <w:r>
              <w:rPr>
                <w:rFonts w:ascii="Aptos" w:hAnsi="Aptos" w:eastAsia="Aptos"/>
                <w:b w:val="0"/>
                <w:color w:val="222222"/>
                <w:sz w:val="16"/>
              </w:rPr>
              <w:t>VAL-TAX-03</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52FEA8D">
            <w:pPr>
              <w:spacing w:before="30" w:after="30" w:line="240" w:lineRule="auto"/>
            </w:pPr>
            <w:r>
              <w:rPr>
                <w:rFonts w:ascii="Aptos" w:hAnsi="Aptos" w:eastAsia="Aptos"/>
                <w:b w:val="0"/>
                <w:color w:val="222222"/>
                <w:sz w:val="16"/>
              </w:rPr>
              <w:t>icon</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0AD8B0C">
            <w:pPr>
              <w:spacing w:before="30" w:after="30" w:line="240" w:lineRule="auto"/>
            </w:pPr>
            <w:r>
              <w:rPr>
                <w:rFonts w:ascii="Aptos" w:hAnsi="Aptos" w:eastAsia="Aptos"/>
                <w:b w:val="0"/>
                <w:color w:val="222222"/>
                <w:sz w:val="16"/>
              </w:rPr>
              <w:t>Tùy chọn; URL hoặc key tối đa 255 ký tự.</w:t>
            </w:r>
          </w:p>
        </w:tc>
      </w:tr>
      <w:tr w14:paraId="4FEA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731E0F6">
            <w:pPr>
              <w:spacing w:before="30" w:after="30" w:line="240" w:lineRule="auto"/>
            </w:pPr>
            <w:r>
              <w:rPr>
                <w:rFonts w:ascii="Aptos" w:hAnsi="Aptos" w:eastAsia="Aptos"/>
                <w:b w:val="0"/>
                <w:color w:val="222222"/>
                <w:sz w:val="16"/>
              </w:rPr>
              <w:t>VAL-TAX-04</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C029A56">
            <w:pPr>
              <w:spacing w:before="30" w:after="30" w:line="240" w:lineRule="auto"/>
            </w:pPr>
            <w:r>
              <w:rPr>
                <w:rFonts w:ascii="Aptos" w:hAnsi="Aptos" w:eastAsia="Aptos"/>
                <w:b w:val="0"/>
                <w:color w:val="222222"/>
                <w:sz w:val="16"/>
              </w:rPr>
              <w:t>parent relation</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955FFA4">
            <w:pPr>
              <w:spacing w:before="30" w:after="30" w:line="240" w:lineRule="auto"/>
            </w:pPr>
            <w:r>
              <w:rPr>
                <w:rFonts w:ascii="Aptos" w:hAnsi="Aptos" w:eastAsia="Aptos"/>
                <w:b w:val="0"/>
                <w:color w:val="222222"/>
                <w:sz w:val="16"/>
              </w:rPr>
              <w:t>Subcategory phải tham chiếu category đang active.</w:t>
            </w:r>
          </w:p>
        </w:tc>
      </w:tr>
      <w:tr w14:paraId="59E24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CEC213C">
            <w:pPr>
              <w:spacing w:before="30" w:after="30" w:line="240" w:lineRule="auto"/>
            </w:pPr>
            <w:r>
              <w:rPr>
                <w:rFonts w:ascii="Aptos" w:hAnsi="Aptos" w:eastAsia="Aptos"/>
                <w:b w:val="0"/>
                <w:color w:val="222222"/>
                <w:sz w:val="16"/>
              </w:rPr>
              <w:t>VAL-TAX-05</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0AE5451">
            <w:pPr>
              <w:spacing w:before="30" w:after="30" w:line="240" w:lineRule="auto"/>
            </w:pPr>
            <w:r>
              <w:rPr>
                <w:rFonts w:ascii="Aptos" w:hAnsi="Aptos" w:eastAsia="Aptos"/>
                <w:b w:val="0"/>
                <w:color w:val="222222"/>
                <w:sz w:val="16"/>
              </w:rPr>
              <w:t>uniqueness</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449FCB6">
            <w:pPr>
              <w:spacing w:before="30" w:after="30" w:line="240" w:lineRule="auto"/>
            </w:pPr>
            <w:r>
              <w:rPr>
                <w:rFonts w:ascii="Aptos" w:hAnsi="Aptos" w:eastAsia="Aptos"/>
                <w:b w:val="0"/>
                <w:color w:val="222222"/>
                <w:sz w:val="16"/>
              </w:rPr>
              <w:t>Name/slug không trùng trong phạm vi tương ứng.</w:t>
            </w:r>
          </w:p>
        </w:tc>
      </w:tr>
      <w:tr w14:paraId="78BF5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6CA6035">
            <w:pPr>
              <w:spacing w:before="30" w:after="30" w:line="240" w:lineRule="auto"/>
            </w:pPr>
            <w:r>
              <w:rPr>
                <w:rFonts w:ascii="Aptos" w:hAnsi="Aptos" w:eastAsia="Aptos"/>
                <w:b w:val="0"/>
                <w:color w:val="222222"/>
                <w:sz w:val="16"/>
              </w:rPr>
              <w:t>VAL-SEARCH-01</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0F12019">
            <w:pPr>
              <w:spacing w:before="30" w:after="30" w:line="240" w:lineRule="auto"/>
            </w:pPr>
            <w:r>
              <w:rPr>
                <w:rFonts w:ascii="Aptos" w:hAnsi="Aptos" w:eastAsia="Aptos"/>
                <w:b w:val="0"/>
                <w:color w:val="222222"/>
                <w:sz w:val="16"/>
              </w:rPr>
              <w:t>keyword</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745DD59A">
            <w:pPr>
              <w:spacing w:before="30" w:after="30" w:line="240" w:lineRule="auto"/>
            </w:pPr>
            <w:r>
              <w:rPr>
                <w:rFonts w:ascii="Aptos" w:hAnsi="Aptos" w:eastAsia="Aptos"/>
                <w:b w:val="0"/>
                <w:color w:val="222222"/>
                <w:sz w:val="16"/>
              </w:rPr>
              <w:t>Tùy chọn; trim; tối đa 100 ký tự.</w:t>
            </w:r>
          </w:p>
        </w:tc>
      </w:tr>
      <w:tr w14:paraId="53CB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C0D738F">
            <w:pPr>
              <w:spacing w:before="30" w:after="30" w:line="240" w:lineRule="auto"/>
            </w:pPr>
            <w:r>
              <w:rPr>
                <w:rFonts w:ascii="Aptos" w:hAnsi="Aptos" w:eastAsia="Aptos"/>
                <w:b w:val="0"/>
                <w:color w:val="222222"/>
                <w:sz w:val="16"/>
              </w:rPr>
              <w:t>VAL-SEARCH-02</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496E45D1">
            <w:pPr>
              <w:spacing w:before="30" w:after="30" w:line="240" w:lineRule="auto"/>
            </w:pPr>
            <w:r>
              <w:rPr>
                <w:rFonts w:ascii="Aptos" w:hAnsi="Aptos" w:eastAsia="Aptos"/>
                <w:b w:val="0"/>
                <w:color w:val="222222"/>
                <w:sz w:val="16"/>
              </w:rPr>
              <w:t>salary range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20A22186">
            <w:pPr>
              <w:spacing w:before="30" w:after="30" w:line="240" w:lineRule="auto"/>
            </w:pPr>
            <w:r>
              <w:rPr>
                <w:rFonts w:ascii="Aptos" w:hAnsi="Aptos" w:eastAsia="Aptos"/>
                <w:b w:val="0"/>
                <w:color w:val="222222"/>
                <w:sz w:val="16"/>
              </w:rPr>
              <w:t>minSalary/maxSalary ≥ 0 và minSalary ≤ maxSalary.</w:t>
            </w:r>
          </w:p>
        </w:tc>
      </w:tr>
      <w:tr w14:paraId="17CDC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482313A">
            <w:pPr>
              <w:spacing w:before="30" w:after="30" w:line="240" w:lineRule="auto"/>
            </w:pPr>
            <w:r>
              <w:rPr>
                <w:rFonts w:ascii="Aptos" w:hAnsi="Aptos" w:eastAsia="Aptos"/>
                <w:b w:val="0"/>
                <w:color w:val="222222"/>
                <w:sz w:val="16"/>
              </w:rPr>
              <w:t>VAL-SEARCH-03</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68FE307">
            <w:pPr>
              <w:spacing w:before="30" w:after="30" w:line="240" w:lineRule="auto"/>
            </w:pPr>
            <w:r>
              <w:rPr>
                <w:rFonts w:ascii="Aptos" w:hAnsi="Aptos" w:eastAsia="Aptos"/>
                <w:b w:val="0"/>
                <w:color w:val="222222"/>
                <w:sz w:val="16"/>
              </w:rPr>
              <w:t>sort</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D3B6564">
            <w:pPr>
              <w:spacing w:before="30" w:after="30" w:line="240" w:lineRule="auto"/>
            </w:pPr>
            <w:r>
              <w:rPr>
                <w:rFonts w:ascii="Aptos" w:hAnsi="Aptos" w:eastAsia="Aptos"/>
                <w:b w:val="0"/>
                <w:color w:val="222222"/>
                <w:sz w:val="16"/>
              </w:rPr>
              <w:t>Chỉ nhận NEWEST, SALARY_ASC hoặc SALARY_DESC.</w:t>
            </w:r>
          </w:p>
        </w:tc>
      </w:tr>
      <w:tr w14:paraId="56502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9D0373C">
            <w:pPr>
              <w:spacing w:before="30" w:after="30" w:line="240" w:lineRule="auto"/>
            </w:pPr>
            <w:r>
              <w:rPr>
                <w:rFonts w:ascii="Aptos" w:hAnsi="Aptos" w:eastAsia="Aptos"/>
                <w:b w:val="0"/>
                <w:color w:val="222222"/>
                <w:sz w:val="16"/>
              </w:rPr>
              <w:t>VAL-SEARCH-04</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BAA1007">
            <w:pPr>
              <w:spacing w:before="30" w:after="30" w:line="240" w:lineRule="auto"/>
            </w:pPr>
            <w:r>
              <w:rPr>
                <w:rFonts w:ascii="Aptos" w:hAnsi="Aptos" w:eastAsia="Aptos"/>
                <w:b w:val="0"/>
                <w:color w:val="222222"/>
                <w:sz w:val="16"/>
              </w:rPr>
              <w:t>filters</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CC4051B">
            <w:pPr>
              <w:spacing w:before="30" w:after="30" w:line="240" w:lineRule="auto"/>
            </w:pPr>
            <w:r>
              <w:rPr>
                <w:rFonts w:ascii="Aptos" w:hAnsi="Aptos" w:eastAsia="Aptos"/>
                <w:b w:val="0"/>
                <w:color w:val="222222"/>
                <w:sz w:val="16"/>
              </w:rPr>
              <w:t>Category/type/location/remote phải là giá trị hợp lệ; bỏ qua filter rỗng.</w:t>
            </w:r>
          </w:p>
        </w:tc>
      </w:tr>
      <w:tr w14:paraId="29E5A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45E2D43">
            <w:pPr>
              <w:spacing w:before="30" w:after="30" w:line="240" w:lineRule="auto"/>
            </w:pPr>
            <w:r>
              <w:rPr>
                <w:rFonts w:ascii="Aptos" w:hAnsi="Aptos" w:eastAsia="Aptos"/>
                <w:b w:val="0"/>
                <w:color w:val="222222"/>
                <w:sz w:val="16"/>
              </w:rPr>
              <w:t>VAL-AUDIT-01</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D32FDA0">
            <w:pPr>
              <w:spacing w:before="30" w:after="30" w:line="240" w:lineRule="auto"/>
            </w:pPr>
            <w:r>
              <w:rPr>
                <w:rFonts w:ascii="Aptos" w:hAnsi="Aptos" w:eastAsia="Aptos"/>
                <w:b w:val="0"/>
                <w:color w:val="222222"/>
                <w:sz w:val="16"/>
              </w:rPr>
              <w:t>dateFrom/dateTo</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9E269EB">
            <w:pPr>
              <w:spacing w:before="30" w:after="30" w:line="240" w:lineRule="auto"/>
            </w:pPr>
            <w:r>
              <w:rPr>
                <w:rFonts w:ascii="Aptos" w:hAnsi="Aptos" w:eastAsia="Aptos"/>
                <w:b w:val="0"/>
                <w:color w:val="222222"/>
                <w:sz w:val="16"/>
              </w:rPr>
              <w:t>Nếu có cả hai thì dateFrom ≤ dateTo; khoảng thời gian tối đa có thể giới hạn theo cấu hình.</w:t>
            </w:r>
          </w:p>
        </w:tc>
      </w:tr>
      <w:tr w14:paraId="10E1E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6B39501">
            <w:pPr>
              <w:spacing w:before="30" w:after="30" w:line="240" w:lineRule="auto"/>
            </w:pPr>
            <w:r>
              <w:rPr>
                <w:rFonts w:ascii="Aptos" w:hAnsi="Aptos" w:eastAsia="Aptos"/>
                <w:b w:val="0"/>
                <w:color w:val="222222"/>
                <w:sz w:val="16"/>
              </w:rPr>
              <w:t>VAL-AUDIT-02</w:t>
            </w:r>
          </w:p>
        </w:tc>
        <w:tc>
          <w:tcPr>
            <w:tcW w:w="2324"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2C9D972">
            <w:pPr>
              <w:spacing w:before="30" w:after="30" w:line="240" w:lineRule="auto"/>
            </w:pPr>
            <w:r>
              <w:rPr>
                <w:rFonts w:ascii="Aptos" w:hAnsi="Aptos" w:eastAsia="Aptos"/>
                <w:b w:val="0"/>
                <w:color w:val="222222"/>
                <w:sz w:val="16"/>
              </w:rPr>
              <w:t>action/entityName</w:t>
            </w:r>
          </w:p>
        </w:tc>
        <w:tc>
          <w:tcPr>
            <w:tcW w:w="5556"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B3C7142">
            <w:pPr>
              <w:spacing w:before="30" w:after="30" w:line="240" w:lineRule="auto"/>
            </w:pPr>
            <w:r>
              <w:rPr>
                <w:rFonts w:ascii="Aptos" w:hAnsi="Aptos" w:eastAsia="Aptos"/>
                <w:b w:val="0"/>
                <w:color w:val="222222"/>
                <w:sz w:val="16"/>
              </w:rPr>
              <w:t>Chỉ nhận action/entity được hệ thống hỗ trợ; tối đa 100 ký tự cho entityName.</w:t>
            </w:r>
          </w:p>
        </w:tc>
      </w:tr>
    </w:tbl>
    <w:p w14:paraId="5EAB5F33">
      <w:pPr>
        <w:spacing w:after="0"/>
      </w:pPr>
    </w:p>
    <w:p w14:paraId="00F1E869">
      <w:r>
        <w:br w:type="page"/>
      </w:r>
    </w:p>
    <w:p w14:paraId="3038C958">
      <w:pPr>
        <w:pStyle w:val="2"/>
      </w:pPr>
      <w:bookmarkStart w:id="44" w:name="bm_add98f5e0ee6c91c5dc95993"/>
      <w:r>
        <w:t>10. TIÊU CHÍ NGHIỆM THU MVP</w:t>
      </w:r>
      <w:bookmarkEnd w:id="4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6"/>
        <w:gridCol w:w="5046"/>
      </w:tblGrid>
      <w:tr w14:paraId="3EEA0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7D9C2EC6">
            <w:pPr>
              <w:spacing w:before="30" w:after="30" w:line="240" w:lineRule="auto"/>
            </w:pPr>
            <w:r>
              <w:rPr>
                <w:rFonts w:ascii="Aptos" w:hAnsi="Aptos" w:eastAsia="Aptos"/>
                <w:b/>
                <w:color w:val="FFFFFF"/>
                <w:sz w:val="18"/>
              </w:rPr>
              <w:t>Mã</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1F4E78"/>
            <w:vAlign w:val="center"/>
          </w:tcPr>
          <w:p w14:paraId="7BBE249B">
            <w:pPr>
              <w:spacing w:before="30" w:after="30" w:line="240" w:lineRule="auto"/>
            </w:pPr>
            <w:r>
              <w:rPr>
                <w:rFonts w:ascii="Aptos" w:hAnsi="Aptos" w:eastAsia="Aptos"/>
                <w:b/>
                <w:color w:val="FFFFFF"/>
                <w:sz w:val="18"/>
              </w:rPr>
              <w:t>Tiêu chí</w:t>
            </w:r>
          </w:p>
        </w:tc>
      </w:tr>
      <w:tr w14:paraId="10DE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745D84F">
            <w:pPr>
              <w:spacing w:before="30" w:after="30" w:line="240" w:lineRule="auto"/>
            </w:pPr>
            <w:r>
              <w:rPr>
                <w:rFonts w:ascii="Aptos" w:hAnsi="Aptos" w:eastAsia="Aptos"/>
                <w:b w:val="0"/>
                <w:color w:val="222222"/>
                <w:sz w:val="18"/>
              </w:rPr>
              <w:t>AC-01</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54CEACC">
            <w:pPr>
              <w:spacing w:before="30" w:after="30" w:line="240" w:lineRule="auto"/>
            </w:pPr>
            <w:r>
              <w:rPr>
                <w:rFonts w:ascii="Aptos" w:hAnsi="Aptos" w:eastAsia="Aptos"/>
                <w:b w:val="0"/>
                <w:color w:val="222222"/>
                <w:sz w:val="18"/>
              </w:rPr>
              <w:t>Đăng ký local bằng Email/Password tạo tài khoản disabled, profile và một OTP xác thực email đang hoạt động; không cấp token trước khi xác thực.</w:t>
            </w:r>
          </w:p>
        </w:tc>
      </w:tr>
      <w:tr w14:paraId="25DA9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4D28A08">
            <w:pPr>
              <w:spacing w:before="30" w:after="30" w:line="240" w:lineRule="auto"/>
            </w:pPr>
            <w:r>
              <w:rPr>
                <w:rFonts w:ascii="Aptos" w:hAnsi="Aptos" w:eastAsia="Aptos"/>
                <w:b w:val="0"/>
                <w:color w:val="222222"/>
                <w:sz w:val="18"/>
              </w:rPr>
              <w:t>AC-02</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F040D2E">
            <w:pPr>
              <w:spacing w:before="30" w:after="30" w:line="240" w:lineRule="auto"/>
            </w:pPr>
            <w:r>
              <w:rPr>
                <w:rFonts w:ascii="Aptos" w:hAnsi="Aptos" w:eastAsia="Aptos"/>
                <w:b w:val="0"/>
                <w:color w:val="222222"/>
                <w:sz w:val="18"/>
              </w:rPr>
              <w:t>OTP hợp lệ và còn hạn enabled tài khoản, đặt email_verified_at và xóa bản ghi OTP; OTP hết hạn bị từ chối và bị xóa.</w:t>
            </w:r>
          </w:p>
        </w:tc>
      </w:tr>
      <w:tr w14:paraId="2A9E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91ABBE1">
            <w:pPr>
              <w:spacing w:before="30" w:after="30" w:line="240" w:lineRule="auto"/>
            </w:pPr>
            <w:r>
              <w:rPr>
                <w:rFonts w:ascii="Aptos" w:hAnsi="Aptos" w:eastAsia="Aptos"/>
                <w:b w:val="0"/>
                <w:color w:val="222222"/>
                <w:sz w:val="18"/>
              </w:rPr>
              <w:t>AC-03</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B6D6E8F">
            <w:pPr>
              <w:spacing w:before="30" w:after="30" w:line="240" w:lineRule="auto"/>
            </w:pPr>
            <w:r>
              <w:rPr>
                <w:rFonts w:ascii="Aptos" w:hAnsi="Aptos" w:eastAsia="Aptos"/>
                <w:b w:val="0"/>
                <w:color w:val="222222"/>
                <w:sz w:val="18"/>
              </w:rPr>
              <w:t>Resend OTP chỉ cho phép với tài khoản local chưa xác thực, tuân theo thời gian chờ cấu hình và thay thế OTP trước.</w:t>
            </w:r>
          </w:p>
        </w:tc>
      </w:tr>
      <w:tr w14:paraId="6581F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C1F9453">
            <w:pPr>
              <w:spacing w:before="30" w:after="30" w:line="240" w:lineRule="auto"/>
            </w:pPr>
            <w:r>
              <w:rPr>
                <w:rFonts w:ascii="Aptos" w:hAnsi="Aptos" w:eastAsia="Aptos"/>
                <w:b w:val="0"/>
                <w:color w:val="222222"/>
                <w:sz w:val="18"/>
              </w:rPr>
              <w:t>AC-04</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6C928671">
            <w:pPr>
              <w:spacing w:before="30" w:after="30" w:line="240" w:lineRule="auto"/>
            </w:pPr>
            <w:r>
              <w:rPr>
                <w:rFonts w:ascii="Aptos" w:hAnsi="Aptos" w:eastAsia="Aptos"/>
                <w:b w:val="0"/>
                <w:color w:val="222222"/>
                <w:sz w:val="18"/>
              </w:rPr>
              <w:t>Đăng nhập Email/Password chỉ hoạt động với tài khoản enabled, đã xác thực, chưa bị xóa và trả access token cùng refresh token.</w:t>
            </w:r>
          </w:p>
        </w:tc>
      </w:tr>
      <w:tr w14:paraId="069B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4137BC02">
            <w:pPr>
              <w:spacing w:before="30" w:after="30" w:line="240" w:lineRule="auto"/>
            </w:pPr>
            <w:r>
              <w:rPr>
                <w:rFonts w:ascii="Aptos" w:hAnsi="Aptos" w:eastAsia="Aptos"/>
                <w:b w:val="0"/>
                <w:color w:val="222222"/>
                <w:sz w:val="18"/>
              </w:rPr>
              <w:t>AC-05</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DE90FA3">
            <w:pPr>
              <w:spacing w:before="30" w:after="30" w:line="240" w:lineRule="auto"/>
            </w:pPr>
            <w:r>
              <w:rPr>
                <w:rFonts w:ascii="Aptos" w:hAnsi="Aptos" w:eastAsia="Aptos"/>
                <w:b w:val="0"/>
                <w:color w:val="222222"/>
                <w:sz w:val="18"/>
              </w:rPr>
              <w:t>Google OAuth2 chỉ hoạt động với email được Google xác minh và enabled tài khoản Google mới mà không cần OTP local.</w:t>
            </w:r>
          </w:p>
        </w:tc>
      </w:tr>
      <w:tr w14:paraId="4B74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1BF80D8">
            <w:pPr>
              <w:spacing w:before="30" w:after="30" w:line="240" w:lineRule="auto"/>
            </w:pPr>
            <w:r>
              <w:rPr>
                <w:rFonts w:ascii="Aptos" w:hAnsi="Aptos" w:eastAsia="Aptos"/>
                <w:b w:val="0"/>
                <w:color w:val="222222"/>
                <w:sz w:val="18"/>
              </w:rPr>
              <w:t>AC-06</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8432E47">
            <w:pPr>
              <w:spacing w:before="30" w:after="30" w:line="240" w:lineRule="auto"/>
            </w:pPr>
            <w:r>
              <w:rPr>
                <w:rFonts w:ascii="Aptos" w:hAnsi="Aptos" w:eastAsia="Aptos"/>
                <w:b w:val="0"/>
                <w:color w:val="222222"/>
                <w:sz w:val="18"/>
              </w:rPr>
              <w:t>Refresh token hợp lệ cấp access token mới; logout xóa refresh token đã gửi; refresh token hết hạn bị từ chối và bị xóa.</w:t>
            </w:r>
          </w:p>
        </w:tc>
      </w:tr>
      <w:tr w14:paraId="32282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923428B">
            <w:pPr>
              <w:spacing w:before="30" w:after="30" w:line="240" w:lineRule="auto"/>
            </w:pPr>
            <w:r>
              <w:rPr>
                <w:rFonts w:ascii="Aptos" w:hAnsi="Aptos" w:eastAsia="Aptos"/>
                <w:b w:val="0"/>
                <w:color w:val="222222"/>
                <w:sz w:val="18"/>
              </w:rPr>
              <w:t>AC-07</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64E97F8">
            <w:pPr>
              <w:spacing w:before="30" w:after="30" w:line="240" w:lineRule="auto"/>
            </w:pPr>
            <w:r>
              <w:rPr>
                <w:rFonts w:ascii="Aptos" w:hAnsi="Aptos" w:eastAsia="Aptos"/>
                <w:b w:val="0"/>
                <w:color w:val="222222"/>
                <w:sz w:val="18"/>
              </w:rPr>
              <w:t>Guest có thể tìm kiếm, lọc, phân trang và xem chi tiết job khả dụng.</w:t>
            </w:r>
          </w:p>
        </w:tc>
      </w:tr>
      <w:tr w14:paraId="5753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554F439">
            <w:pPr>
              <w:spacing w:before="30" w:after="30" w:line="240" w:lineRule="auto"/>
            </w:pPr>
            <w:r>
              <w:rPr>
                <w:rFonts w:ascii="Aptos" w:hAnsi="Aptos" w:eastAsia="Aptos"/>
                <w:b w:val="0"/>
                <w:color w:val="222222"/>
                <w:sz w:val="18"/>
              </w:rPr>
              <w:t>AC-08</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3479D1D">
            <w:pPr>
              <w:spacing w:before="30" w:after="30" w:line="240" w:lineRule="auto"/>
            </w:pPr>
            <w:r>
              <w:rPr>
                <w:rFonts w:ascii="Aptos" w:hAnsi="Aptos" w:eastAsia="Aptos"/>
                <w:b w:val="0"/>
                <w:color w:val="222222"/>
                <w:sz w:val="18"/>
              </w:rPr>
              <w:t>Job Seeker có thể cập nhật profile và skill, lưu job, apply, xem hoặc rút application.</w:t>
            </w:r>
          </w:p>
        </w:tc>
      </w:tr>
      <w:tr w14:paraId="7DC4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499F168">
            <w:pPr>
              <w:spacing w:before="30" w:after="30" w:line="240" w:lineRule="auto"/>
            </w:pPr>
            <w:r>
              <w:rPr>
                <w:rFonts w:ascii="Aptos" w:hAnsi="Aptos" w:eastAsia="Aptos"/>
                <w:b w:val="0"/>
                <w:color w:val="222222"/>
                <w:sz w:val="18"/>
              </w:rPr>
              <w:t>AC-09</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8DBFB6C">
            <w:pPr>
              <w:spacing w:before="30" w:after="30" w:line="240" w:lineRule="auto"/>
            </w:pPr>
            <w:r>
              <w:rPr>
                <w:rFonts w:ascii="Aptos" w:hAnsi="Aptos" w:eastAsia="Aptos"/>
                <w:b w:val="0"/>
                <w:color w:val="222222"/>
                <w:sz w:val="18"/>
              </w:rPr>
              <w:t>Recruiter có thể tạo company, quản lý member, tạo, publish, close job và xử lý application theo quyền.</w:t>
            </w:r>
          </w:p>
        </w:tc>
      </w:tr>
      <w:tr w14:paraId="625A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A28911D">
            <w:pPr>
              <w:spacing w:before="30" w:after="30" w:line="240" w:lineRule="auto"/>
            </w:pPr>
            <w:r>
              <w:rPr>
                <w:rFonts w:ascii="Aptos" w:hAnsi="Aptos" w:eastAsia="Aptos"/>
                <w:b w:val="0"/>
                <w:color w:val="222222"/>
                <w:sz w:val="18"/>
              </w:rPr>
              <w:t>AC-10</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373B9CD3">
            <w:pPr>
              <w:spacing w:before="30" w:after="30" w:line="240" w:lineRule="auto"/>
            </w:pPr>
            <w:r>
              <w:rPr>
                <w:rFonts w:ascii="Aptos" w:hAnsi="Aptos" w:eastAsia="Aptos"/>
                <w:b w:val="0"/>
                <w:color w:val="222222"/>
                <w:sz w:val="18"/>
              </w:rPr>
              <w:t>Admin có thể quản lý user, category, skill, xác minh company và xem Audit Log.</w:t>
            </w:r>
          </w:p>
        </w:tc>
      </w:tr>
      <w:tr w14:paraId="1B1D7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3F88575A">
            <w:pPr>
              <w:spacing w:before="30" w:after="30" w:line="240" w:lineRule="auto"/>
            </w:pPr>
            <w:r>
              <w:rPr>
                <w:rFonts w:ascii="Aptos" w:hAnsi="Aptos" w:eastAsia="Aptos"/>
                <w:b w:val="0"/>
                <w:color w:val="222222"/>
                <w:sz w:val="18"/>
              </w:rPr>
              <w:t>AC-11</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2FA9527">
            <w:pPr>
              <w:spacing w:before="30" w:after="30" w:line="240" w:lineRule="auto"/>
            </w:pPr>
            <w:r>
              <w:rPr>
                <w:rFonts w:ascii="Aptos" w:hAnsi="Aptos" w:eastAsia="Aptos"/>
                <w:b w:val="0"/>
                <w:color w:val="222222"/>
                <w:sz w:val="18"/>
              </w:rPr>
              <w:t>Các unique constraint chính ngăn trùng email, OTP active theo User, refresh-token hash, membership, saved job, application và skill mapping.</w:t>
            </w:r>
          </w:p>
        </w:tc>
      </w:tr>
      <w:tr w14:paraId="691E5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5EAA0C93">
            <w:pPr>
              <w:spacing w:before="30" w:after="30" w:line="240" w:lineRule="auto"/>
            </w:pPr>
            <w:r>
              <w:rPr>
                <w:rFonts w:ascii="Aptos" w:hAnsi="Aptos" w:eastAsia="Aptos"/>
                <w:b w:val="0"/>
                <w:color w:val="222222"/>
                <w:sz w:val="18"/>
              </w:rPr>
              <w:t>AC-12</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C8BC564">
            <w:pPr>
              <w:spacing w:before="30" w:after="30" w:line="240" w:lineRule="auto"/>
            </w:pPr>
            <w:r>
              <w:rPr>
                <w:rFonts w:ascii="Aptos" w:hAnsi="Aptos" w:eastAsia="Aptos"/>
                <w:b w:val="0"/>
                <w:color w:val="222222"/>
                <w:sz w:val="18"/>
              </w:rPr>
              <w:t>Dữ liệu soft-deleted hoặc inactive không xuất hiện trong API công khai; tài khoản disabled hoặc chưa xác thực không dùng được API bảo vệ.</w:t>
            </w:r>
          </w:p>
        </w:tc>
      </w:tr>
      <w:tr w14:paraId="3D82F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6184C26B">
            <w:pPr>
              <w:spacing w:before="30" w:after="30" w:line="240" w:lineRule="auto"/>
            </w:pPr>
            <w:r>
              <w:rPr>
                <w:rFonts w:ascii="Aptos" w:hAnsi="Aptos" w:eastAsia="Aptos"/>
                <w:b w:val="0"/>
                <w:color w:val="222222"/>
                <w:sz w:val="18"/>
              </w:rPr>
              <w:t>AC-13</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5D7B7A43">
            <w:pPr>
              <w:spacing w:before="30" w:after="30" w:line="240" w:lineRule="auto"/>
            </w:pPr>
            <w:r>
              <w:rPr>
                <w:rFonts w:ascii="Aptos" w:hAnsi="Aptos" w:eastAsia="Aptos"/>
                <w:b w:val="0"/>
                <w:color w:val="222222"/>
                <w:sz w:val="18"/>
              </w:rPr>
              <w:t>Mọi thao tác thuộc BR-AUDIT-01 tạo audit record có actor, action, entity và timestamp.</w:t>
            </w:r>
          </w:p>
        </w:tc>
      </w:tr>
      <w:tr w14:paraId="50FB7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A69568C">
            <w:pPr>
              <w:spacing w:before="30" w:after="30" w:line="240" w:lineRule="auto"/>
            </w:pPr>
            <w:r>
              <w:rPr>
                <w:rFonts w:ascii="Aptos" w:hAnsi="Aptos" w:eastAsia="Aptos"/>
                <w:b w:val="0"/>
                <w:color w:val="222222"/>
                <w:sz w:val="18"/>
              </w:rPr>
              <w:t>AC-14</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018AAFFA">
            <w:pPr>
              <w:spacing w:before="30" w:after="30" w:line="240" w:lineRule="auto"/>
            </w:pPr>
            <w:r>
              <w:rPr>
                <w:rFonts w:ascii="Aptos" w:hAnsi="Aptos" w:eastAsia="Aptos"/>
                <w:b w:val="0"/>
                <w:color w:val="222222"/>
                <w:sz w:val="18"/>
              </w:rPr>
              <w:t>Swagger/OpenAPI mô tả mọi endpoint MVP cùng method/path; lỗi validation trả fieldErrors và error code nhất quán.</w:t>
            </w:r>
          </w:p>
        </w:tc>
      </w:tr>
      <w:tr w14:paraId="1C54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1DBBD8D7">
            <w:pPr>
              <w:spacing w:before="30" w:after="30" w:line="240" w:lineRule="auto"/>
            </w:pPr>
            <w:r>
              <w:rPr>
                <w:rFonts w:ascii="Aptos" w:hAnsi="Aptos" w:eastAsia="Aptos"/>
                <w:b w:val="0"/>
                <w:color w:val="222222"/>
                <w:sz w:val="18"/>
              </w:rPr>
              <w:t>AC-15</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vAlign w:val="center"/>
          </w:tcPr>
          <w:p w14:paraId="0D17B102">
            <w:pPr>
              <w:spacing w:before="30" w:after="30" w:line="240" w:lineRule="auto"/>
            </w:pPr>
            <w:r>
              <w:rPr>
                <w:rFonts w:ascii="Aptos" w:hAnsi="Aptos" w:eastAsia="Aptos"/>
                <w:b w:val="0"/>
                <w:color w:val="222222"/>
                <w:sz w:val="18"/>
              </w:rPr>
              <w:t>Luồng chính UC-01 đến UC-19 có integration test; Business Rule và Validation Rule quan trọng có unit test hoặc test Service/Controller.</w:t>
            </w:r>
          </w:p>
        </w:tc>
      </w:tr>
      <w:tr w14:paraId="6BBF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1F85F945">
            <w:pPr>
              <w:spacing w:before="30" w:after="30" w:line="240" w:lineRule="auto"/>
            </w:pPr>
            <w:r>
              <w:rPr>
                <w:rFonts w:ascii="Aptos" w:hAnsi="Aptos" w:eastAsia="Aptos"/>
                <w:b w:val="0"/>
                <w:color w:val="222222"/>
                <w:sz w:val="18"/>
              </w:rPr>
              <w:t>AC-16</w:t>
            </w:r>
          </w:p>
        </w:tc>
        <w:tc>
          <w:tcPr>
            <w:tcW w:w="8050" w:type="dxa"/>
            <w:tcBorders>
              <w:top w:val="single" w:color="A6B7C8" w:sz="4" w:space="0"/>
              <w:left w:val="single" w:color="A6B7C8" w:sz="4" w:space="0"/>
              <w:bottom w:val="single" w:color="A6B7C8" w:sz="4" w:space="0"/>
              <w:right w:val="single" w:color="A6B7C8" w:sz="4" w:space="0"/>
              <w:insideH w:val="single" w:sz="4" w:space="0"/>
              <w:insideV w:val="single" w:sz="4" w:space="0"/>
            </w:tcBorders>
            <w:shd w:val="clear" w:color="auto" w:fill="EAF2F8"/>
            <w:vAlign w:val="center"/>
          </w:tcPr>
          <w:p w14:paraId="7FC543CD">
            <w:pPr>
              <w:spacing w:before="30" w:after="30" w:line="240" w:lineRule="auto"/>
            </w:pPr>
            <w:r>
              <w:rPr>
                <w:rFonts w:ascii="Aptos" w:hAnsi="Aptos" w:eastAsia="Aptos"/>
                <w:b w:val="0"/>
                <w:color w:val="222222"/>
                <w:sz w:val="18"/>
              </w:rPr>
              <w:t>Ứng dụng khởi động với MySQL bằng cấu hình môi trường, gửi email xác thực bằng cấu hình SMTP và không lưu secret trong source code.</w:t>
            </w:r>
          </w:p>
        </w:tc>
      </w:tr>
    </w:tbl>
    <w:p w14:paraId="0E471B83">
      <w:pPr>
        <w:spacing w:after="0"/>
      </w:pPr>
    </w:p>
    <w:sectPr>
      <w:pgSz w:w="11906" w:h="16838"/>
      <w:pgMar w:top="907" w:right="907" w:bottom="850" w:left="907" w:header="454" w:footer="39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BEE1C">
    <w:pPr>
      <w:pStyle w:val="18"/>
      <w:jc w:val="center"/>
    </w:pPr>
    <w:r>
      <w:rPr>
        <w:rFonts w:ascii="Aptos" w:hAnsi="Aptos" w:eastAsia="Aptos"/>
        <w:color w:val="666666"/>
        <w:sz w:val="18"/>
      </w:rPr>
      <w:t xml:space="preserve">Trang </w:t>
    </w:r>
    <w:r>
      <w:rPr>
        <w:rFonts w:ascii="Aptos" w:hAnsi="Aptos" w:eastAsia="Aptos"/>
        <w:color w:val="666666"/>
        <w:sz w:val="18"/>
      </w:rPr>
      <w:fldChar w:fldCharType="begin"/>
    </w:r>
    <w:r>
      <w:rPr>
        <w:rFonts w:ascii="Aptos" w:hAnsi="Aptos" w:eastAsia="Aptos"/>
        <w:color w:val="666666"/>
        <w:sz w:val="18"/>
      </w:rPr>
      <w:instrText xml:space="preserve"> PAGE </w:instrText>
    </w:r>
    <w:r>
      <w:rPr>
        <w:rFonts w:ascii="Aptos" w:hAnsi="Aptos" w:eastAsia="Aptos"/>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092F1">
    <w:pPr>
      <w:pStyle w:val="19"/>
      <w:jc w:val="right"/>
    </w:pPr>
    <w:r>
      <w:rPr>
        <w:rFonts w:ascii="Aptos" w:hAnsi="Aptos" w:eastAsia="Aptos"/>
        <w:b/>
        <w:color w:val="1F4E78"/>
        <w:sz w:val="17"/>
      </w:rPr>
      <w:t>JOB PORTAL BACKEND - SRS (BẢN DÀNH CHO SINH VIÊN)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D224A6"/>
    <w:rsid w:val="530D1354"/>
    <w:rsid w:val="5C0E25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9" w:lineRule="auto"/>
    </w:pPr>
    <w:rPr>
      <w:rFonts w:ascii="Aptos" w:hAnsi="Aptos" w:eastAsia="Aptos" w:cstheme="minorBidi"/>
      <w:sz w:val="20"/>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7365D"/>
      <w:sz w:val="34"/>
      <w:szCs w:val="28"/>
    </w:rPr>
  </w:style>
  <w:style w:type="paragraph" w:styleId="3">
    <w:name w:val="heading 2"/>
    <w:basedOn w:val="1"/>
    <w:next w:val="1"/>
    <w:link w:val="139"/>
    <w:unhideWhenUsed/>
    <w:qFormat/>
    <w:uiPriority w:val="9"/>
    <w:pPr>
      <w:keepNext/>
      <w:keepLines/>
      <w:spacing w:before="140" w:after="100"/>
      <w:outlineLvl w:val="1"/>
    </w:pPr>
    <w:rPr>
      <w:rFonts w:asciiTheme="majorHAnsi" w:hAnsiTheme="majorHAnsi" w:eastAsiaTheme="majorEastAsia" w:cstheme="majorBidi"/>
      <w:b/>
      <w:bCs/>
      <w:color w:val="1F4E78"/>
      <w:sz w:val="26"/>
      <w:szCs w:val="26"/>
    </w:rPr>
  </w:style>
  <w:style w:type="paragraph" w:styleId="4">
    <w:name w:val="heading 3"/>
    <w:basedOn w:val="1"/>
    <w:next w:val="1"/>
    <w:link w:val="140"/>
    <w:unhideWhenUsed/>
    <w:qFormat/>
    <w:uiPriority w:val="9"/>
    <w:pPr>
      <w:keepNext/>
      <w:keepLines/>
      <w:spacing w:before="140" w:after="100"/>
      <w:outlineLvl w:val="2"/>
    </w:pPr>
    <w:rPr>
      <w:rFonts w:asciiTheme="majorHAnsi" w:hAnsiTheme="majorHAnsi" w:eastAsiaTheme="majorEastAsia" w:cstheme="majorBidi"/>
      <w:b/>
      <w:bCs/>
      <w:color w:val="1F4E78"/>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Aptos" w:hAnsi="Aptos"/>
      <w:sz w:val="20"/>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140" w:after="100" w:line="240" w:lineRule="auto"/>
      <w:contextualSpacing/>
    </w:pPr>
    <w:rPr>
      <w:rFonts w:asciiTheme="majorHAnsi" w:hAnsiTheme="majorHAnsi" w:eastAsiaTheme="majorEastAsia" w:cstheme="majorBidi"/>
      <w:b/>
      <w:color w:val="17365D"/>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9318</Words>
  <Characters>46699</Characters>
  <Lines>0</Lines>
  <Paragraphs>0</Paragraphs>
  <TotalTime>219</TotalTime>
  <ScaleCrop>false</ScaleCrop>
  <LinksUpToDate>false</LinksUpToDate>
  <CharactersWithSpaces>54462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Ngo Thai Anh Hao</dc:creator>
  <dc:description>generated by python-docx</dc:description>
  <cp:keywords>Job Portal, Spring Boot, JWT, OTP, OAuth2, MySQL, SRS</cp:keywords>
  <cp:lastModifiedBy>05_Anh Hào</cp:lastModifiedBy>
  <dcterms:modified xsi:type="dcterms:W3CDTF">2026-08-08T19:38:44Z</dcterms:modified>
  <dc:subject>Student Project Software Requirements Specification</dc:subject>
  <dc:title>Job Portal Backend SRS phiên bản 1.3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eyJoZGlkIjoiZGMxZmJjM2Q4MjMyOTIxYjU4M2YxNzFlNWM1YzljNzAiLCJ1c2VySWQiOiIxMzkxOTE0NjQzODIwIn0=</vt:lpwstr>
  </property>
  <property fmtid="{D5CDD505-2E9C-101B-9397-08002B2CF9AE}" pid="3" name="KSOProductBuildVer">
    <vt:lpwstr>1033-12.1.0.28032</vt:lpwstr>
  </property>
  <property fmtid="{D5CDD505-2E9C-101B-9397-08002B2CF9AE}" pid="4" name="ICV">
    <vt:lpwstr>3FA9BDC6A4D248AC9A16CEF336DD896A_12</vt:lpwstr>
  </property>
</Properties>
</file>