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8BCD8">
      <w:pPr>
        <w:spacing w:before="1400"/>
        <w:jc w:val="center"/>
      </w:pPr>
      <w:r>
        <w:rPr>
          <w:rFonts w:ascii="Arial" w:hAnsi="Arial"/>
          <w:b/>
          <w:color w:val="17365D"/>
          <w:sz w:val="56"/>
        </w:rPr>
        <w:t>DATABASE DESIGN</w:t>
      </w:r>
      <w:r>
        <w:rPr>
          <w:rFonts w:ascii="Arial" w:hAnsi="Arial"/>
          <w:b/>
          <w:color w:val="17365D"/>
          <w:sz w:val="56"/>
        </w:rPr>
        <w:br w:type="textWrapping"/>
      </w:r>
      <w:r>
        <w:rPr>
          <w:rFonts w:ascii="Arial" w:hAnsi="Arial"/>
          <w:b/>
          <w:color w:val="17365D"/>
          <w:sz w:val="56"/>
        </w:rPr>
        <w:t>SPECIFICATION</w:t>
      </w:r>
    </w:p>
    <w:p w14:paraId="1C561B08">
      <w:pPr>
        <w:jc w:val="center"/>
      </w:pPr>
      <w:r>
        <w:rPr>
          <w:rFonts w:ascii="Arial" w:hAnsi="Arial"/>
          <w:b/>
          <w:color w:val="1F4E78"/>
          <w:sz w:val="40"/>
        </w:rPr>
        <w:t>JOB PORTAL BACKEND SYSTEM</w:t>
      </w:r>
    </w:p>
    <w:p w14:paraId="4EBEC1AE">
      <w:pPr>
        <w:jc w:val="center"/>
      </w:pPr>
      <w:r>
        <w:rPr>
          <w:rFonts w:ascii="Arial" w:hAnsi="Arial"/>
          <w:color w:val="5A5A5A"/>
          <w:sz w:val="22"/>
        </w:rPr>
        <w:t>MySQL • Spring Boot • JPA • JWT • Email OTP</w:t>
      </w:r>
    </w:p>
    <w:p w14:paraId="01B79C9A"/>
    <w:p w14:paraId="0A5CD94B"/>
    <w:p w14:paraId="38477822"/>
    <w:p w14:paraId="4B9DCEC7">
      <w:pPr>
        <w:spacing w:after="100"/>
        <w:jc w:val="center"/>
      </w:pPr>
      <w:r>
        <w:rPr>
          <w:rFonts w:ascii="Arial" w:hAnsi="Arial"/>
          <w:b/>
          <w:color w:val="17365D"/>
          <w:sz w:val="22"/>
        </w:rPr>
        <w:t xml:space="preserve">Phiên bản: </w:t>
      </w:r>
      <w:r>
        <w:rPr>
          <w:rFonts w:ascii="Arial" w:hAnsi="Arial"/>
          <w:sz w:val="22"/>
        </w:rPr>
        <w:t>1.0</w:t>
      </w:r>
    </w:p>
    <w:p w14:paraId="2221B90E">
      <w:pPr>
        <w:spacing w:after="100"/>
        <w:jc w:val="center"/>
      </w:pPr>
      <w:r>
        <w:rPr>
          <w:rFonts w:ascii="Arial" w:hAnsi="Arial"/>
          <w:b/>
          <w:color w:val="17365D"/>
          <w:sz w:val="22"/>
        </w:rPr>
        <w:t xml:space="preserve">Loại tài liệu: </w:t>
      </w:r>
      <w:r>
        <w:rPr>
          <w:rFonts w:ascii="Arial" w:hAnsi="Arial"/>
          <w:sz w:val="22"/>
        </w:rPr>
        <w:t>Database Design Companion cho SRS v1.3</w:t>
      </w:r>
    </w:p>
    <w:p w14:paraId="6D7DDAC9">
      <w:pPr>
        <w:spacing w:after="100"/>
        <w:jc w:val="center"/>
      </w:pPr>
      <w:r>
        <w:rPr>
          <w:rFonts w:ascii="Arial" w:hAnsi="Arial"/>
          <w:b/>
          <w:color w:val="17365D"/>
          <w:sz w:val="22"/>
        </w:rPr>
        <w:t xml:space="preserve">Trạng thái: </w:t>
      </w:r>
      <w:r>
        <w:rPr>
          <w:rFonts w:ascii="Arial" w:hAnsi="Arial"/>
          <w:sz w:val="22"/>
        </w:rPr>
        <w:t>Sẵn sàng triển khai</w:t>
      </w:r>
    </w:p>
    <w:p w14:paraId="5931A5BA">
      <w:pPr>
        <w:spacing w:after="100"/>
        <w:jc w:val="center"/>
      </w:pPr>
      <w:r>
        <w:rPr>
          <w:rFonts w:ascii="Arial" w:hAnsi="Arial"/>
          <w:b/>
          <w:color w:val="17365D"/>
          <w:sz w:val="22"/>
        </w:rPr>
        <w:t xml:space="preserve">Người tạo: </w:t>
      </w:r>
      <w:r>
        <w:rPr>
          <w:rFonts w:ascii="Arial" w:hAnsi="Arial"/>
          <w:sz w:val="22"/>
        </w:rPr>
        <w:t>Ngo Thai Anh Hao</w:t>
      </w:r>
    </w:p>
    <w:p w14:paraId="72440862">
      <w:pPr>
        <w:spacing w:after="100"/>
        <w:jc w:val="center"/>
      </w:pPr>
      <w:r>
        <w:rPr>
          <w:rFonts w:ascii="Arial" w:hAnsi="Arial"/>
          <w:b/>
          <w:color w:val="17365D"/>
          <w:sz w:val="22"/>
        </w:rPr>
        <w:t xml:space="preserve">Ngày: </w:t>
      </w:r>
      <w:r>
        <w:rPr>
          <w:rFonts w:ascii="Arial" w:hAnsi="Arial"/>
          <w:sz w:val="22"/>
        </w:rPr>
        <w:t>17 tháng 08 năm 2026</w:t>
      </w:r>
    </w:p>
    <w:p w14:paraId="44968AD9">
      <w:r>
        <w:br w:type="page"/>
      </w:r>
    </w:p>
    <w:p w14:paraId="27E2DD04">
      <w:pPr>
        <w:pStyle w:val="2"/>
        <w:jc w:val="left"/>
      </w:pPr>
      <w:r>
        <w:t>MỤC LỤC</w:t>
      </w:r>
    </w:p>
    <w:p w14:paraId="70512103">
      <w:pPr>
        <w:spacing w:after="20"/>
      </w:pPr>
      <w:r>
        <w:rPr>
          <w:rFonts w:ascii="Arial" w:hAnsi="Arial"/>
          <w:b/>
          <w:color w:val="17365D"/>
          <w:sz w:val="19"/>
        </w:rPr>
        <w:t>1. MỤC ĐÍCH VÀ PHẠM VI</w:t>
      </w:r>
    </w:p>
    <w:p w14:paraId="425CB30A">
      <w:pPr>
        <w:spacing w:after="20"/>
      </w:pPr>
      <w:r>
        <w:rPr>
          <w:rFonts w:ascii="Arial" w:hAnsi="Arial"/>
          <w:sz w:val="19"/>
        </w:rPr>
        <w:t xml:space="preserve">   1.1 Nguồn yêu cầu</w:t>
      </w:r>
    </w:p>
    <w:p w14:paraId="6958A2A2">
      <w:pPr>
        <w:spacing w:after="20"/>
      </w:pPr>
      <w:r>
        <w:rPr>
          <w:rFonts w:ascii="Arial" w:hAnsi="Arial"/>
          <w:sz w:val="19"/>
        </w:rPr>
        <w:t xml:space="preserve">   1.2 Phạm vi database</w:t>
      </w:r>
    </w:p>
    <w:p w14:paraId="68B04479">
      <w:pPr>
        <w:spacing w:after="20"/>
      </w:pPr>
      <w:r>
        <w:rPr>
          <w:rFonts w:ascii="Arial" w:hAnsi="Arial"/>
          <w:sz w:val="19"/>
        </w:rPr>
        <w:t xml:space="preserve">   1.3 Nguyên tắc thiết kế</w:t>
      </w:r>
    </w:p>
    <w:p w14:paraId="7922FB0A">
      <w:pPr>
        <w:spacing w:after="20"/>
      </w:pPr>
      <w:r>
        <w:rPr>
          <w:rFonts w:ascii="Arial" w:hAnsi="Arial"/>
          <w:b/>
          <w:color w:val="17365D"/>
          <w:sz w:val="19"/>
        </w:rPr>
        <w:t>2. ĐIỀU CHỈNH TỪ SCHEMA HIỆN TẠI</w:t>
      </w:r>
    </w:p>
    <w:p w14:paraId="7900E5D7">
      <w:pPr>
        <w:spacing w:after="20"/>
      </w:pPr>
      <w:r>
        <w:rPr>
          <w:rFonts w:ascii="Arial" w:hAnsi="Arial"/>
          <w:b/>
          <w:color w:val="17365D"/>
          <w:sz w:val="19"/>
        </w:rPr>
        <w:t>3. TỔNG QUAN QUAN HỆ DỮ LIỆU</w:t>
      </w:r>
    </w:p>
    <w:p w14:paraId="5CE09042">
      <w:pPr>
        <w:spacing w:after="20"/>
      </w:pPr>
      <w:r>
        <w:rPr>
          <w:rFonts w:ascii="Arial" w:hAnsi="Arial"/>
          <w:b/>
          <w:color w:val="17365D"/>
          <w:sz w:val="19"/>
        </w:rPr>
        <w:t>4. ĐẶC TẢ CHI TIẾT CÁC BẢNG</w:t>
      </w:r>
    </w:p>
    <w:p w14:paraId="1C3F71BB">
      <w:pPr>
        <w:spacing w:after="20"/>
      </w:pPr>
      <w:r>
        <w:rPr>
          <w:rFonts w:ascii="Arial" w:hAnsi="Arial"/>
          <w:sz w:val="19"/>
        </w:rPr>
        <w:t xml:space="preserve">   4.1 user_types</w:t>
      </w:r>
    </w:p>
    <w:p w14:paraId="472EDF06">
      <w:pPr>
        <w:spacing w:after="20"/>
      </w:pPr>
      <w:r>
        <w:rPr>
          <w:rFonts w:ascii="Arial" w:hAnsi="Arial"/>
          <w:sz w:val="19"/>
        </w:rPr>
        <w:t xml:space="preserve">   4.2 users</w:t>
      </w:r>
    </w:p>
    <w:p w14:paraId="13E30BF2">
      <w:pPr>
        <w:spacing w:after="20"/>
      </w:pPr>
      <w:r>
        <w:rPr>
          <w:rFonts w:ascii="Arial" w:hAnsi="Arial"/>
          <w:sz w:val="19"/>
        </w:rPr>
        <w:t xml:space="preserve">   4.3 verification_otp</w:t>
      </w:r>
    </w:p>
    <w:p w14:paraId="1CEC5E48">
      <w:pPr>
        <w:spacing w:after="20"/>
      </w:pPr>
      <w:r>
        <w:rPr>
          <w:rFonts w:ascii="Arial" w:hAnsi="Arial"/>
          <w:sz w:val="19"/>
        </w:rPr>
        <w:t xml:space="preserve">   4.4 refresh_token</w:t>
      </w:r>
    </w:p>
    <w:p w14:paraId="50FD4A24">
      <w:pPr>
        <w:spacing w:after="20"/>
      </w:pPr>
      <w:r>
        <w:rPr>
          <w:rFonts w:ascii="Arial" w:hAnsi="Arial"/>
          <w:sz w:val="19"/>
        </w:rPr>
        <w:t xml:space="preserve">   4.5 admin_profile</w:t>
      </w:r>
    </w:p>
    <w:p w14:paraId="78379447">
      <w:pPr>
        <w:spacing w:after="20"/>
      </w:pPr>
      <w:r>
        <w:rPr>
          <w:rFonts w:ascii="Arial" w:hAnsi="Arial"/>
          <w:sz w:val="19"/>
        </w:rPr>
        <w:t xml:space="preserve">   4.6 recruiter_profile</w:t>
      </w:r>
    </w:p>
    <w:p w14:paraId="7EFECF27">
      <w:pPr>
        <w:spacing w:after="20"/>
      </w:pPr>
      <w:r>
        <w:rPr>
          <w:rFonts w:ascii="Arial" w:hAnsi="Arial"/>
          <w:sz w:val="19"/>
        </w:rPr>
        <w:t xml:space="preserve">   4.7 job_seeker_profile</w:t>
      </w:r>
    </w:p>
    <w:p w14:paraId="4A58E039">
      <w:pPr>
        <w:spacing w:after="20"/>
      </w:pPr>
      <w:r>
        <w:rPr>
          <w:rFonts w:ascii="Arial" w:hAnsi="Arial"/>
          <w:sz w:val="19"/>
        </w:rPr>
        <w:t xml:space="preserve">   4.8 job_company</w:t>
      </w:r>
    </w:p>
    <w:p w14:paraId="4BEDF28A">
      <w:pPr>
        <w:spacing w:after="20"/>
      </w:pPr>
      <w:r>
        <w:rPr>
          <w:rFonts w:ascii="Arial" w:hAnsi="Arial"/>
          <w:sz w:val="19"/>
        </w:rPr>
        <w:t xml:space="preserve">   4.9 company_member</w:t>
      </w:r>
    </w:p>
    <w:p w14:paraId="3F9B9E96">
      <w:pPr>
        <w:spacing w:after="20"/>
      </w:pPr>
      <w:r>
        <w:rPr>
          <w:rFonts w:ascii="Arial" w:hAnsi="Arial"/>
          <w:sz w:val="19"/>
        </w:rPr>
        <w:t xml:space="preserve">   4.10 job_category</w:t>
      </w:r>
    </w:p>
    <w:p w14:paraId="724DC689">
      <w:pPr>
        <w:spacing w:after="20"/>
      </w:pPr>
      <w:r>
        <w:rPr>
          <w:rFonts w:ascii="Arial" w:hAnsi="Arial"/>
          <w:sz w:val="19"/>
        </w:rPr>
        <w:t xml:space="preserve">   4.11 job_subcategory</w:t>
      </w:r>
    </w:p>
    <w:p w14:paraId="2428EC14">
      <w:pPr>
        <w:spacing w:after="20"/>
      </w:pPr>
      <w:r>
        <w:rPr>
          <w:rFonts w:ascii="Arial" w:hAnsi="Arial"/>
          <w:sz w:val="19"/>
        </w:rPr>
        <w:t xml:space="preserve">   4.12 skill_category</w:t>
      </w:r>
    </w:p>
    <w:p w14:paraId="13B38B20">
      <w:pPr>
        <w:spacing w:after="20"/>
      </w:pPr>
      <w:r>
        <w:rPr>
          <w:rFonts w:ascii="Arial" w:hAnsi="Arial"/>
          <w:sz w:val="19"/>
        </w:rPr>
        <w:t xml:space="preserve">   4.13 skills</w:t>
      </w:r>
    </w:p>
    <w:p w14:paraId="79DECD2A">
      <w:pPr>
        <w:spacing w:after="20"/>
      </w:pPr>
      <w:r>
        <w:rPr>
          <w:rFonts w:ascii="Arial" w:hAnsi="Arial"/>
          <w:sz w:val="19"/>
        </w:rPr>
        <w:t xml:space="preserve">   4.14 jobs</w:t>
      </w:r>
    </w:p>
    <w:p w14:paraId="7ED5F7B3">
      <w:pPr>
        <w:spacing w:after="20"/>
      </w:pPr>
      <w:r>
        <w:rPr>
          <w:rFonts w:ascii="Arial" w:hAnsi="Arial"/>
          <w:sz w:val="19"/>
        </w:rPr>
        <w:t xml:space="preserve">   4.15 job_required_skills</w:t>
      </w:r>
    </w:p>
    <w:p w14:paraId="49F0F1A7">
      <w:pPr>
        <w:spacing w:after="20"/>
      </w:pPr>
      <w:r>
        <w:rPr>
          <w:rFonts w:ascii="Arial" w:hAnsi="Arial"/>
          <w:sz w:val="19"/>
        </w:rPr>
        <w:t xml:space="preserve">   4.16 job_seeker_skills</w:t>
      </w:r>
    </w:p>
    <w:p w14:paraId="76EFAAD4">
      <w:pPr>
        <w:spacing w:after="20"/>
      </w:pPr>
      <w:r>
        <w:rPr>
          <w:rFonts w:ascii="Arial" w:hAnsi="Arial"/>
          <w:sz w:val="19"/>
        </w:rPr>
        <w:t xml:space="preserve">   4.17 job_seeker_saved</w:t>
      </w:r>
    </w:p>
    <w:p w14:paraId="11A1C37C">
      <w:pPr>
        <w:spacing w:after="20"/>
      </w:pPr>
      <w:r>
        <w:rPr>
          <w:rFonts w:ascii="Arial" w:hAnsi="Arial"/>
          <w:sz w:val="19"/>
        </w:rPr>
        <w:t xml:space="preserve">   4.18 job_application</w:t>
      </w:r>
    </w:p>
    <w:p w14:paraId="1FF2ABCE">
      <w:pPr>
        <w:spacing w:after="20"/>
      </w:pPr>
      <w:r>
        <w:rPr>
          <w:rFonts w:ascii="Arial" w:hAnsi="Arial"/>
          <w:sz w:val="19"/>
        </w:rPr>
        <w:t xml:space="preserve">   4.19 audit_log</w:t>
      </w:r>
    </w:p>
    <w:p w14:paraId="13711F3E">
      <w:pPr>
        <w:spacing w:after="20"/>
      </w:pPr>
      <w:r>
        <w:rPr>
          <w:rFonts w:ascii="Arial" w:hAnsi="Arial"/>
          <w:b/>
          <w:color w:val="17365D"/>
          <w:sz w:val="19"/>
        </w:rPr>
        <w:t>5. TRẠNG THÁI VÀ VÒNG ĐỜI DỮ LIỆU</w:t>
      </w:r>
    </w:p>
    <w:p w14:paraId="18CB8057">
      <w:pPr>
        <w:spacing w:after="20"/>
      </w:pPr>
      <w:r>
        <w:rPr>
          <w:rFonts w:ascii="Arial" w:hAnsi="Arial"/>
          <w:b/>
          <w:color w:val="17365D"/>
          <w:sz w:val="19"/>
        </w:rPr>
        <w:t>6. INDEX VÀ RÀNG BUỘC QUAN TRỌNG</w:t>
      </w:r>
    </w:p>
    <w:p w14:paraId="66EDA0D2">
      <w:pPr>
        <w:spacing w:after="20"/>
      </w:pPr>
      <w:r>
        <w:rPr>
          <w:rFonts w:ascii="Arial" w:hAnsi="Arial"/>
          <w:b/>
          <w:color w:val="17365D"/>
          <w:sz w:val="19"/>
        </w:rPr>
        <w:t>7. THỨ TỰ TẠO BẢNG</w:t>
      </w:r>
    </w:p>
    <w:p w14:paraId="15A03FFD">
      <w:pPr>
        <w:spacing w:after="20"/>
      </w:pPr>
      <w:r>
        <w:rPr>
          <w:rFonts w:ascii="Arial" w:hAnsi="Arial"/>
          <w:b/>
          <w:color w:val="17365D"/>
          <w:sz w:val="19"/>
        </w:rPr>
        <w:t>PHỤ LỤC A. MYSQL DDL THAM KHẢO</w:t>
      </w:r>
    </w:p>
    <w:p w14:paraId="7224A099">
      <w:pPr>
        <w:spacing w:after="20"/>
      </w:pPr>
      <w:r>
        <w:rPr>
          <w:rFonts w:ascii="Arial" w:hAnsi="Arial"/>
          <w:b/>
          <w:color w:val="17365D"/>
          <w:sz w:val="19"/>
        </w:rPr>
        <w:t>PHỤ LỤC B. MAPPING NHANH SANG SPRING DATA JPA</w:t>
      </w:r>
    </w:p>
    <w:p w14:paraId="3CC9E203">
      <w:r>
        <w:br w:type="page"/>
      </w:r>
    </w:p>
    <w:p w14:paraId="6137F4F5">
      <w:pPr>
        <w:pStyle w:val="2"/>
      </w:pPr>
      <w:r>
        <w:t>1. MỤC ĐÍCH VÀ PHẠM VI</w:t>
      </w:r>
    </w:p>
    <w:p w14:paraId="104B8E73">
      <w:pPr>
        <w:pStyle w:val="3"/>
      </w:pPr>
      <w:r>
        <w:t>1.1 Nguồn yêu cầu</w:t>
      </w:r>
    </w:p>
    <w:p w14:paraId="04E5E3B7">
      <w:pPr>
        <w:spacing w:after="100" w:line="259" w:lineRule="auto"/>
      </w:pPr>
      <w:r>
        <w:rPr>
          <w:rFonts w:ascii="Arial" w:hAnsi="Arial"/>
          <w:sz w:val="20"/>
        </w:rPr>
        <w:t>Tài liệu này là tài liệu thiết kế cơ sở dữ liệu đồng hành với SRS Job Portal Backend v1.3. Thiết kế ưu tiên giữ cấu trúc authentication database mà dự án đã có, sau đó mở rộng đủ các thực thể, quan hệ, trạng thái, ràng buộc và chỉ mục cần thiết để triển khai các Use Case trong SRS.</w:t>
      </w:r>
    </w:p>
    <w:p w14:paraId="5A8B12C1">
      <w:pPr>
        <w:spacing w:after="100" w:line="259" w:lineRule="auto"/>
      </w:pPr>
      <w:r>
        <w:rPr>
          <w:rFonts w:ascii="Arial" w:hAnsi="Arial"/>
          <w:sz w:val="20"/>
        </w:rPr>
        <w:t>Nguồn thiết kế gồm: schema hiện tại do developer cung cấp; danh sách thực thể tại Mục 7.1; vòng đời dữ liệu tại Mục 7.2; ràng buộc tại Mục 7.3; Business Rules và Validation Rules của SRS v1.3.</w:t>
      </w:r>
    </w:p>
    <w:p w14:paraId="19E97078">
      <w:pPr>
        <w:pStyle w:val="3"/>
      </w:pPr>
      <w:r>
        <w:t>1.2 Phạm vi database</w:t>
      </w:r>
    </w:p>
    <w:p w14:paraId="76E0C3D4">
      <w:pPr>
        <w:pStyle w:val="23"/>
        <w:spacing w:after="40"/>
        <w:ind w:left="288"/>
      </w:pPr>
      <w:r>
        <w:rPr>
          <w:rFonts w:ascii="Arial" w:hAnsi="Arial"/>
          <w:sz w:val="19"/>
        </w:rPr>
        <w:t>Authentication &amp; account activation: user_types, users, verification_otp, refresh_token.</w:t>
      </w:r>
    </w:p>
    <w:p w14:paraId="2E92822F">
      <w:pPr>
        <w:pStyle w:val="23"/>
        <w:spacing w:after="40"/>
        <w:ind w:left="288"/>
      </w:pPr>
      <w:r>
        <w:rPr>
          <w:rFonts w:ascii="Arial" w:hAnsi="Arial"/>
          <w:sz w:val="19"/>
        </w:rPr>
        <w:t>Profile: admin_profile, recruiter_profile, job_seeker_profile.</w:t>
      </w:r>
    </w:p>
    <w:p w14:paraId="40439317">
      <w:pPr>
        <w:pStyle w:val="23"/>
        <w:spacing w:after="40"/>
        <w:ind w:left="288"/>
      </w:pPr>
      <w:r>
        <w:rPr>
          <w:rFonts w:ascii="Arial" w:hAnsi="Arial"/>
          <w:sz w:val="19"/>
        </w:rPr>
        <w:t>Company &amp; permission: job_company, company_member.</w:t>
      </w:r>
    </w:p>
    <w:p w14:paraId="2BFD5235">
      <w:pPr>
        <w:pStyle w:val="23"/>
        <w:spacing w:after="40"/>
        <w:ind w:left="288"/>
      </w:pPr>
      <w:r>
        <w:rPr>
          <w:rFonts w:ascii="Arial" w:hAnsi="Arial"/>
          <w:sz w:val="19"/>
        </w:rPr>
        <w:t>Taxonomy: job_category, job_subcategory, skill_category, skills.</w:t>
      </w:r>
    </w:p>
    <w:p w14:paraId="298CA16F">
      <w:pPr>
        <w:pStyle w:val="23"/>
        <w:spacing w:after="40"/>
        <w:ind w:left="288"/>
      </w:pPr>
      <w:r>
        <w:rPr>
          <w:rFonts w:ascii="Arial" w:hAnsi="Arial"/>
          <w:sz w:val="19"/>
        </w:rPr>
        <w:t>Recruitment: jobs, job_required_skills, job_seeker_skills, job_seeker_saved, job_application.</w:t>
      </w:r>
    </w:p>
    <w:p w14:paraId="7547C1D3">
      <w:pPr>
        <w:pStyle w:val="23"/>
        <w:spacing w:after="40"/>
        <w:ind w:left="288"/>
      </w:pPr>
      <w:r>
        <w:rPr>
          <w:rFonts w:ascii="Arial" w:hAnsi="Arial"/>
          <w:sz w:val="19"/>
        </w:rPr>
        <w:t>Audit: audit_log.</w:t>
      </w:r>
    </w:p>
    <w:p w14:paraId="55EB0C9B">
      <w:pPr>
        <w:pStyle w:val="3"/>
      </w:pPr>
      <w:r>
        <w:t>1.3 Nguyên tắc thiết kế</w:t>
      </w:r>
    </w:p>
    <w:p w14:paraId="227F290C">
      <w:pPr>
        <w:pStyle w:val="23"/>
        <w:spacing w:after="40"/>
        <w:ind w:left="288"/>
      </w:pPr>
      <w:r>
        <w:rPr>
          <w:rFonts w:ascii="Arial" w:hAnsi="Arial"/>
          <w:sz w:val="19"/>
        </w:rPr>
        <w:t>Tên bảng và cột dùng snake_case, khóa chính dùng BIGINT cho dữ liệu nghiệp vụ lớn; user_type dùng INT.</w:t>
      </w:r>
    </w:p>
    <w:p w14:paraId="7EB76567">
      <w:pPr>
        <w:pStyle w:val="23"/>
        <w:spacing w:after="40"/>
        <w:ind w:left="288"/>
      </w:pPr>
      <w:r>
        <w:rPr>
          <w:rFonts w:ascii="Arial" w:hAnsi="Arial"/>
          <w:sz w:val="19"/>
        </w:rPr>
        <w:t>Tất cả timestamp được lưu theo UTC. Ứng dụng chịu trách nhiệm chuyển sang múi giờ hiển thị.</w:t>
      </w:r>
    </w:p>
    <w:p w14:paraId="11B44E52">
      <w:pPr>
        <w:pStyle w:val="23"/>
        <w:spacing w:after="40"/>
        <w:ind w:left="288"/>
      </w:pPr>
      <w:r>
        <w:rPr>
          <w:rFonts w:ascii="Arial" w:hAnsi="Arial"/>
          <w:sz w:val="19"/>
        </w:rPr>
        <w:t>Password, OTP và Refresh Token không lưu dạng rõ. Database chỉ lưu password hash, otp_hash và token_hash.</w:t>
      </w:r>
    </w:p>
    <w:p w14:paraId="617EA1EC">
      <w:pPr>
        <w:pStyle w:val="23"/>
        <w:spacing w:after="40"/>
        <w:ind w:left="288"/>
      </w:pPr>
      <w:r>
        <w:rPr>
          <w:rFonts w:ascii="Arial" w:hAnsi="Arial"/>
          <w:sz w:val="19"/>
        </w:rPr>
        <w:t>confirmPassword chỉ là field của request đăng ký để so sánh với password; KHÔNG tạo cột confirm_password trong database.</w:t>
      </w:r>
    </w:p>
    <w:p w14:paraId="02E9D345">
      <w:pPr>
        <w:pStyle w:val="23"/>
        <w:spacing w:after="40"/>
        <w:ind w:left="288"/>
      </w:pPr>
      <w:r>
        <w:rPr>
          <w:rFonts w:ascii="Arial" w:hAnsi="Arial"/>
          <w:sz w:val="19"/>
        </w:rPr>
        <w:t>USERS, JOBS và JOB_COMPANY dùng soft delete qua deleted_at; category/skill/member dùng is_active khi phù hợp.</w:t>
      </w:r>
    </w:p>
    <w:p w14:paraId="7EEF6124">
      <w:pPr>
        <w:pStyle w:val="23"/>
        <w:spacing w:after="40"/>
        <w:ind w:left="288"/>
      </w:pPr>
      <w:r>
        <w:rPr>
          <w:rFonts w:ascii="Arial" w:hAnsi="Arial"/>
          <w:sz w:val="19"/>
        </w:rPr>
        <w:t>Các UNIQUE/FK/CHECK/ENUM ở database là lớp bảo vệ bổ sung; Business Rule vẫn phải được kiểm tra ở Service layer.</w:t>
      </w:r>
    </w:p>
    <w:p w14:paraId="1243665C">
      <w:pPr>
        <w:pStyle w:val="2"/>
      </w:pPr>
      <w:r>
        <w:t>2. ĐIỀU CHỈNH TỪ SCHEMA HIỆN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3998"/>
        <w:gridCol w:w="3186"/>
      </w:tblGrid>
      <w:tr w14:paraId="7BF2D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253BED1">
            <w:pPr>
              <w:spacing w:after="0" w:line="240" w:lineRule="auto"/>
              <w:jc w:val="center"/>
            </w:pPr>
            <w:r>
              <w:rPr>
                <w:rFonts w:ascii="Arial" w:hAnsi="Arial"/>
                <w:b/>
                <w:color w:val="FFFFFF"/>
                <w:sz w:val="16"/>
              </w:rPr>
              <w:t>Thành phần hiện tại</w:t>
            </w:r>
          </w:p>
        </w:tc>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6E902D1">
            <w:pPr>
              <w:spacing w:after="0" w:line="240" w:lineRule="auto"/>
              <w:jc w:val="center"/>
            </w:pPr>
            <w:r>
              <w:rPr>
                <w:rFonts w:ascii="Arial" w:hAnsi="Arial"/>
                <w:b/>
                <w:color w:val="FFFFFF"/>
                <w:sz w:val="16"/>
              </w:rPr>
              <w:t>Thiết kế đề xuất</w:t>
            </w:r>
          </w:p>
        </w:tc>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2350F1B">
            <w:pPr>
              <w:spacing w:after="0" w:line="240" w:lineRule="auto"/>
              <w:jc w:val="center"/>
            </w:pPr>
            <w:r>
              <w:rPr>
                <w:rFonts w:ascii="Arial" w:hAnsi="Arial"/>
                <w:b/>
                <w:color w:val="FFFFFF"/>
                <w:sz w:val="16"/>
              </w:rPr>
              <w:t>Lý do</w:t>
            </w:r>
          </w:p>
        </w:tc>
      </w:tr>
      <w:tr w14:paraId="223A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5FD22AF">
            <w:pPr>
              <w:spacing w:after="0" w:line="240" w:lineRule="auto"/>
            </w:pPr>
            <w:r>
              <w:rPr>
                <w:rFonts w:ascii="Arial" w:hAnsi="Arial"/>
                <w:sz w:val="16"/>
              </w:rPr>
              <w:t>users.email VARCHAR(255) UNIQUE</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E93FDC2">
            <w:pPr>
              <w:spacing w:after="0" w:line="240" w:lineRule="auto"/>
            </w:pPr>
            <w:r>
              <w:rPr>
                <w:rFonts w:ascii="Arial" w:hAnsi="Arial"/>
                <w:sz w:val="16"/>
              </w:rPr>
              <w:t>Giữ UNIQUE; ứng dụng trim + lowercase trước khi lưu. Khuyến nghị VARCHAR(254).</w:t>
            </w:r>
          </w:p>
        </w:tc>
        <w:tc>
          <w:tcPr>
            <w:tcW w:w="331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BD51E0E">
            <w:pPr>
              <w:spacing w:after="0" w:line="240" w:lineRule="auto"/>
            </w:pPr>
            <w:r>
              <w:rPr>
                <w:rFonts w:ascii="Arial" w:hAnsi="Arial"/>
                <w:sz w:val="16"/>
              </w:rPr>
              <w:t>Khớp BR-AUTH-01 và VAL-AUTH-01.</w:t>
            </w:r>
          </w:p>
        </w:tc>
      </w:tr>
      <w:tr w14:paraId="088D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0F82C6">
            <w:pPr>
              <w:spacing w:after="0" w:line="240" w:lineRule="auto"/>
            </w:pPr>
            <w:r>
              <w:rPr>
                <w:rFonts w:ascii="Arial" w:hAnsi="Arial"/>
                <w:sz w:val="16"/>
              </w:rPr>
              <w:t>users chưa có deleted_at</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1481370">
            <w:pPr>
              <w:spacing w:after="0" w:line="240" w:lineRule="auto"/>
            </w:pPr>
            <w:r>
              <w:rPr>
                <w:rFonts w:ascii="Arial" w:hAnsi="Arial"/>
                <w:sz w:val="16"/>
              </w:rPr>
              <w:t>Bổ sung deleted_at DATETIME NULL.</w:t>
            </w:r>
          </w:p>
        </w:tc>
        <w:tc>
          <w:tcPr>
            <w:tcW w:w="331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D7C71D6">
            <w:pPr>
              <w:spacing w:after="0" w:line="240" w:lineRule="auto"/>
            </w:pPr>
            <w:r>
              <w:rPr>
                <w:rFonts w:ascii="Arial" w:hAnsi="Arial"/>
                <w:sz w:val="16"/>
              </w:rPr>
              <w:t>SRS yêu cầu soft delete User và chặn truy cập tài khoản đã xóa.</w:t>
            </w:r>
          </w:p>
        </w:tc>
      </w:tr>
      <w:tr w14:paraId="647B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9E25AE8">
            <w:pPr>
              <w:spacing w:after="0" w:line="240" w:lineRule="auto"/>
            </w:pPr>
            <w:r>
              <w:rPr>
                <w:rFonts w:ascii="Arial" w:hAnsi="Arial"/>
                <w:sz w:val="16"/>
              </w:rPr>
              <w:t>refresh_token.token</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37554F8">
            <w:pPr>
              <w:spacing w:after="0" w:line="240" w:lineRule="auto"/>
            </w:pPr>
            <w:r>
              <w:rPr>
                <w:rFonts w:ascii="Arial" w:hAnsi="Arial"/>
                <w:sz w:val="16"/>
              </w:rPr>
              <w:t>Đổi thành token_hash VARCHAR(255) UNIQUE.</w:t>
            </w:r>
          </w:p>
        </w:tc>
        <w:tc>
          <w:tcPr>
            <w:tcW w:w="331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468F303">
            <w:pPr>
              <w:spacing w:after="0" w:line="240" w:lineRule="auto"/>
            </w:pPr>
            <w:r>
              <w:rPr>
                <w:rFonts w:ascii="Arial" w:hAnsi="Arial"/>
                <w:sz w:val="16"/>
              </w:rPr>
              <w:t>BR-AUTH-12 và NFR-SEC-03 yêu cầu chỉ lưu hash.</w:t>
            </w:r>
          </w:p>
        </w:tc>
      </w:tr>
      <w:tr w14:paraId="0004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90FF1E2">
            <w:pPr>
              <w:spacing w:after="0" w:line="240" w:lineRule="auto"/>
            </w:pPr>
            <w:r>
              <w:rPr>
                <w:rFonts w:ascii="Arial" w:hAnsi="Arial"/>
                <w:sz w:val="16"/>
              </w:rPr>
              <w:t>refresh_token.user_id UNIQUE</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951E79A">
            <w:pPr>
              <w:spacing w:after="0" w:line="240" w:lineRule="auto"/>
            </w:pPr>
            <w:r>
              <w:rPr>
                <w:rFonts w:ascii="Arial" w:hAnsi="Arial"/>
                <w:sz w:val="16"/>
              </w:rPr>
              <w:t>Bỏ UNIQUE(user_id); dùng INDEX(user_id, expires_at).</w:t>
            </w:r>
          </w:p>
        </w:tc>
        <w:tc>
          <w:tcPr>
            <w:tcW w:w="331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64980B8">
            <w:pPr>
              <w:spacing w:after="0" w:line="240" w:lineRule="auto"/>
            </w:pPr>
            <w:r>
              <w:rPr>
                <w:rFonts w:ascii="Arial" w:hAnsi="Arial"/>
                <w:sz w:val="16"/>
              </w:rPr>
              <w:t>Một User có thể có nhiều phiên/refresh token; logout chỉ xóa token của phiên hiện tại.</w:t>
            </w:r>
          </w:p>
        </w:tc>
      </w:tr>
      <w:tr w14:paraId="12F8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0E3B0A">
            <w:pPr>
              <w:spacing w:after="0" w:line="240" w:lineRule="auto"/>
            </w:pPr>
            <w:r>
              <w:rPr>
                <w:rFonts w:ascii="Arial" w:hAnsi="Arial"/>
                <w:sz w:val="16"/>
              </w:rPr>
              <w:t>refresh_token.expired_at</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0923B3E">
            <w:pPr>
              <w:spacing w:after="0" w:line="240" w:lineRule="auto"/>
            </w:pPr>
            <w:r>
              <w:rPr>
                <w:rFonts w:ascii="Arial" w:hAnsi="Arial"/>
                <w:sz w:val="16"/>
              </w:rPr>
              <w:t>Chuẩn hóa thành expires_at DATETIME NOT NULL và thêm created_at.</w:t>
            </w:r>
          </w:p>
        </w:tc>
        <w:tc>
          <w:tcPr>
            <w:tcW w:w="331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BF8EC19">
            <w:pPr>
              <w:spacing w:after="0" w:line="240" w:lineRule="auto"/>
            </w:pPr>
            <w:r>
              <w:rPr>
                <w:rFonts w:ascii="Arial" w:hAnsi="Arial"/>
                <w:sz w:val="16"/>
              </w:rPr>
              <w:t>Tên đồng nhất SRS; phục vụ kiểm tra expiry và cleanup.</w:t>
            </w:r>
          </w:p>
        </w:tc>
      </w:tr>
      <w:tr w14:paraId="60137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39675B2">
            <w:pPr>
              <w:spacing w:after="0" w:line="240" w:lineRule="auto"/>
            </w:pPr>
            <w:r>
              <w:rPr>
                <w:rFonts w:ascii="Arial" w:hAnsi="Arial"/>
                <w:sz w:val="16"/>
              </w:rPr>
              <w:t>verification_otp.otp_code UNIQUE</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CB36889">
            <w:pPr>
              <w:spacing w:after="0" w:line="240" w:lineRule="auto"/>
            </w:pPr>
            <w:r>
              <w:rPr>
                <w:rFonts w:ascii="Arial" w:hAnsi="Arial"/>
                <w:sz w:val="16"/>
              </w:rPr>
              <w:t>Đổi thành otp_hash VARCHAR(255), không cần UNIQUE toàn cục.</w:t>
            </w:r>
          </w:p>
        </w:tc>
        <w:tc>
          <w:tcPr>
            <w:tcW w:w="331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4888528">
            <w:pPr>
              <w:spacing w:after="0" w:line="240" w:lineRule="auto"/>
            </w:pPr>
            <w:r>
              <w:rPr>
                <w:rFonts w:ascii="Arial" w:hAnsi="Arial"/>
                <w:sz w:val="16"/>
              </w:rPr>
              <w:t>BR-AUTH-12 yêu cầu hash; ràng buộc quan trọng là UNIQUE(user_id) để mỗi user chỉ có một OTP active.</w:t>
            </w:r>
          </w:p>
        </w:tc>
      </w:tr>
      <w:tr w14:paraId="4FC3C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CA40338">
            <w:pPr>
              <w:spacing w:after="0" w:line="240" w:lineRule="auto"/>
            </w:pPr>
            <w:r>
              <w:rPr>
                <w:rFonts w:ascii="Arial" w:hAnsi="Arial"/>
                <w:sz w:val="16"/>
              </w:rPr>
              <w:t>verification_otp.expired_at</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8037245">
            <w:pPr>
              <w:spacing w:after="0" w:line="240" w:lineRule="auto"/>
            </w:pPr>
            <w:r>
              <w:rPr>
                <w:rFonts w:ascii="Arial" w:hAnsi="Arial"/>
                <w:sz w:val="16"/>
              </w:rPr>
              <w:t>Chuẩn hóa thành expires_at; thêm created_at.</w:t>
            </w:r>
          </w:p>
        </w:tc>
        <w:tc>
          <w:tcPr>
            <w:tcW w:w="331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AD72634">
            <w:pPr>
              <w:spacing w:after="0" w:line="240" w:lineRule="auto"/>
            </w:pPr>
            <w:r>
              <w:rPr>
                <w:rFonts w:ascii="Arial" w:hAnsi="Arial"/>
                <w:sz w:val="16"/>
              </w:rPr>
              <w:t>created_at dùng để kiểm tra cooldown resend OTP; expires_at dùng kiểm tra hết hạn.</w:t>
            </w:r>
          </w:p>
        </w:tc>
      </w:tr>
      <w:tr w14:paraId="3EE5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EE779B6">
            <w:pPr>
              <w:spacing w:after="0" w:line="240" w:lineRule="auto"/>
            </w:pPr>
            <w:r>
              <w:rPr>
                <w:rFonts w:ascii="Arial" w:hAnsi="Arial"/>
                <w:sz w:val="16"/>
              </w:rPr>
              <w:t>Profile mới chỉ có placeholder</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42F4DD6">
            <w:pPr>
              <w:spacing w:after="0" w:line="240" w:lineRule="auto"/>
            </w:pPr>
            <w:r>
              <w:rPr>
                <w:rFonts w:ascii="Arial" w:hAnsi="Arial"/>
                <w:sz w:val="16"/>
              </w:rPr>
              <w:t>Tạo 3 bảng profile 1-1 với USERS.</w:t>
            </w:r>
          </w:p>
        </w:tc>
        <w:tc>
          <w:tcPr>
            <w:tcW w:w="331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0FDD55E">
            <w:pPr>
              <w:spacing w:after="0" w:line="240" w:lineRule="auto"/>
            </w:pPr>
            <w:r>
              <w:rPr>
                <w:rFonts w:ascii="Arial" w:hAnsi="Arial"/>
                <w:sz w:val="16"/>
              </w:rPr>
              <w:t>Khớp FR-AUTH-02 và entity list của SRS.</w:t>
            </w:r>
          </w:p>
        </w:tc>
      </w:tr>
    </w:tbl>
    <w:p w14:paraId="728612C4">
      <w:pPr>
        <w:spacing w:after="20"/>
      </w:pPr>
    </w:p>
    <w:p w14:paraId="695059E0">
      <w:pPr>
        <w:pStyle w:val="2"/>
      </w:pPr>
      <w:r>
        <w:t>3. TỔNG QUAN QUAN HỆ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4"/>
        <w:gridCol w:w="2663"/>
        <w:gridCol w:w="4283"/>
      </w:tblGrid>
      <w:tr w14:paraId="5B75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C3F91B3">
            <w:pPr>
              <w:spacing w:after="0" w:line="240" w:lineRule="auto"/>
              <w:jc w:val="center"/>
            </w:pPr>
            <w:r>
              <w:rPr>
                <w:rFonts w:ascii="Arial" w:hAnsi="Arial"/>
                <w:b/>
                <w:color w:val="FFFFFF"/>
                <w:sz w:val="16"/>
              </w:rPr>
              <w:t>Quan hệ</w:t>
            </w:r>
          </w:p>
        </w:tc>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EF49AC4">
            <w:pPr>
              <w:spacing w:after="0" w:line="240" w:lineRule="auto"/>
              <w:jc w:val="center"/>
            </w:pPr>
            <w:r>
              <w:rPr>
                <w:rFonts w:ascii="Arial" w:hAnsi="Arial"/>
                <w:b/>
                <w:color w:val="FFFFFF"/>
                <w:sz w:val="16"/>
              </w:rPr>
              <w:t>Cardinality</w:t>
            </w:r>
          </w:p>
        </w:tc>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C03CDCF">
            <w:pPr>
              <w:spacing w:after="0" w:line="240" w:lineRule="auto"/>
              <w:jc w:val="center"/>
            </w:pPr>
            <w:r>
              <w:rPr>
                <w:rFonts w:ascii="Arial" w:hAnsi="Arial"/>
                <w:b/>
                <w:color w:val="FFFFFF"/>
                <w:sz w:val="16"/>
              </w:rPr>
              <w:t>Ghi chú</w:t>
            </w:r>
          </w:p>
        </w:tc>
      </w:tr>
      <w:tr w14:paraId="2455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0A7029C">
            <w:pPr>
              <w:spacing w:after="0" w:line="240" w:lineRule="auto"/>
            </w:pPr>
            <w:r>
              <w:rPr>
                <w:rFonts w:ascii="Arial" w:hAnsi="Arial"/>
                <w:sz w:val="16"/>
              </w:rPr>
              <w:t>user_types → users</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1C2DD6A">
            <w:pPr>
              <w:spacing w:after="0" w:line="240" w:lineRule="auto"/>
            </w:pPr>
            <w:r>
              <w:rPr>
                <w:rFonts w:ascii="Arial" w:hAnsi="Arial"/>
                <w:sz w:val="16"/>
              </w:rPr>
              <w:t>1 - N</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01664F8">
            <w:pPr>
              <w:spacing w:after="0" w:line="240" w:lineRule="auto"/>
            </w:pPr>
            <w:r>
              <w:rPr>
                <w:rFonts w:ascii="Arial" w:hAnsi="Arial"/>
                <w:sz w:val="16"/>
              </w:rPr>
              <w:t>Mỗi User thuộc đúng một User Type.</w:t>
            </w:r>
          </w:p>
        </w:tc>
      </w:tr>
      <w:tr w14:paraId="2232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E7EAA84">
            <w:pPr>
              <w:spacing w:after="0" w:line="240" w:lineRule="auto"/>
            </w:pPr>
            <w:r>
              <w:rPr>
                <w:rFonts w:ascii="Arial" w:hAnsi="Arial"/>
                <w:sz w:val="16"/>
              </w:rPr>
              <w:t>users → admin/recruiter/job_seeker_profile</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E16B1FC">
            <w:pPr>
              <w:spacing w:after="0" w:line="240" w:lineRule="auto"/>
            </w:pPr>
            <w:r>
              <w:rPr>
                <w:rFonts w:ascii="Arial" w:hAnsi="Arial"/>
                <w:sz w:val="16"/>
              </w:rPr>
              <w:t>1 - 0..1</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5059EFB">
            <w:pPr>
              <w:spacing w:after="0" w:line="240" w:lineRule="auto"/>
            </w:pPr>
            <w:r>
              <w:rPr>
                <w:rFonts w:ascii="Arial" w:hAnsi="Arial"/>
                <w:sz w:val="16"/>
              </w:rPr>
              <w:t>Chỉ một profile tương ứng với role chính.</w:t>
            </w:r>
          </w:p>
        </w:tc>
      </w:tr>
      <w:tr w14:paraId="76FD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ED34D8F">
            <w:pPr>
              <w:spacing w:after="0" w:line="240" w:lineRule="auto"/>
            </w:pPr>
            <w:r>
              <w:rPr>
                <w:rFonts w:ascii="Arial" w:hAnsi="Arial"/>
                <w:sz w:val="16"/>
              </w:rPr>
              <w:t>users → verification_otp</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3089C15">
            <w:pPr>
              <w:spacing w:after="0" w:line="240" w:lineRule="auto"/>
            </w:pPr>
            <w:r>
              <w:rPr>
                <w:rFonts w:ascii="Arial" w:hAnsi="Arial"/>
                <w:sz w:val="16"/>
              </w:rPr>
              <w:t>1 - 0..1</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F4DFBCD">
            <w:pPr>
              <w:spacing w:after="0" w:line="240" w:lineRule="auto"/>
            </w:pPr>
            <w:r>
              <w:rPr>
                <w:rFonts w:ascii="Arial" w:hAnsi="Arial"/>
                <w:sz w:val="16"/>
              </w:rPr>
              <w:t>UNIQUE(user_id); OTP bị xóa sau verify/expire/resend.</w:t>
            </w:r>
          </w:p>
        </w:tc>
      </w:tr>
      <w:tr w14:paraId="4EFB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4AC392C">
            <w:pPr>
              <w:spacing w:after="0" w:line="240" w:lineRule="auto"/>
            </w:pPr>
            <w:r>
              <w:rPr>
                <w:rFonts w:ascii="Arial" w:hAnsi="Arial"/>
                <w:sz w:val="16"/>
              </w:rPr>
              <w:t>users → refresh_token</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9C5DE76">
            <w:pPr>
              <w:spacing w:after="0" w:line="240" w:lineRule="auto"/>
            </w:pPr>
            <w:r>
              <w:rPr>
                <w:rFonts w:ascii="Arial" w:hAnsi="Arial"/>
                <w:sz w:val="16"/>
              </w:rPr>
              <w:t>1 - N</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EDF6A52">
            <w:pPr>
              <w:spacing w:after="0" w:line="240" w:lineRule="auto"/>
            </w:pPr>
            <w:r>
              <w:rPr>
                <w:rFonts w:ascii="Arial" w:hAnsi="Arial"/>
                <w:sz w:val="16"/>
              </w:rPr>
              <w:t>Cho phép nhiều phiên đăng nhập; từng token có expiry riêng.</w:t>
            </w:r>
          </w:p>
        </w:tc>
      </w:tr>
      <w:tr w14:paraId="3AB5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D734E68">
            <w:pPr>
              <w:spacing w:after="0" w:line="240" w:lineRule="auto"/>
            </w:pPr>
            <w:r>
              <w:rPr>
                <w:rFonts w:ascii="Arial" w:hAnsi="Arial"/>
                <w:sz w:val="16"/>
              </w:rPr>
              <w:t>users ↔ job_company qua company_member</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EF4F346">
            <w:pPr>
              <w:spacing w:after="0" w:line="240" w:lineRule="auto"/>
            </w:pPr>
            <w:r>
              <w:rPr>
                <w:rFonts w:ascii="Arial" w:hAnsi="Arial"/>
                <w:sz w:val="16"/>
              </w:rPr>
              <w:t>N - M</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B11A17C">
            <w:pPr>
              <w:spacing w:after="0" w:line="240" w:lineRule="auto"/>
            </w:pPr>
            <w:r>
              <w:rPr>
                <w:rFonts w:ascii="Arial" w:hAnsi="Arial"/>
                <w:sz w:val="16"/>
              </w:rPr>
              <w:t>Chỉ user RECRUITER được làm member; role OWNER/RECRUITER.</w:t>
            </w:r>
          </w:p>
        </w:tc>
      </w:tr>
      <w:tr w14:paraId="0777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64E31BB">
            <w:pPr>
              <w:spacing w:after="0" w:line="240" w:lineRule="auto"/>
            </w:pPr>
            <w:r>
              <w:rPr>
                <w:rFonts w:ascii="Arial" w:hAnsi="Arial"/>
                <w:sz w:val="16"/>
              </w:rPr>
              <w:t>job_company → jobs</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68BBB24">
            <w:pPr>
              <w:spacing w:after="0" w:line="240" w:lineRule="auto"/>
            </w:pPr>
            <w:r>
              <w:rPr>
                <w:rFonts w:ascii="Arial" w:hAnsi="Arial"/>
                <w:sz w:val="16"/>
              </w:rPr>
              <w:t>1 - N</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01C2BA1">
            <w:pPr>
              <w:spacing w:after="0" w:line="240" w:lineRule="auto"/>
            </w:pPr>
            <w:r>
              <w:rPr>
                <w:rFonts w:ascii="Arial" w:hAnsi="Arial"/>
                <w:sz w:val="16"/>
              </w:rPr>
              <w:t>Job thuộc đúng một company.</w:t>
            </w:r>
          </w:p>
        </w:tc>
      </w:tr>
      <w:tr w14:paraId="7B40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6540265">
            <w:pPr>
              <w:spacing w:after="0" w:line="240" w:lineRule="auto"/>
            </w:pPr>
            <w:r>
              <w:rPr>
                <w:rFonts w:ascii="Arial" w:hAnsi="Arial"/>
                <w:sz w:val="16"/>
              </w:rPr>
              <w:t>job_category → job_subcategory</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ADF3858">
            <w:pPr>
              <w:spacing w:after="0" w:line="240" w:lineRule="auto"/>
            </w:pPr>
            <w:r>
              <w:rPr>
                <w:rFonts w:ascii="Arial" w:hAnsi="Arial"/>
                <w:sz w:val="16"/>
              </w:rPr>
              <w:t>1 - N</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F0522FE">
            <w:pPr>
              <w:spacing w:after="0" w:line="240" w:lineRule="auto"/>
            </w:pPr>
            <w:r>
              <w:rPr>
                <w:rFonts w:ascii="Arial" w:hAnsi="Arial"/>
                <w:sz w:val="16"/>
              </w:rPr>
              <w:t>Subcategory thuộc một Category.</w:t>
            </w:r>
          </w:p>
        </w:tc>
      </w:tr>
      <w:tr w14:paraId="0BA9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C1FA1B3">
            <w:pPr>
              <w:spacing w:after="0" w:line="240" w:lineRule="auto"/>
            </w:pPr>
            <w:r>
              <w:rPr>
                <w:rFonts w:ascii="Arial" w:hAnsi="Arial"/>
                <w:sz w:val="16"/>
              </w:rPr>
              <w:t>job_category → jobs</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F6A3476">
            <w:pPr>
              <w:spacing w:after="0" w:line="240" w:lineRule="auto"/>
            </w:pPr>
            <w:r>
              <w:rPr>
                <w:rFonts w:ascii="Arial" w:hAnsi="Arial"/>
                <w:sz w:val="16"/>
              </w:rPr>
              <w:t>1 - N</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F0FF883">
            <w:pPr>
              <w:spacing w:after="0" w:line="240" w:lineRule="auto"/>
            </w:pPr>
            <w:r>
              <w:rPr>
                <w:rFonts w:ascii="Arial" w:hAnsi="Arial"/>
                <w:sz w:val="16"/>
              </w:rPr>
              <w:t>Category bắt buộc với job.</w:t>
            </w:r>
          </w:p>
        </w:tc>
      </w:tr>
      <w:tr w14:paraId="6F92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63F57EA">
            <w:pPr>
              <w:spacing w:after="0" w:line="240" w:lineRule="auto"/>
            </w:pPr>
            <w:r>
              <w:rPr>
                <w:rFonts w:ascii="Arial" w:hAnsi="Arial"/>
                <w:sz w:val="16"/>
              </w:rPr>
              <w:t>skills ↔ jobs qua job_required_skills</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B815E84">
            <w:pPr>
              <w:spacing w:after="0" w:line="240" w:lineRule="auto"/>
            </w:pPr>
            <w:r>
              <w:rPr>
                <w:rFonts w:ascii="Arial" w:hAnsi="Arial"/>
                <w:sz w:val="16"/>
              </w:rPr>
              <w:t>N - M</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FAADDF8">
            <w:pPr>
              <w:spacing w:after="0" w:line="240" w:lineRule="auto"/>
            </w:pPr>
            <w:r>
              <w:rPr>
                <w:rFonts w:ascii="Arial" w:hAnsi="Arial"/>
                <w:sz w:val="16"/>
              </w:rPr>
              <w:t>Không trùng skill trong cùng job.</w:t>
            </w:r>
          </w:p>
        </w:tc>
      </w:tr>
      <w:tr w14:paraId="2F15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337919A">
            <w:pPr>
              <w:spacing w:after="0" w:line="240" w:lineRule="auto"/>
            </w:pPr>
            <w:r>
              <w:rPr>
                <w:rFonts w:ascii="Arial" w:hAnsi="Arial"/>
                <w:sz w:val="16"/>
              </w:rPr>
              <w:t>skills ↔ job_seeker_profile qua job_seeker_skills</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AD0442B">
            <w:pPr>
              <w:spacing w:after="0" w:line="240" w:lineRule="auto"/>
            </w:pPr>
            <w:r>
              <w:rPr>
                <w:rFonts w:ascii="Arial" w:hAnsi="Arial"/>
                <w:sz w:val="16"/>
              </w:rPr>
              <w:t>N - M</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C24B016">
            <w:pPr>
              <w:spacing w:after="0" w:line="240" w:lineRule="auto"/>
            </w:pPr>
            <w:r>
              <w:rPr>
                <w:rFonts w:ascii="Arial" w:hAnsi="Arial"/>
                <w:sz w:val="16"/>
              </w:rPr>
              <w:t>Không trùng skill trong cùng profile.</w:t>
            </w:r>
          </w:p>
        </w:tc>
      </w:tr>
      <w:tr w14:paraId="4A22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8CBD9DF">
            <w:pPr>
              <w:spacing w:after="0" w:line="240" w:lineRule="auto"/>
            </w:pPr>
            <w:r>
              <w:rPr>
                <w:rFonts w:ascii="Arial" w:hAnsi="Arial"/>
                <w:sz w:val="16"/>
              </w:rPr>
              <w:t>users(JOB_SEEKER) ↔ jobs qua job_seeker_saved</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FB5FFF9">
            <w:pPr>
              <w:spacing w:after="0" w:line="240" w:lineRule="auto"/>
            </w:pPr>
            <w:r>
              <w:rPr>
                <w:rFonts w:ascii="Arial" w:hAnsi="Arial"/>
                <w:sz w:val="16"/>
              </w:rPr>
              <w:t>N - M</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2C0FF99">
            <w:pPr>
              <w:spacing w:after="0" w:line="240" w:lineRule="auto"/>
            </w:pPr>
            <w:r>
              <w:rPr>
                <w:rFonts w:ascii="Arial" w:hAnsi="Arial"/>
                <w:sz w:val="16"/>
              </w:rPr>
              <w:t>Mỗi cặp user-job tối đa một bản ghi saved.</w:t>
            </w:r>
          </w:p>
        </w:tc>
      </w:tr>
      <w:tr w14:paraId="43C6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2E35871">
            <w:pPr>
              <w:spacing w:after="0" w:line="240" w:lineRule="auto"/>
            </w:pPr>
            <w:r>
              <w:rPr>
                <w:rFonts w:ascii="Arial" w:hAnsi="Arial"/>
                <w:sz w:val="16"/>
              </w:rPr>
              <w:t>users(JOB_SEEKER) ↔ jobs qua job_application</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86FB6A4">
            <w:pPr>
              <w:spacing w:after="0" w:line="240" w:lineRule="auto"/>
            </w:pPr>
            <w:r>
              <w:rPr>
                <w:rFonts w:ascii="Arial" w:hAnsi="Arial"/>
                <w:sz w:val="16"/>
              </w:rPr>
              <w:t>N - M</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9042B03">
            <w:pPr>
              <w:spacing w:after="0" w:line="240" w:lineRule="auto"/>
            </w:pPr>
            <w:r>
              <w:rPr>
                <w:rFonts w:ascii="Arial" w:hAnsi="Arial"/>
                <w:sz w:val="16"/>
              </w:rPr>
              <w:t>Mỗi cặp seeker-job tối đa một application trong MVP.</w:t>
            </w:r>
          </w:p>
        </w:tc>
      </w:tr>
      <w:tr w14:paraId="4F6F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3FCEFE4">
            <w:pPr>
              <w:spacing w:after="0" w:line="240" w:lineRule="auto"/>
            </w:pPr>
            <w:r>
              <w:rPr>
                <w:rFonts w:ascii="Arial" w:hAnsi="Arial"/>
                <w:sz w:val="16"/>
              </w:rPr>
              <w:t>users → audit_log</w:t>
            </w:r>
          </w:p>
        </w:tc>
        <w:tc>
          <w:tcPr>
            <w:tcW w:w="144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64080C2">
            <w:pPr>
              <w:spacing w:after="0" w:line="240" w:lineRule="auto"/>
            </w:pPr>
            <w:r>
              <w:rPr>
                <w:rFonts w:ascii="Arial" w:hAnsi="Arial"/>
                <w:sz w:val="16"/>
              </w:rPr>
              <w:t>1 - N</w:t>
            </w:r>
          </w:p>
        </w:tc>
        <w:tc>
          <w:tcPr>
            <w:tcW w:w="54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805DC28">
            <w:pPr>
              <w:spacing w:after="0" w:line="240" w:lineRule="auto"/>
            </w:pPr>
            <w:r>
              <w:rPr>
                <w:rFonts w:ascii="Arial" w:hAnsi="Arial"/>
                <w:sz w:val="16"/>
              </w:rPr>
              <w:t>actor_user_id có thể NULL nếu actor không còn tồn tại hoặc là system.</w:t>
            </w:r>
          </w:p>
        </w:tc>
      </w:tr>
    </w:tbl>
    <w:p w14:paraId="4CEE4E21">
      <w:pPr>
        <w:spacing w:after="20"/>
      </w:pPr>
    </w:p>
    <w:p w14:paraId="78BC1881">
      <w:pPr>
        <w:pStyle w:val="2"/>
      </w:pPr>
      <w:r>
        <w:t>4. ĐẶC TẢ CHI TIẾT CÁC BẢNG</w:t>
      </w:r>
    </w:p>
    <w:p w14:paraId="6E4F6A94">
      <w:pPr>
        <w:pStyle w:val="3"/>
      </w:pPr>
      <w:r>
        <w:t>4.1 user_types</w:t>
      </w:r>
    </w:p>
    <w:p w14:paraId="2F29F909">
      <w:pPr>
        <w:spacing w:after="100" w:line="259" w:lineRule="auto"/>
      </w:pPr>
      <w:r>
        <w:rPr>
          <w:rFonts w:ascii="Arial" w:hAnsi="Arial"/>
          <w:sz w:val="20"/>
        </w:rPr>
        <w:t>Danh mục role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3355"/>
        <w:gridCol w:w="954"/>
        <w:gridCol w:w="1644"/>
        <w:gridCol w:w="1389"/>
        <w:gridCol w:w="1535"/>
      </w:tblGrid>
      <w:tr w14:paraId="24FB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A576B38">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88DA69D">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6E98C54">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F1F5CEB">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4A96A3B">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EEB5AAA">
            <w:pPr>
              <w:spacing w:after="0" w:line="240" w:lineRule="auto"/>
              <w:jc w:val="center"/>
            </w:pPr>
            <w:r>
              <w:rPr>
                <w:rFonts w:ascii="Arial" w:hAnsi="Arial"/>
                <w:b/>
                <w:color w:val="FFFFFF"/>
                <w:sz w:val="15"/>
              </w:rPr>
              <w:t>Ý nghĩa</w:t>
            </w:r>
          </w:p>
        </w:tc>
      </w:tr>
      <w:tr w14:paraId="0130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AD34696">
            <w:pPr>
              <w:spacing w:after="0" w:line="240" w:lineRule="auto"/>
            </w:pPr>
            <w:r>
              <w:rPr>
                <w:rFonts w:ascii="Arial" w:hAnsi="Arial"/>
                <w:sz w:val="15"/>
              </w:rPr>
              <w:t>user_type_id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2EFB394">
            <w:pPr>
              <w:spacing w:after="0" w:line="240" w:lineRule="auto"/>
            </w:pPr>
            <w:r>
              <w:rPr>
                <w:rFonts w:ascii="Arial" w:hAnsi="Arial"/>
                <w:sz w:val="15"/>
              </w:rPr>
              <w:t>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32EA11C">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1DD5B5D">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A4630FC">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A5D9A13">
            <w:pPr>
              <w:spacing w:after="0" w:line="240" w:lineRule="auto"/>
            </w:pPr>
            <w:r>
              <w:rPr>
                <w:rFonts w:ascii="Arial" w:hAnsi="Arial"/>
                <w:sz w:val="15"/>
              </w:rPr>
              <w:t>Khóa chính.</w:t>
            </w:r>
          </w:p>
        </w:tc>
      </w:tr>
      <w:tr w14:paraId="4B56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5D0509C">
            <w:pPr>
              <w:spacing w:after="0" w:line="240" w:lineRule="auto"/>
            </w:pPr>
            <w:r>
              <w:rPr>
                <w:rFonts w:ascii="Arial" w:hAnsi="Arial"/>
                <w:sz w:val="15"/>
              </w:rPr>
              <w:t>user_type_name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74EA2E0">
            <w:pPr>
              <w:spacing w:after="0" w:line="240" w:lineRule="auto"/>
            </w:pPr>
            <w:r>
              <w:rPr>
                <w:rFonts w:ascii="Arial" w:hAnsi="Arial"/>
                <w:sz w:val="15"/>
              </w:rPr>
              <w:t>ENUM('ADMIN','RECRUITER','JOB_SEEKER')</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0CF32D0">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C830842">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678641F">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972B26B">
            <w:pPr>
              <w:spacing w:after="0" w:line="240" w:lineRule="auto"/>
            </w:pPr>
            <w:r>
              <w:rPr>
                <w:rFonts w:ascii="Arial" w:hAnsi="Arial"/>
                <w:sz w:val="15"/>
              </w:rPr>
              <w:t>Role hệ thống.</w:t>
            </w:r>
          </w:p>
        </w:tc>
      </w:tr>
    </w:tbl>
    <w:p w14:paraId="530F319B">
      <w:pPr>
        <w:spacing w:after="20"/>
      </w:pPr>
    </w:p>
    <w:p w14:paraId="2C589450">
      <w:r>
        <w:rPr>
          <w:rFonts w:ascii="Arial" w:hAnsi="Arial"/>
          <w:b/>
          <w:color w:val="17365D"/>
          <w:sz w:val="19"/>
        </w:rPr>
        <w:t>Ràng buộc / Index chính</w:t>
      </w:r>
    </w:p>
    <w:p w14:paraId="13DB0B73">
      <w:pPr>
        <w:pStyle w:val="23"/>
        <w:spacing w:after="40"/>
        <w:ind w:left="288"/>
      </w:pPr>
      <w:r>
        <w:rPr>
          <w:rFonts w:ascii="Arial" w:hAnsi="Arial"/>
          <w:sz w:val="19"/>
        </w:rPr>
        <w:t>Seed đúng ba giá trị ADMIN, RECRUITER, JOB_SEEKER.</w:t>
      </w:r>
    </w:p>
    <w:p w14:paraId="1A8C6A2C">
      <w:r>
        <w:rPr>
          <w:rFonts w:ascii="Arial" w:hAnsi="Arial"/>
          <w:b/>
          <w:sz w:val="18"/>
        </w:rPr>
        <w:t xml:space="preserve">Gợi ý JPA: </w:t>
      </w:r>
      <w:r>
        <w:rPr>
          <w:rFonts w:ascii="Arial" w:hAnsi="Arial"/>
          <w:sz w:val="18"/>
        </w:rPr>
        <w:t>@OneToMany(mappedBy="userType") từ UserType sang User.</w:t>
      </w:r>
    </w:p>
    <w:p w14:paraId="40D77DC9">
      <w:pPr>
        <w:pStyle w:val="3"/>
      </w:pPr>
      <w:r>
        <w:t>4.2 users</w:t>
      </w:r>
    </w:p>
    <w:p w14:paraId="65E3F2D7">
      <w:pPr>
        <w:spacing w:after="100" w:line="259" w:lineRule="auto"/>
      </w:pPr>
      <w:r>
        <w:rPr>
          <w:rFonts w:ascii="Arial" w:hAnsi="Arial"/>
          <w:sz w:val="20"/>
        </w:rPr>
        <w:t>Lưu account, thông tin authentication và trạng thái tài khoản.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2056"/>
        <w:gridCol w:w="1032"/>
        <w:gridCol w:w="1908"/>
        <w:gridCol w:w="1453"/>
        <w:gridCol w:w="2383"/>
      </w:tblGrid>
      <w:tr w14:paraId="3B67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76E1623">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0E3E4F5">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02F6CAD">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A7FE861">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923870E">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BEFA32E">
            <w:pPr>
              <w:spacing w:after="0" w:line="240" w:lineRule="auto"/>
              <w:jc w:val="center"/>
            </w:pPr>
            <w:r>
              <w:rPr>
                <w:rFonts w:ascii="Arial" w:hAnsi="Arial"/>
                <w:b/>
                <w:color w:val="FFFFFF"/>
                <w:sz w:val="15"/>
              </w:rPr>
              <w:t>Ý nghĩa</w:t>
            </w:r>
          </w:p>
        </w:tc>
      </w:tr>
      <w:tr w14:paraId="588A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6710F23">
            <w:pPr>
              <w:spacing w:after="0" w:line="240" w:lineRule="auto"/>
            </w:pPr>
            <w:r>
              <w:rPr>
                <w:rFonts w:ascii="Arial" w:hAnsi="Arial"/>
                <w:sz w:val="15"/>
              </w:rPr>
              <w:t>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79DDD88">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6D0F391">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E364C29">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F67A5DB">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3A6D1B6">
            <w:pPr>
              <w:spacing w:after="0" w:line="240" w:lineRule="auto"/>
            </w:pPr>
            <w:r>
              <w:rPr>
                <w:rFonts w:ascii="Arial" w:hAnsi="Arial"/>
                <w:sz w:val="15"/>
              </w:rPr>
              <w:t>Khóa chính User.</w:t>
            </w:r>
          </w:p>
        </w:tc>
      </w:tr>
      <w:tr w14:paraId="2FB5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5037CE9">
            <w:pPr>
              <w:spacing w:after="0" w:line="240" w:lineRule="auto"/>
            </w:pPr>
            <w:r>
              <w:rPr>
                <w:rFonts w:ascii="Arial" w:hAnsi="Arial"/>
                <w:sz w:val="15"/>
              </w:rPr>
              <w:t>email</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0A530A9">
            <w:pPr>
              <w:spacing w:after="0" w:line="240" w:lineRule="auto"/>
            </w:pPr>
            <w:r>
              <w:rPr>
                <w:rFonts w:ascii="Arial" w:hAnsi="Arial"/>
                <w:sz w:val="15"/>
              </w:rPr>
              <w:t>VARCHAR(254)</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AB9866">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2D2FEAF">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67565D4">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BD09E90">
            <w:pPr>
              <w:spacing w:after="0" w:line="240" w:lineRule="auto"/>
            </w:pPr>
            <w:r>
              <w:rPr>
                <w:rFonts w:ascii="Arial" w:hAnsi="Arial"/>
                <w:sz w:val="15"/>
              </w:rPr>
              <w:t>Email đã trim/lowercase.</w:t>
            </w:r>
          </w:p>
        </w:tc>
      </w:tr>
      <w:tr w14:paraId="1306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7F88585">
            <w:pPr>
              <w:spacing w:after="0" w:line="240" w:lineRule="auto"/>
            </w:pPr>
            <w:r>
              <w:rPr>
                <w:rFonts w:ascii="Arial" w:hAnsi="Arial"/>
                <w:sz w:val="15"/>
              </w:rPr>
              <w:t>password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A50A886">
            <w:pPr>
              <w:spacing w:after="0" w:line="240" w:lineRule="auto"/>
            </w:pPr>
            <w:r>
              <w:rPr>
                <w:rFonts w:ascii="Arial" w:hAnsi="Arial"/>
                <w:sz w:val="15"/>
              </w:rPr>
              <w:t>VARCHAR(255)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C97E35C">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4BB0910">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7D2C7E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6B346FC">
            <w:pPr>
              <w:spacing w:after="0" w:line="240" w:lineRule="auto"/>
            </w:pPr>
            <w:r>
              <w:rPr>
                <w:rFonts w:ascii="Arial" w:hAnsi="Arial"/>
                <w:sz w:val="15"/>
              </w:rPr>
              <w:t>Password hash; NULL với Google-only account.</w:t>
            </w:r>
          </w:p>
        </w:tc>
      </w:tr>
      <w:tr w14:paraId="0936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E2C800D">
            <w:pPr>
              <w:spacing w:after="0" w:line="240" w:lineRule="auto"/>
            </w:pPr>
            <w:r>
              <w:rPr>
                <w:rFonts w:ascii="Arial" w:hAnsi="Arial"/>
                <w:sz w:val="15"/>
              </w:rPr>
              <w:t>provider</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E73F098">
            <w:pPr>
              <w:spacing w:after="0" w:line="240" w:lineRule="auto"/>
            </w:pPr>
            <w:r>
              <w:rPr>
                <w:rFonts w:ascii="Arial" w:hAnsi="Arial"/>
                <w:sz w:val="15"/>
              </w:rPr>
              <w:t>ENUM('LOCAL','GOOGLE')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7F436F2">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D1CA1E9">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C316C4E">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17C28FE">
            <w:pPr>
              <w:spacing w:after="0" w:line="240" w:lineRule="auto"/>
            </w:pPr>
            <w:r>
              <w:rPr>
                <w:rFonts w:ascii="Arial" w:hAnsi="Arial"/>
                <w:sz w:val="15"/>
              </w:rPr>
              <w:t>Nguồn xác thực chính.</w:t>
            </w:r>
          </w:p>
        </w:tc>
      </w:tr>
      <w:tr w14:paraId="2E95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8F22BC6">
            <w:pPr>
              <w:spacing w:after="0" w:line="240" w:lineRule="auto"/>
            </w:pPr>
            <w:r>
              <w:rPr>
                <w:rFonts w:ascii="Arial" w:hAnsi="Arial"/>
                <w:sz w:val="15"/>
              </w:rPr>
              <w:t>provider_id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B4A9BA2">
            <w:pPr>
              <w:spacing w:after="0" w:line="240" w:lineRule="auto"/>
            </w:pPr>
            <w:r>
              <w:rPr>
                <w:rFonts w:ascii="Arial" w:hAnsi="Arial"/>
                <w:sz w:val="15"/>
              </w:rPr>
              <w:t>VARCHAR(255)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D214540">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8D0440E">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E4C8C10">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AB10ECF">
            <w:pPr>
              <w:spacing w:after="0" w:line="240" w:lineRule="auto"/>
            </w:pPr>
            <w:r>
              <w:rPr>
                <w:rFonts w:ascii="Arial" w:hAnsi="Arial"/>
                <w:sz w:val="15"/>
              </w:rPr>
              <w:t>ID do provider cấp, ví dụ Google sub.</w:t>
            </w:r>
          </w:p>
        </w:tc>
      </w:tr>
      <w:tr w14:paraId="312B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9566FE6">
            <w:pPr>
              <w:spacing w:after="0" w:line="240" w:lineRule="auto"/>
            </w:pPr>
            <w:r>
              <w:rPr>
                <w:rFonts w:ascii="Arial" w:hAnsi="Arial"/>
                <w:sz w:val="15"/>
              </w:rPr>
              <w:t>enabled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D698E14">
            <w:pPr>
              <w:spacing w:after="0" w:line="240" w:lineRule="auto"/>
            </w:pPr>
            <w:r>
              <w:rPr>
                <w:rFonts w:ascii="Arial" w:hAnsi="Arial"/>
                <w:sz w:val="15"/>
              </w:rPr>
              <w:t>BOOLEAN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39FBBAC">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5DCF496">
            <w:pPr>
              <w:spacing w:after="0" w:line="240" w:lineRule="auto"/>
            </w:pPr>
            <w:r>
              <w:rPr>
                <w:rFonts w:ascii="Arial" w:hAnsi="Arial"/>
                <w:sz w:val="15"/>
              </w:rPr>
              <w:t>FALSE</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34B2C12">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42116E3">
            <w:pPr>
              <w:spacing w:after="0" w:line="240" w:lineRule="auto"/>
            </w:pPr>
            <w:r>
              <w:rPr>
                <w:rFonts w:ascii="Arial" w:hAnsi="Arial"/>
                <w:sz w:val="15"/>
              </w:rPr>
              <w:t>LOCAL đăng ký mới = false; verify OTP mới bật true.</w:t>
            </w:r>
          </w:p>
        </w:tc>
      </w:tr>
      <w:tr w14:paraId="4D0F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D18887C">
            <w:pPr>
              <w:spacing w:after="0" w:line="240" w:lineRule="auto"/>
            </w:pPr>
            <w:r>
              <w:rPr>
                <w:rFonts w:ascii="Arial" w:hAnsi="Arial"/>
                <w:sz w:val="15"/>
              </w:rPr>
              <w:t>email_verified_at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402D5A4">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5950C2A">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ABB5359">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0E2E0C3">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333E15B">
            <w:pPr>
              <w:spacing w:after="0" w:line="240" w:lineRule="auto"/>
            </w:pPr>
            <w:r>
              <w:rPr>
                <w:rFonts w:ascii="Arial" w:hAnsi="Arial"/>
                <w:sz w:val="15"/>
              </w:rPr>
              <w:t>UTC; null khi chưa xác thực.</w:t>
            </w:r>
          </w:p>
        </w:tc>
      </w:tr>
      <w:tr w14:paraId="3CA3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E4A5DDD">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65594A2">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012D9F4">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5259361">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04E267">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CABF00B">
            <w:pPr>
              <w:spacing w:after="0" w:line="240" w:lineRule="auto"/>
            </w:pPr>
            <w:r>
              <w:rPr>
                <w:rFonts w:ascii="Arial" w:hAnsi="Arial"/>
                <w:sz w:val="15"/>
              </w:rPr>
              <w:t>UTC creation time.</w:t>
            </w:r>
          </w:p>
        </w:tc>
      </w:tr>
      <w:tr w14:paraId="4819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999548F">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EE1EA20">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38A9412">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944BFA4">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03C2388">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2E0B466">
            <w:pPr>
              <w:spacing w:after="0" w:line="240" w:lineRule="auto"/>
            </w:pPr>
            <w:r>
              <w:rPr>
                <w:rFonts w:ascii="Arial" w:hAnsi="Arial"/>
                <w:sz w:val="15"/>
              </w:rPr>
              <w:t>UTC update time.</w:t>
            </w:r>
          </w:p>
        </w:tc>
      </w:tr>
      <w:tr w14:paraId="2C69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026BDF8">
            <w:pPr>
              <w:spacing w:after="0" w:line="240" w:lineRule="auto"/>
            </w:pPr>
            <w:r>
              <w:rPr>
                <w:rFonts w:ascii="Arial" w:hAnsi="Arial"/>
                <w:sz w:val="15"/>
              </w:rPr>
              <w:t>deleted_at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B65135C">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3BF335">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8C1BBBB">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022B46A">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E411A10">
            <w:pPr>
              <w:spacing w:after="0" w:line="240" w:lineRule="auto"/>
            </w:pPr>
            <w:r>
              <w:rPr>
                <w:rFonts w:ascii="Arial" w:hAnsi="Arial"/>
                <w:sz w:val="15"/>
              </w:rPr>
              <w:t>Soft delete User.</w:t>
            </w:r>
          </w:p>
        </w:tc>
      </w:tr>
      <w:tr w14:paraId="5B44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4AA8591">
            <w:pPr>
              <w:spacing w:after="0" w:line="240" w:lineRule="auto"/>
            </w:pPr>
            <w:r>
              <w:rPr>
                <w:rFonts w:ascii="Arial" w:hAnsi="Arial"/>
                <w:sz w:val="15"/>
              </w:rPr>
              <w:t>user_type_id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99EDE8C">
            <w:pPr>
              <w:spacing w:after="0" w:line="240" w:lineRule="auto"/>
            </w:pPr>
            <w:r>
              <w:rPr>
                <w:rFonts w:ascii="Arial" w:hAnsi="Arial"/>
                <w:sz w:val="15"/>
              </w:rPr>
              <w:t>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496888">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4C2AFEA">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836B413">
            <w:pPr>
              <w:spacing w:after="0" w:line="240" w:lineRule="auto"/>
            </w:pPr>
            <w:r>
              <w:rPr>
                <w:rFonts w:ascii="Arial" w:hAnsi="Arial"/>
                <w:sz w:val="15"/>
              </w:rPr>
              <w:t>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CD42BCA">
            <w:pPr>
              <w:spacing w:after="0" w:line="240" w:lineRule="auto"/>
            </w:pPr>
            <w:r>
              <w:rPr>
                <w:rFonts w:ascii="Arial" w:hAnsi="Arial"/>
                <w:sz w:val="15"/>
              </w:rPr>
              <w:t>FK → user_types.user_type_id.</w:t>
            </w:r>
          </w:p>
        </w:tc>
      </w:tr>
    </w:tbl>
    <w:p w14:paraId="66ED83C1">
      <w:pPr>
        <w:spacing w:after="20"/>
      </w:pPr>
    </w:p>
    <w:p w14:paraId="05BEC2B7">
      <w:r>
        <w:rPr>
          <w:rFonts w:ascii="Arial" w:hAnsi="Arial"/>
          <w:b/>
          <w:color w:val="17365D"/>
          <w:sz w:val="19"/>
        </w:rPr>
        <w:t>Ràng buộc / Index chính</w:t>
      </w:r>
    </w:p>
    <w:p w14:paraId="1E253F90">
      <w:pPr>
        <w:pStyle w:val="23"/>
        <w:spacing w:after="40"/>
        <w:ind w:left="288"/>
      </w:pPr>
      <w:r>
        <w:rPr>
          <w:rFonts w:ascii="Arial" w:hAnsi="Arial"/>
          <w:sz w:val="19"/>
        </w:rPr>
        <w:t>UNIQUE(email). MySQL collation nên case-insensitive hoặc email được normalize trước khi lưu.</w:t>
      </w:r>
    </w:p>
    <w:p w14:paraId="23BC51F8">
      <w:pPr>
        <w:pStyle w:val="23"/>
        <w:spacing w:after="40"/>
        <w:ind w:left="288"/>
      </w:pPr>
      <w:r>
        <w:rPr>
          <w:rFonts w:ascii="Arial" w:hAnsi="Arial"/>
          <w:sz w:val="19"/>
        </w:rPr>
        <w:t>INDEX(provider, provider_id) để tìm Google account nhanh.</w:t>
      </w:r>
    </w:p>
    <w:p w14:paraId="3C6BD35D">
      <w:pPr>
        <w:pStyle w:val="23"/>
        <w:spacing w:after="40"/>
        <w:ind w:left="288"/>
      </w:pPr>
      <w:r>
        <w:rPr>
          <w:rFonts w:ascii="Arial" w:hAnsi="Arial"/>
          <w:sz w:val="19"/>
        </w:rPr>
        <w:t>Không lưu confirmPassword.</w:t>
      </w:r>
    </w:p>
    <w:p w14:paraId="38BFAAB5">
      <w:pPr>
        <w:pStyle w:val="23"/>
        <w:spacing w:after="40"/>
        <w:ind w:left="288"/>
      </w:pPr>
      <w:r>
        <w:rPr>
          <w:rFonts w:ascii="Arial" w:hAnsi="Arial"/>
          <w:sz w:val="19"/>
        </w:rPr>
        <w:t>ON DELETE RESTRICT cho user_type.</w:t>
      </w:r>
    </w:p>
    <w:p w14:paraId="4FA72B0A">
      <w:r>
        <w:rPr>
          <w:rFonts w:ascii="Arial" w:hAnsi="Arial"/>
          <w:b/>
          <w:sz w:val="18"/>
        </w:rPr>
        <w:t xml:space="preserve">Gợi ý JPA: </w:t>
      </w:r>
      <w:r>
        <w:rPr>
          <w:rFonts w:ascii="Arial" w:hAnsi="Arial"/>
          <w:sz w:val="18"/>
        </w:rPr>
        <w:t>@ManyToOne UserType; @OneToOne tới profile phù hợp; quan hệ refresh token là @OneToMany.</w:t>
      </w:r>
    </w:p>
    <w:p w14:paraId="4E0B8AC8">
      <w:pPr>
        <w:pStyle w:val="3"/>
      </w:pPr>
      <w:r>
        <w:t>4.3 verification_otp</w:t>
      </w:r>
    </w:p>
    <w:p w14:paraId="23F72208">
      <w:pPr>
        <w:spacing w:after="100" w:line="259" w:lineRule="auto"/>
      </w:pPr>
      <w:r>
        <w:rPr>
          <w:rFonts w:ascii="Arial" w:hAnsi="Arial"/>
          <w:sz w:val="20"/>
        </w:rPr>
        <w:t>Lưu OTP xác thực email hiện tại của tài khoản LOCAL chưa verified.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630"/>
        <w:gridCol w:w="1295"/>
        <w:gridCol w:w="1908"/>
        <w:gridCol w:w="1707"/>
        <w:gridCol w:w="2302"/>
      </w:tblGrid>
      <w:tr w14:paraId="0ED1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4B0E960">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1B1E538">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BFBDCDF">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7645743">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B5E28C9">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E551084">
            <w:pPr>
              <w:spacing w:after="0" w:line="240" w:lineRule="auto"/>
              <w:jc w:val="center"/>
            </w:pPr>
            <w:r>
              <w:rPr>
                <w:rFonts w:ascii="Arial" w:hAnsi="Arial"/>
                <w:b/>
                <w:color w:val="FFFFFF"/>
                <w:sz w:val="15"/>
              </w:rPr>
              <w:t>Ý nghĩa</w:t>
            </w:r>
          </w:p>
        </w:tc>
      </w:tr>
      <w:tr w14:paraId="447F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89F64AE">
            <w:pPr>
              <w:spacing w:after="0" w:line="240" w:lineRule="auto"/>
            </w:pPr>
            <w:r>
              <w:rPr>
                <w:rFonts w:ascii="Arial" w:hAnsi="Arial"/>
                <w:sz w:val="15"/>
              </w:rPr>
              <w:t>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964A519">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5CF5963">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6581063">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1CF2908">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30BAD04">
            <w:pPr>
              <w:spacing w:after="0" w:line="240" w:lineRule="auto"/>
            </w:pPr>
            <w:r>
              <w:rPr>
                <w:rFonts w:ascii="Arial" w:hAnsi="Arial"/>
                <w:sz w:val="15"/>
              </w:rPr>
              <w:t>Khóa chính.</w:t>
            </w:r>
          </w:p>
        </w:tc>
      </w:tr>
      <w:tr w14:paraId="71B5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1ED2259">
            <w:pPr>
              <w:spacing w:after="0" w:line="240" w:lineRule="auto"/>
            </w:pPr>
            <w:r>
              <w:rPr>
                <w:rFonts w:ascii="Arial" w:hAnsi="Arial"/>
                <w:sz w:val="15"/>
              </w:rPr>
              <w:t>otp_hash</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66331E1">
            <w:pPr>
              <w:spacing w:after="0" w:line="240" w:lineRule="auto"/>
            </w:pPr>
            <w:r>
              <w:rPr>
                <w:rFonts w:ascii="Arial" w:hAnsi="Arial"/>
                <w:sz w:val="15"/>
              </w:rPr>
              <w:t>VARCHAR(255)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10198E3">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CDF2F6">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D5721B7">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0EF989">
            <w:pPr>
              <w:spacing w:after="0" w:line="240" w:lineRule="auto"/>
            </w:pPr>
            <w:r>
              <w:rPr>
                <w:rFonts w:ascii="Arial" w:hAnsi="Arial"/>
                <w:sz w:val="15"/>
              </w:rPr>
              <w:t>Hash OTP; không lưu OTP dạng rõ.</w:t>
            </w:r>
          </w:p>
        </w:tc>
      </w:tr>
      <w:tr w14:paraId="5D5D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97C57A7">
            <w:pPr>
              <w:spacing w:after="0" w:line="240" w:lineRule="auto"/>
            </w:pPr>
            <w:r>
              <w:rPr>
                <w:rFonts w:ascii="Arial" w:hAnsi="Arial"/>
                <w:sz w:val="15"/>
              </w:rPr>
              <w:t>expires_at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A4E128">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9D1D48A">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544ECCD">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671AF74">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B470698">
            <w:pPr>
              <w:spacing w:after="0" w:line="240" w:lineRule="auto"/>
            </w:pPr>
            <w:r>
              <w:rPr>
                <w:rFonts w:ascii="Arial" w:hAnsi="Arial"/>
                <w:sz w:val="15"/>
              </w:rPr>
              <w:t>Thời điểm hết hạn UTC.</w:t>
            </w:r>
          </w:p>
        </w:tc>
      </w:tr>
      <w:tr w14:paraId="4EC8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B6F0DD1">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A0B21E2">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82078B7">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3C31EEA">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F20A388">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89E3B84">
            <w:pPr>
              <w:spacing w:after="0" w:line="240" w:lineRule="auto"/>
            </w:pPr>
            <w:r>
              <w:rPr>
                <w:rFonts w:ascii="Arial" w:hAnsi="Arial"/>
                <w:sz w:val="15"/>
              </w:rPr>
              <w:t>Dùng tính resend cooldown.</w:t>
            </w:r>
          </w:p>
        </w:tc>
      </w:tr>
      <w:tr w14:paraId="0FD1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0D0FE7B">
            <w:pPr>
              <w:spacing w:after="0" w:line="240" w:lineRule="auto"/>
            </w:pPr>
            <w:r>
              <w:rPr>
                <w:rFonts w:ascii="Arial" w:hAnsi="Arial"/>
                <w:sz w:val="15"/>
              </w:rPr>
              <w:t>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9136572">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C925FFC">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B5ED879">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47E6AF2">
            <w:pPr>
              <w:spacing w:after="0" w:line="240" w:lineRule="auto"/>
            </w:pPr>
            <w:r>
              <w:rPr>
                <w:rFonts w:ascii="Arial" w:hAnsi="Arial"/>
                <w:sz w:val="15"/>
              </w:rPr>
              <w:t>FK + 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A00EFE8">
            <w:pPr>
              <w:spacing w:after="0" w:line="240" w:lineRule="auto"/>
            </w:pPr>
            <w:r>
              <w:rPr>
                <w:rFonts w:ascii="Arial" w:hAnsi="Arial"/>
                <w:sz w:val="15"/>
              </w:rPr>
              <w:t>Mỗi User tối đa một OTP active.</w:t>
            </w:r>
          </w:p>
        </w:tc>
      </w:tr>
    </w:tbl>
    <w:p w14:paraId="4C5CE4A6">
      <w:pPr>
        <w:spacing w:after="20"/>
      </w:pPr>
    </w:p>
    <w:p w14:paraId="13D8C525">
      <w:r>
        <w:rPr>
          <w:rFonts w:ascii="Arial" w:hAnsi="Arial"/>
          <w:b/>
          <w:color w:val="17365D"/>
          <w:sz w:val="19"/>
        </w:rPr>
        <w:t>Ràng buộc / Index chính</w:t>
      </w:r>
    </w:p>
    <w:p w14:paraId="7402DD13">
      <w:pPr>
        <w:pStyle w:val="23"/>
        <w:spacing w:after="40"/>
        <w:ind w:left="288"/>
      </w:pPr>
      <w:r>
        <w:rPr>
          <w:rFonts w:ascii="Arial" w:hAnsi="Arial"/>
          <w:sz w:val="19"/>
        </w:rPr>
        <w:t>UNIQUE(user_id).</w:t>
      </w:r>
    </w:p>
    <w:p w14:paraId="69D6F471">
      <w:pPr>
        <w:pStyle w:val="23"/>
        <w:spacing w:after="40"/>
        <w:ind w:left="288"/>
      </w:pPr>
      <w:r>
        <w:rPr>
          <w:rFonts w:ascii="Arial" w:hAnsi="Arial"/>
          <w:sz w:val="19"/>
        </w:rPr>
        <w:t>INDEX(expires_at) hỗ trợ cleanup.</w:t>
      </w:r>
    </w:p>
    <w:p w14:paraId="71F35EA5">
      <w:pPr>
        <w:pStyle w:val="23"/>
        <w:spacing w:after="40"/>
        <w:ind w:left="288"/>
      </w:pPr>
      <w:r>
        <w:rPr>
          <w:rFonts w:ascii="Arial" w:hAnsi="Arial"/>
          <w:sz w:val="19"/>
        </w:rPr>
        <w:t>ON DELETE CASCADE với users vì OTP là dữ liệu tạm.</w:t>
      </w:r>
    </w:p>
    <w:p w14:paraId="24F1F1EE">
      <w:r>
        <w:rPr>
          <w:rFonts w:ascii="Arial" w:hAnsi="Arial"/>
          <w:b/>
          <w:sz w:val="18"/>
        </w:rPr>
        <w:t xml:space="preserve">Gợi ý JPA: </w:t>
      </w:r>
      <w:r>
        <w:rPr>
          <w:rFonts w:ascii="Arial" w:hAnsi="Arial"/>
          <w:sz w:val="18"/>
        </w:rPr>
        <w:t>@OneToOne User; service xóa row sau verify thành công, khi phát hiện expire hoặc khi resend.</w:t>
      </w:r>
    </w:p>
    <w:p w14:paraId="55E6374C">
      <w:pPr>
        <w:pStyle w:val="3"/>
      </w:pPr>
      <w:r>
        <w:t>4.4 refresh_token</w:t>
      </w:r>
    </w:p>
    <w:p w14:paraId="7E27314D">
      <w:pPr>
        <w:spacing w:after="100" w:line="259" w:lineRule="auto"/>
      </w:pPr>
      <w:r>
        <w:rPr>
          <w:rFonts w:ascii="Arial" w:hAnsi="Arial"/>
          <w:sz w:val="20"/>
        </w:rPr>
        <w:t>Lưu các phiên refresh token đang hoạt động.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1632"/>
        <w:gridCol w:w="1299"/>
        <w:gridCol w:w="1908"/>
        <w:gridCol w:w="1711"/>
        <w:gridCol w:w="2266"/>
      </w:tblGrid>
      <w:tr w14:paraId="00AA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90082AB">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E9C3266">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1723C39">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61849EF">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13C28FB">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285010F">
            <w:pPr>
              <w:spacing w:after="0" w:line="240" w:lineRule="auto"/>
              <w:jc w:val="center"/>
            </w:pPr>
            <w:r>
              <w:rPr>
                <w:rFonts w:ascii="Arial" w:hAnsi="Arial"/>
                <w:b/>
                <w:color w:val="FFFFFF"/>
                <w:sz w:val="15"/>
              </w:rPr>
              <w:t>Ý nghĩa</w:t>
            </w:r>
          </w:p>
        </w:tc>
      </w:tr>
      <w:tr w14:paraId="5738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EB5BB52">
            <w:pPr>
              <w:spacing w:after="0" w:line="240" w:lineRule="auto"/>
            </w:pPr>
            <w:r>
              <w:rPr>
                <w:rFonts w:ascii="Arial" w:hAnsi="Arial"/>
                <w:sz w:val="15"/>
              </w:rPr>
              <w:t>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2366164">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8324BC">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0DAB4E4">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2318AEF">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0529AF1">
            <w:pPr>
              <w:spacing w:after="0" w:line="240" w:lineRule="auto"/>
            </w:pPr>
            <w:r>
              <w:rPr>
                <w:rFonts w:ascii="Arial" w:hAnsi="Arial"/>
                <w:sz w:val="15"/>
              </w:rPr>
              <w:t>Khóa chính.</w:t>
            </w:r>
          </w:p>
        </w:tc>
      </w:tr>
      <w:tr w14:paraId="2590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970CBDE">
            <w:pPr>
              <w:spacing w:after="0" w:line="240" w:lineRule="auto"/>
            </w:pPr>
            <w:r>
              <w:rPr>
                <w:rFonts w:ascii="Arial" w:hAnsi="Arial"/>
                <w:sz w:val="15"/>
              </w:rPr>
              <w:t>token_hash</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E5E577">
            <w:pPr>
              <w:spacing w:after="0" w:line="240" w:lineRule="auto"/>
            </w:pPr>
            <w:r>
              <w:rPr>
                <w:rFonts w:ascii="Arial" w:hAnsi="Arial"/>
                <w:sz w:val="15"/>
              </w:rPr>
              <w:t>VARCHAR(255)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A23BD61">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303BCEE">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3697355">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6ED2751">
            <w:pPr>
              <w:spacing w:after="0" w:line="240" w:lineRule="auto"/>
            </w:pPr>
            <w:r>
              <w:rPr>
                <w:rFonts w:ascii="Arial" w:hAnsi="Arial"/>
                <w:sz w:val="15"/>
              </w:rPr>
              <w:t>Hash refresh token.</w:t>
            </w:r>
          </w:p>
        </w:tc>
      </w:tr>
      <w:tr w14:paraId="261E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CCED3E2">
            <w:pPr>
              <w:spacing w:after="0" w:line="240" w:lineRule="auto"/>
            </w:pPr>
            <w:r>
              <w:rPr>
                <w:rFonts w:ascii="Arial" w:hAnsi="Arial"/>
                <w:sz w:val="15"/>
              </w:rPr>
              <w:t>expires_at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704E96C">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D48FC75">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24C6D5A">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6CFDF05">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FC44C08">
            <w:pPr>
              <w:spacing w:after="0" w:line="240" w:lineRule="auto"/>
            </w:pPr>
            <w:r>
              <w:rPr>
                <w:rFonts w:ascii="Arial" w:hAnsi="Arial"/>
                <w:sz w:val="15"/>
              </w:rPr>
              <w:t>Thời điểm hết hạn UTC.</w:t>
            </w:r>
          </w:p>
        </w:tc>
      </w:tr>
      <w:tr w14:paraId="32B0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6525418">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1AC9235">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73AD972">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19E0B49">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153F722">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B687569">
            <w:pPr>
              <w:spacing w:after="0" w:line="240" w:lineRule="auto"/>
            </w:pPr>
            <w:r>
              <w:rPr>
                <w:rFonts w:ascii="Arial" w:hAnsi="Arial"/>
                <w:sz w:val="15"/>
              </w:rPr>
              <w:t>Thời điểm tạo session.</w:t>
            </w:r>
          </w:p>
        </w:tc>
      </w:tr>
      <w:tr w14:paraId="790B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1B6EE02">
            <w:pPr>
              <w:spacing w:after="0" w:line="240" w:lineRule="auto"/>
            </w:pPr>
            <w:r>
              <w:rPr>
                <w:rFonts w:ascii="Arial" w:hAnsi="Arial"/>
                <w:sz w:val="15"/>
              </w:rPr>
              <w:t>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7CFF6A8">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BE9EB6C">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67854C9">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546EF7D">
            <w:pPr>
              <w:spacing w:after="0" w:line="240" w:lineRule="auto"/>
            </w:pPr>
            <w:r>
              <w:rPr>
                <w:rFonts w:ascii="Arial" w:hAnsi="Arial"/>
                <w:sz w:val="15"/>
              </w:rPr>
              <w:t>FK + 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24EE574">
            <w:pPr>
              <w:spacing w:after="0" w:line="240" w:lineRule="auto"/>
            </w:pPr>
            <w:r>
              <w:rPr>
                <w:rFonts w:ascii="Arial" w:hAnsi="Arial"/>
                <w:sz w:val="15"/>
              </w:rPr>
              <w:t>User sở hữu token.</w:t>
            </w:r>
          </w:p>
        </w:tc>
      </w:tr>
    </w:tbl>
    <w:p w14:paraId="574452C3">
      <w:pPr>
        <w:spacing w:after="20"/>
      </w:pPr>
    </w:p>
    <w:p w14:paraId="271C3A58">
      <w:r>
        <w:rPr>
          <w:rFonts w:ascii="Arial" w:hAnsi="Arial"/>
          <w:b/>
          <w:color w:val="17365D"/>
          <w:sz w:val="19"/>
        </w:rPr>
        <w:t>Ràng buộc / Index chính</w:t>
      </w:r>
    </w:p>
    <w:p w14:paraId="651D58E4">
      <w:pPr>
        <w:pStyle w:val="23"/>
        <w:spacing w:after="40"/>
        <w:ind w:left="288"/>
      </w:pPr>
      <w:r>
        <w:rPr>
          <w:rFonts w:ascii="Arial" w:hAnsi="Arial"/>
          <w:sz w:val="19"/>
        </w:rPr>
        <w:t>KHÔNG đặt UNIQUE(user_id) nếu muốn nhiều session/device.</w:t>
      </w:r>
    </w:p>
    <w:p w14:paraId="56B877CE">
      <w:pPr>
        <w:pStyle w:val="23"/>
        <w:spacing w:after="40"/>
        <w:ind w:left="288"/>
      </w:pPr>
      <w:r>
        <w:rPr>
          <w:rFonts w:ascii="Arial" w:hAnsi="Arial"/>
          <w:sz w:val="19"/>
        </w:rPr>
        <w:t>UNIQUE(token_hash).</w:t>
      </w:r>
    </w:p>
    <w:p w14:paraId="7179D70D">
      <w:pPr>
        <w:pStyle w:val="23"/>
        <w:spacing w:after="40"/>
        <w:ind w:left="288"/>
      </w:pPr>
      <w:r>
        <w:rPr>
          <w:rFonts w:ascii="Arial" w:hAnsi="Arial"/>
          <w:sz w:val="19"/>
        </w:rPr>
        <w:t>INDEX(user_id, expires_at).</w:t>
      </w:r>
    </w:p>
    <w:p w14:paraId="657B9B91">
      <w:pPr>
        <w:pStyle w:val="23"/>
        <w:spacing w:after="40"/>
        <w:ind w:left="288"/>
      </w:pPr>
      <w:r>
        <w:rPr>
          <w:rFonts w:ascii="Arial" w:hAnsi="Arial"/>
          <w:sz w:val="19"/>
        </w:rPr>
        <w:t>ON DELETE CASCADE với users; ngoài ra Service xóa toàn bộ token khi user disable/soft delete.</w:t>
      </w:r>
    </w:p>
    <w:p w14:paraId="44291218">
      <w:r>
        <w:rPr>
          <w:rFonts w:ascii="Arial" w:hAnsi="Arial"/>
          <w:b/>
          <w:sz w:val="18"/>
        </w:rPr>
        <w:t xml:space="preserve">Gợi ý JPA: </w:t>
      </w:r>
      <w:r>
        <w:rPr>
          <w:rFonts w:ascii="Arial" w:hAnsi="Arial"/>
          <w:sz w:val="18"/>
        </w:rPr>
        <w:t>@ManyToOne User. Logout tìm theo token_hash rồi xóa đúng row của session hiện tại.</w:t>
      </w:r>
    </w:p>
    <w:p w14:paraId="756BD898">
      <w:pPr>
        <w:pStyle w:val="3"/>
      </w:pPr>
      <w:r>
        <w:t>4.5 admin_profile</w:t>
      </w:r>
    </w:p>
    <w:p w14:paraId="460B32A2">
      <w:pPr>
        <w:spacing w:after="100" w:line="259" w:lineRule="auto"/>
      </w:pPr>
      <w:r>
        <w:rPr>
          <w:rFonts w:ascii="Arial" w:hAnsi="Arial"/>
          <w:sz w:val="20"/>
        </w:rPr>
        <w:t>Profile 1-1 của Admin.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1616"/>
        <w:gridCol w:w="1266"/>
        <w:gridCol w:w="1908"/>
        <w:gridCol w:w="1674"/>
        <w:gridCol w:w="2337"/>
      </w:tblGrid>
      <w:tr w14:paraId="2456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A00295B">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687B786">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69C00C9">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F0751D6">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4B5A7D6">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D716FF3">
            <w:pPr>
              <w:spacing w:after="0" w:line="240" w:lineRule="auto"/>
              <w:jc w:val="center"/>
            </w:pPr>
            <w:r>
              <w:rPr>
                <w:rFonts w:ascii="Arial" w:hAnsi="Arial"/>
                <w:b/>
                <w:color w:val="FFFFFF"/>
                <w:sz w:val="15"/>
              </w:rPr>
              <w:t>Ý nghĩa</w:t>
            </w:r>
          </w:p>
        </w:tc>
      </w:tr>
      <w:tr w14:paraId="2EDB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927F42E">
            <w:pPr>
              <w:spacing w:after="0" w:line="240" w:lineRule="auto"/>
            </w:pPr>
            <w:r>
              <w:rPr>
                <w:rFonts w:ascii="Arial" w:hAnsi="Arial"/>
                <w:sz w:val="15"/>
              </w:rPr>
              <w:t>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F08E5B5">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0D270A3">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0BD2554">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D8AD722">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F5A7FB3">
            <w:pPr>
              <w:spacing w:after="0" w:line="240" w:lineRule="auto"/>
            </w:pPr>
            <w:r>
              <w:rPr>
                <w:rFonts w:ascii="Arial" w:hAnsi="Arial"/>
                <w:sz w:val="15"/>
              </w:rPr>
              <w:t>PK đồng thời FK → users.user_id.</w:t>
            </w:r>
          </w:p>
        </w:tc>
      </w:tr>
      <w:tr w14:paraId="465A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6A41411">
            <w:pPr>
              <w:spacing w:after="0" w:line="240" w:lineRule="auto"/>
            </w:pPr>
            <w:r>
              <w:rPr>
                <w:rFonts w:ascii="Arial" w:hAnsi="Arial"/>
                <w:sz w:val="15"/>
              </w:rPr>
              <w:t>first_name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D61F351">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A8D7216">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3DCDEE">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9C26257">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2C92EBF">
            <w:pPr>
              <w:spacing w:after="0" w:line="240" w:lineRule="auto"/>
            </w:pPr>
            <w:r>
              <w:rPr>
                <w:rFonts w:ascii="Arial" w:hAnsi="Arial"/>
                <w:sz w:val="15"/>
              </w:rPr>
              <w:t>Tên.</w:t>
            </w:r>
          </w:p>
        </w:tc>
      </w:tr>
      <w:tr w14:paraId="2C9A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C746528">
            <w:pPr>
              <w:spacing w:after="0" w:line="240" w:lineRule="auto"/>
            </w:pPr>
            <w:r>
              <w:rPr>
                <w:rFonts w:ascii="Arial" w:hAnsi="Arial"/>
                <w:sz w:val="15"/>
              </w:rPr>
              <w:t>last_name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5DCF834">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E547830">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963592E">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069103C">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7D1037B">
            <w:pPr>
              <w:spacing w:after="0" w:line="240" w:lineRule="auto"/>
            </w:pPr>
            <w:r>
              <w:rPr>
                <w:rFonts w:ascii="Arial" w:hAnsi="Arial"/>
                <w:sz w:val="15"/>
              </w:rPr>
              <w:t>Họ.</w:t>
            </w:r>
          </w:p>
        </w:tc>
      </w:tr>
      <w:tr w14:paraId="56EE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F3E000C">
            <w:pPr>
              <w:spacing w:after="0" w:line="240" w:lineRule="auto"/>
            </w:pPr>
            <w:r>
              <w:rPr>
                <w:rFonts w:ascii="Arial" w:hAnsi="Arial"/>
                <w:sz w:val="15"/>
              </w:rPr>
              <w:t>phone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5B582A4">
            <w:pPr>
              <w:spacing w:after="0" w:line="240" w:lineRule="auto"/>
            </w:pPr>
            <w:r>
              <w:rPr>
                <w:rFonts w:ascii="Arial" w:hAnsi="Arial"/>
                <w:sz w:val="15"/>
              </w:rPr>
              <w:t>VARCHAR(16)</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3C8508C">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B4C8B7C">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BBA1AC">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44E11EE">
            <w:pPr>
              <w:spacing w:after="0" w:line="240" w:lineRule="auto"/>
            </w:pPr>
            <w:r>
              <w:rPr>
                <w:rFonts w:ascii="Arial" w:hAnsi="Arial"/>
                <w:sz w:val="15"/>
              </w:rPr>
              <w:t>Số điện thoại tùy chọn.</w:t>
            </w:r>
          </w:p>
        </w:tc>
      </w:tr>
      <w:tr w14:paraId="5C61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285F6F7">
            <w:pPr>
              <w:spacing w:after="0" w:line="240" w:lineRule="auto"/>
            </w:pPr>
            <w:r>
              <w:rPr>
                <w:rFonts w:ascii="Arial" w:hAnsi="Arial"/>
                <w:sz w:val="15"/>
              </w:rPr>
              <w:t>profile_image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3747C8">
            <w:pPr>
              <w:spacing w:after="0" w:line="240" w:lineRule="auto"/>
            </w:pPr>
            <w:r>
              <w:rPr>
                <w:rFonts w:ascii="Arial" w:hAnsi="Arial"/>
                <w:sz w:val="15"/>
              </w:rPr>
              <w:t>VARCHAR(500)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3AC00CC">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A5C8CBD">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C36D4A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6E2FA5">
            <w:pPr>
              <w:spacing w:after="0" w:line="240" w:lineRule="auto"/>
            </w:pPr>
            <w:r>
              <w:rPr>
                <w:rFonts w:ascii="Arial" w:hAnsi="Arial"/>
                <w:sz w:val="15"/>
              </w:rPr>
              <w:t>URL ảnh.</w:t>
            </w:r>
          </w:p>
        </w:tc>
      </w:tr>
      <w:tr w14:paraId="50E00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03B2AC">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7B625E2">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D44C839">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E80D5CC">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FFBDAF8">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21A63F7">
            <w:pPr>
              <w:spacing w:after="0" w:line="240" w:lineRule="auto"/>
            </w:pPr>
            <w:r>
              <w:rPr>
                <w:rFonts w:ascii="Arial" w:hAnsi="Arial"/>
                <w:sz w:val="15"/>
              </w:rPr>
              <w:t>UTC.</w:t>
            </w:r>
          </w:p>
        </w:tc>
      </w:tr>
      <w:tr w14:paraId="7FAD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1E0E6B8">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FD38402">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44B55F6">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B9A67C0">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25CF9B4">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19AE459">
            <w:pPr>
              <w:spacing w:after="0" w:line="240" w:lineRule="auto"/>
            </w:pPr>
            <w:r>
              <w:rPr>
                <w:rFonts w:ascii="Arial" w:hAnsi="Arial"/>
                <w:sz w:val="15"/>
              </w:rPr>
              <w:t>UTC.</w:t>
            </w:r>
          </w:p>
        </w:tc>
      </w:tr>
    </w:tbl>
    <w:p w14:paraId="6ACEE00E">
      <w:pPr>
        <w:spacing w:after="20"/>
      </w:pPr>
    </w:p>
    <w:p w14:paraId="092BE465">
      <w:r>
        <w:rPr>
          <w:rFonts w:ascii="Arial" w:hAnsi="Arial"/>
          <w:b/>
          <w:color w:val="17365D"/>
          <w:sz w:val="19"/>
        </w:rPr>
        <w:t>Ràng buộc / Index chính</w:t>
      </w:r>
    </w:p>
    <w:p w14:paraId="38DFC187">
      <w:pPr>
        <w:pStyle w:val="23"/>
        <w:spacing w:after="40"/>
        <w:ind w:left="288"/>
      </w:pPr>
      <w:r>
        <w:rPr>
          <w:rFonts w:ascii="Arial" w:hAnsi="Arial"/>
          <w:sz w:val="19"/>
        </w:rPr>
        <w:t>PK(user_id) bảo đảm 1-1 với USERS.</w:t>
      </w:r>
    </w:p>
    <w:p w14:paraId="2FF2BF9D">
      <w:pPr>
        <w:pStyle w:val="23"/>
        <w:spacing w:after="40"/>
        <w:ind w:left="288"/>
      </w:pPr>
      <w:r>
        <w:rPr>
          <w:rFonts w:ascii="Arial" w:hAnsi="Arial"/>
          <w:sz w:val="19"/>
        </w:rPr>
        <w:t>ON DELETE CASCADE nếu User bị hard delete ngoài luồng nghiệp vụ; ứng dụng bình thường dùng soft delete.</w:t>
      </w:r>
    </w:p>
    <w:p w14:paraId="2639E58D">
      <w:r>
        <w:rPr>
          <w:rFonts w:ascii="Arial" w:hAnsi="Arial"/>
          <w:b/>
          <w:sz w:val="18"/>
        </w:rPr>
        <w:t xml:space="preserve">Gợi ý JPA: </w:t>
      </w:r>
      <w:r>
        <w:rPr>
          <w:rFonts w:ascii="Arial" w:hAnsi="Arial"/>
          <w:sz w:val="18"/>
        </w:rPr>
        <w:t>@MapsId + @OneToOne User.</w:t>
      </w:r>
    </w:p>
    <w:p w14:paraId="1AC0D959">
      <w:pPr>
        <w:pStyle w:val="3"/>
      </w:pPr>
      <w:r>
        <w:t>4.6 recruiter_profile</w:t>
      </w:r>
    </w:p>
    <w:p w14:paraId="30FBF843">
      <w:pPr>
        <w:spacing w:after="100" w:line="259" w:lineRule="auto"/>
      </w:pPr>
      <w:r>
        <w:rPr>
          <w:rFonts w:ascii="Arial" w:hAnsi="Arial"/>
          <w:sz w:val="20"/>
        </w:rPr>
        <w:t>Profile 1-1 của Recruiter.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1622"/>
        <w:gridCol w:w="1282"/>
        <w:gridCol w:w="1908"/>
        <w:gridCol w:w="1689"/>
        <w:gridCol w:w="2180"/>
      </w:tblGrid>
      <w:tr w14:paraId="5CAA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E28C8C0">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7A19ED6">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3086888">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172DDB7">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0B10674">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2E997BC">
            <w:pPr>
              <w:spacing w:after="0" w:line="240" w:lineRule="auto"/>
              <w:jc w:val="center"/>
            </w:pPr>
            <w:r>
              <w:rPr>
                <w:rFonts w:ascii="Arial" w:hAnsi="Arial"/>
                <w:b/>
                <w:color w:val="FFFFFF"/>
                <w:sz w:val="15"/>
              </w:rPr>
              <w:t>Ý nghĩa</w:t>
            </w:r>
          </w:p>
        </w:tc>
      </w:tr>
      <w:tr w14:paraId="2F71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86388D9">
            <w:pPr>
              <w:spacing w:after="0" w:line="240" w:lineRule="auto"/>
            </w:pPr>
            <w:r>
              <w:rPr>
                <w:rFonts w:ascii="Arial" w:hAnsi="Arial"/>
                <w:sz w:val="15"/>
              </w:rPr>
              <w:t>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B27D896">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8108BD2">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57DF6B3">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61B1A73">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17D0113">
            <w:pPr>
              <w:spacing w:after="0" w:line="240" w:lineRule="auto"/>
            </w:pPr>
            <w:r>
              <w:rPr>
                <w:rFonts w:ascii="Arial" w:hAnsi="Arial"/>
                <w:sz w:val="15"/>
              </w:rPr>
              <w:t>PK/FK → users.</w:t>
            </w:r>
          </w:p>
        </w:tc>
      </w:tr>
      <w:tr w14:paraId="5511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8686CF8">
            <w:pPr>
              <w:spacing w:after="0" w:line="240" w:lineRule="auto"/>
            </w:pPr>
            <w:r>
              <w:rPr>
                <w:rFonts w:ascii="Arial" w:hAnsi="Arial"/>
                <w:sz w:val="15"/>
              </w:rPr>
              <w:t>first_name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06A8DC4">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40C9108">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6BA0994">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6AE1C0A">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1B98A57">
            <w:pPr>
              <w:spacing w:after="0" w:line="240" w:lineRule="auto"/>
            </w:pPr>
            <w:r>
              <w:rPr>
                <w:rFonts w:ascii="Arial" w:hAnsi="Arial"/>
                <w:sz w:val="15"/>
              </w:rPr>
              <w:t>Tên.</w:t>
            </w:r>
          </w:p>
        </w:tc>
      </w:tr>
      <w:tr w14:paraId="4DFB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13A523F">
            <w:pPr>
              <w:spacing w:after="0" w:line="240" w:lineRule="auto"/>
            </w:pPr>
            <w:r>
              <w:rPr>
                <w:rFonts w:ascii="Arial" w:hAnsi="Arial"/>
                <w:sz w:val="15"/>
              </w:rPr>
              <w:t>last_name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33BD1CB">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89B3651">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2625A38">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87E011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9F7070B">
            <w:pPr>
              <w:spacing w:after="0" w:line="240" w:lineRule="auto"/>
            </w:pPr>
            <w:r>
              <w:rPr>
                <w:rFonts w:ascii="Arial" w:hAnsi="Arial"/>
                <w:sz w:val="15"/>
              </w:rPr>
              <w:t>Họ.</w:t>
            </w:r>
          </w:p>
        </w:tc>
      </w:tr>
      <w:tr w14:paraId="5F7B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06128E4">
            <w:pPr>
              <w:spacing w:after="0" w:line="240" w:lineRule="auto"/>
            </w:pPr>
            <w:r>
              <w:rPr>
                <w:rFonts w:ascii="Arial" w:hAnsi="Arial"/>
                <w:sz w:val="15"/>
              </w:rPr>
              <w:t>phone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2025D05">
            <w:pPr>
              <w:spacing w:after="0" w:line="240" w:lineRule="auto"/>
            </w:pPr>
            <w:r>
              <w:rPr>
                <w:rFonts w:ascii="Arial" w:hAnsi="Arial"/>
                <w:sz w:val="15"/>
              </w:rPr>
              <w:t>VARCHAR(16)</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137B4C0">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192E786">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C67B88B">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7430BD1">
            <w:pPr>
              <w:spacing w:after="0" w:line="240" w:lineRule="auto"/>
            </w:pPr>
            <w:r>
              <w:rPr>
                <w:rFonts w:ascii="Arial" w:hAnsi="Arial"/>
                <w:sz w:val="15"/>
              </w:rPr>
              <w:t>Điện thoại.</w:t>
            </w:r>
          </w:p>
        </w:tc>
      </w:tr>
      <w:tr w14:paraId="698B4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6481026">
            <w:pPr>
              <w:spacing w:after="0" w:line="240" w:lineRule="auto"/>
            </w:pPr>
            <w:r>
              <w:rPr>
                <w:rFonts w:ascii="Arial" w:hAnsi="Arial"/>
                <w:sz w:val="15"/>
              </w:rPr>
              <w:t>city</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2961ACA">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7EBB5DB">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B1204DF">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7944FA4">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240ED0A">
            <w:pPr>
              <w:spacing w:after="0" w:line="240" w:lineRule="auto"/>
            </w:pPr>
            <w:r>
              <w:rPr>
                <w:rFonts w:ascii="Arial" w:hAnsi="Arial"/>
                <w:sz w:val="15"/>
              </w:rPr>
              <w:t>Thành phố.</w:t>
            </w:r>
          </w:p>
        </w:tc>
      </w:tr>
      <w:tr w14:paraId="6FE3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3BE73A">
            <w:pPr>
              <w:spacing w:after="0" w:line="240" w:lineRule="auto"/>
            </w:pPr>
            <w:r>
              <w:rPr>
                <w:rFonts w:ascii="Arial" w:hAnsi="Arial"/>
                <w:sz w:val="15"/>
              </w:rPr>
              <w:t>country</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D4B85F6">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45C26B3">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B30B5D">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1B7A725">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DD00D49">
            <w:pPr>
              <w:spacing w:after="0" w:line="240" w:lineRule="auto"/>
            </w:pPr>
            <w:r>
              <w:rPr>
                <w:rFonts w:ascii="Arial" w:hAnsi="Arial"/>
                <w:sz w:val="15"/>
              </w:rPr>
              <w:t>Quốc gia.</w:t>
            </w:r>
          </w:p>
        </w:tc>
      </w:tr>
      <w:tr w14:paraId="34F3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EC7C13F">
            <w:pPr>
              <w:spacing w:after="0" w:line="240" w:lineRule="auto"/>
            </w:pPr>
            <w:r>
              <w:rPr>
                <w:rFonts w:ascii="Arial" w:hAnsi="Arial"/>
                <w:sz w:val="15"/>
              </w:rPr>
              <w:t>profile_image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54EA936">
            <w:pPr>
              <w:spacing w:after="0" w:line="240" w:lineRule="auto"/>
            </w:pPr>
            <w:r>
              <w:rPr>
                <w:rFonts w:ascii="Arial" w:hAnsi="Arial"/>
                <w:sz w:val="15"/>
              </w:rPr>
              <w:t>VARCHAR(500)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88DBD81">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C6A4DE1">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984357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37FA9DE">
            <w:pPr>
              <w:spacing w:after="0" w:line="240" w:lineRule="auto"/>
            </w:pPr>
            <w:r>
              <w:rPr>
                <w:rFonts w:ascii="Arial" w:hAnsi="Arial"/>
                <w:sz w:val="15"/>
              </w:rPr>
              <w:t>URL ảnh.</w:t>
            </w:r>
          </w:p>
        </w:tc>
      </w:tr>
      <w:tr w14:paraId="5E97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E04A979">
            <w:pPr>
              <w:spacing w:after="0" w:line="240" w:lineRule="auto"/>
            </w:pPr>
            <w:r>
              <w:rPr>
                <w:rFonts w:ascii="Arial" w:hAnsi="Arial"/>
                <w:sz w:val="15"/>
              </w:rPr>
              <w:t>company_position</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9ED7CFE">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F22AC41">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ED9A781">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09D76E0">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625CF94">
            <w:pPr>
              <w:spacing w:after="0" w:line="240" w:lineRule="auto"/>
            </w:pPr>
            <w:r>
              <w:rPr>
                <w:rFonts w:ascii="Arial" w:hAnsi="Arial"/>
                <w:sz w:val="15"/>
              </w:rPr>
              <w:t>Chức danh.</w:t>
            </w:r>
          </w:p>
        </w:tc>
      </w:tr>
      <w:tr w14:paraId="135D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0EFF300">
            <w:pPr>
              <w:spacing w:after="0" w:line="240" w:lineRule="auto"/>
            </w:pPr>
            <w:r>
              <w:rPr>
                <w:rFonts w:ascii="Arial" w:hAnsi="Arial"/>
                <w:sz w:val="15"/>
              </w:rPr>
              <w:t>department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026A231">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0697F4B">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7C88E34">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75C7922">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BDB82E9">
            <w:pPr>
              <w:spacing w:after="0" w:line="240" w:lineRule="auto"/>
            </w:pPr>
            <w:r>
              <w:rPr>
                <w:rFonts w:ascii="Arial" w:hAnsi="Arial"/>
                <w:sz w:val="15"/>
              </w:rPr>
              <w:t>Phòng ban.</w:t>
            </w:r>
          </w:p>
        </w:tc>
      </w:tr>
      <w:tr w14:paraId="21F7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C0D6E89">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B9BF9CD">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66CBBEC">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0488ACC">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FBEC30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2B6404C">
            <w:pPr>
              <w:spacing w:after="0" w:line="240" w:lineRule="auto"/>
            </w:pPr>
            <w:r>
              <w:rPr>
                <w:rFonts w:ascii="Arial" w:hAnsi="Arial"/>
                <w:sz w:val="15"/>
              </w:rPr>
              <w:t>UTC.</w:t>
            </w:r>
          </w:p>
        </w:tc>
      </w:tr>
      <w:tr w14:paraId="7754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A044A64">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F26C473">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AC0C879">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D6EACB6">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E8D999A">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524C45B">
            <w:pPr>
              <w:spacing w:after="0" w:line="240" w:lineRule="auto"/>
            </w:pPr>
            <w:r>
              <w:rPr>
                <w:rFonts w:ascii="Arial" w:hAnsi="Arial"/>
                <w:sz w:val="15"/>
              </w:rPr>
              <w:t>UTC.</w:t>
            </w:r>
          </w:p>
        </w:tc>
      </w:tr>
    </w:tbl>
    <w:p w14:paraId="4D3073C3">
      <w:pPr>
        <w:spacing w:after="20"/>
      </w:pPr>
    </w:p>
    <w:p w14:paraId="7DAD2545">
      <w:r>
        <w:rPr>
          <w:rFonts w:ascii="Arial" w:hAnsi="Arial"/>
          <w:b/>
          <w:color w:val="17365D"/>
          <w:sz w:val="19"/>
        </w:rPr>
        <w:t>Ràng buộc / Index chính</w:t>
      </w:r>
    </w:p>
    <w:p w14:paraId="79536664">
      <w:pPr>
        <w:pStyle w:val="23"/>
        <w:spacing w:after="40"/>
        <w:ind w:left="288"/>
      </w:pPr>
      <w:r>
        <w:rPr>
          <w:rFonts w:ascii="Arial" w:hAnsi="Arial"/>
          <w:sz w:val="19"/>
        </w:rPr>
        <w:t>PK(user_id).</w:t>
      </w:r>
    </w:p>
    <w:p w14:paraId="530520D1">
      <w:pPr>
        <w:pStyle w:val="23"/>
        <w:spacing w:after="40"/>
        <w:ind w:left="288"/>
      </w:pPr>
      <w:r>
        <w:rPr>
          <w:rFonts w:ascii="Arial" w:hAnsi="Arial"/>
          <w:sz w:val="19"/>
        </w:rPr>
        <w:t>Không lưu company_id trực tiếp trong profile; Recruiter-Company đi qua company_member để hỗ trợ nhiều company.</w:t>
      </w:r>
    </w:p>
    <w:p w14:paraId="6D03AD46">
      <w:r>
        <w:rPr>
          <w:rFonts w:ascii="Arial" w:hAnsi="Arial"/>
          <w:b/>
          <w:sz w:val="18"/>
        </w:rPr>
        <w:t xml:space="preserve">Gợi ý JPA: </w:t>
      </w:r>
      <w:r>
        <w:rPr>
          <w:rFonts w:ascii="Arial" w:hAnsi="Arial"/>
          <w:sz w:val="18"/>
        </w:rPr>
        <w:t>@MapsId + @OneToOne User.</w:t>
      </w:r>
    </w:p>
    <w:p w14:paraId="5B745CD8">
      <w:pPr>
        <w:pStyle w:val="3"/>
      </w:pPr>
      <w:r>
        <w:t>4.7 job_seeker_profile</w:t>
      </w:r>
    </w:p>
    <w:p w14:paraId="3CEF05DC">
      <w:pPr>
        <w:spacing w:after="100" w:line="259" w:lineRule="auto"/>
      </w:pPr>
      <w:r>
        <w:rPr>
          <w:rFonts w:ascii="Arial" w:hAnsi="Arial"/>
          <w:sz w:val="20"/>
        </w:rPr>
        <w:t>Profile 1-1 của Job Seeker.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1611"/>
        <w:gridCol w:w="1256"/>
        <w:gridCol w:w="1908"/>
        <w:gridCol w:w="1664"/>
        <w:gridCol w:w="2263"/>
      </w:tblGrid>
      <w:tr w14:paraId="7D8B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33920D3">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5473E5F">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BA6F4F2">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08DDB63">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A8A1473">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3394332">
            <w:pPr>
              <w:spacing w:after="0" w:line="240" w:lineRule="auto"/>
              <w:jc w:val="center"/>
            </w:pPr>
            <w:r>
              <w:rPr>
                <w:rFonts w:ascii="Arial" w:hAnsi="Arial"/>
                <w:b/>
                <w:color w:val="FFFFFF"/>
                <w:sz w:val="15"/>
              </w:rPr>
              <w:t>Ý nghĩa</w:t>
            </w:r>
          </w:p>
        </w:tc>
      </w:tr>
      <w:tr w14:paraId="3DC5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B752526">
            <w:pPr>
              <w:spacing w:after="0" w:line="240" w:lineRule="auto"/>
            </w:pPr>
            <w:r>
              <w:rPr>
                <w:rFonts w:ascii="Arial" w:hAnsi="Arial"/>
                <w:sz w:val="15"/>
              </w:rPr>
              <w:t>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1AD808A">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7186A1E">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B76BC9A">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66357CE">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90AD954">
            <w:pPr>
              <w:spacing w:after="0" w:line="240" w:lineRule="auto"/>
            </w:pPr>
            <w:r>
              <w:rPr>
                <w:rFonts w:ascii="Arial" w:hAnsi="Arial"/>
                <w:sz w:val="15"/>
              </w:rPr>
              <w:t>PK/FK → users.</w:t>
            </w:r>
          </w:p>
        </w:tc>
      </w:tr>
      <w:tr w14:paraId="55D9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2355CDE">
            <w:pPr>
              <w:spacing w:after="0" w:line="240" w:lineRule="auto"/>
            </w:pPr>
            <w:r>
              <w:rPr>
                <w:rFonts w:ascii="Arial" w:hAnsi="Arial"/>
                <w:sz w:val="15"/>
              </w:rPr>
              <w:t>first_name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58C6D5C">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61445BA">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45233B4">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6BF52E6">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98C40CD">
            <w:pPr>
              <w:spacing w:after="0" w:line="240" w:lineRule="auto"/>
            </w:pPr>
            <w:r>
              <w:rPr>
                <w:rFonts w:ascii="Arial" w:hAnsi="Arial"/>
                <w:sz w:val="15"/>
              </w:rPr>
              <w:t>Tên.</w:t>
            </w:r>
          </w:p>
        </w:tc>
      </w:tr>
      <w:tr w14:paraId="4332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0CEEC37">
            <w:pPr>
              <w:spacing w:after="0" w:line="240" w:lineRule="auto"/>
            </w:pPr>
            <w:r>
              <w:rPr>
                <w:rFonts w:ascii="Arial" w:hAnsi="Arial"/>
                <w:sz w:val="15"/>
              </w:rPr>
              <w:t>last_name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40BA8AE">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F6021EB">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18FAA05">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DECEE3A">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81B5A43">
            <w:pPr>
              <w:spacing w:after="0" w:line="240" w:lineRule="auto"/>
            </w:pPr>
            <w:r>
              <w:rPr>
                <w:rFonts w:ascii="Arial" w:hAnsi="Arial"/>
                <w:sz w:val="15"/>
              </w:rPr>
              <w:t>Họ.</w:t>
            </w:r>
          </w:p>
        </w:tc>
      </w:tr>
      <w:tr w14:paraId="2FE3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10E9C54">
            <w:pPr>
              <w:spacing w:after="0" w:line="240" w:lineRule="auto"/>
            </w:pPr>
            <w:r>
              <w:rPr>
                <w:rFonts w:ascii="Arial" w:hAnsi="Arial"/>
                <w:sz w:val="15"/>
              </w:rPr>
              <w:t>phone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22437A4">
            <w:pPr>
              <w:spacing w:after="0" w:line="240" w:lineRule="auto"/>
            </w:pPr>
            <w:r>
              <w:rPr>
                <w:rFonts w:ascii="Arial" w:hAnsi="Arial"/>
                <w:sz w:val="15"/>
              </w:rPr>
              <w:t>VARCHAR(16)</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7EF99C">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E8EB58F">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6A419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E6C654A">
            <w:pPr>
              <w:spacing w:after="0" w:line="240" w:lineRule="auto"/>
            </w:pPr>
            <w:r>
              <w:rPr>
                <w:rFonts w:ascii="Arial" w:hAnsi="Arial"/>
                <w:sz w:val="15"/>
              </w:rPr>
              <w:t>Điện thoại.</w:t>
            </w:r>
          </w:p>
        </w:tc>
      </w:tr>
      <w:tr w14:paraId="19F0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26318BE">
            <w:pPr>
              <w:spacing w:after="0" w:line="240" w:lineRule="auto"/>
            </w:pPr>
            <w:r>
              <w:rPr>
                <w:rFonts w:ascii="Arial" w:hAnsi="Arial"/>
                <w:sz w:val="15"/>
              </w:rPr>
              <w:t>city</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CCB8794">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D8372DC">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6A89DF6">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75D0A0D">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15EDCCC">
            <w:pPr>
              <w:spacing w:after="0" w:line="240" w:lineRule="auto"/>
            </w:pPr>
            <w:r>
              <w:rPr>
                <w:rFonts w:ascii="Arial" w:hAnsi="Arial"/>
                <w:sz w:val="15"/>
              </w:rPr>
              <w:t>Thành phố.</w:t>
            </w:r>
          </w:p>
        </w:tc>
      </w:tr>
      <w:tr w14:paraId="18B3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E8AB87B">
            <w:pPr>
              <w:spacing w:after="0" w:line="240" w:lineRule="auto"/>
            </w:pPr>
            <w:r>
              <w:rPr>
                <w:rFonts w:ascii="Arial" w:hAnsi="Arial"/>
                <w:sz w:val="15"/>
              </w:rPr>
              <w:t>country</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172BE99">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688DA3C">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A121F81">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49E63B9">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7EBD077">
            <w:pPr>
              <w:spacing w:after="0" w:line="240" w:lineRule="auto"/>
            </w:pPr>
            <w:r>
              <w:rPr>
                <w:rFonts w:ascii="Arial" w:hAnsi="Arial"/>
                <w:sz w:val="15"/>
              </w:rPr>
              <w:t>Quốc gia.</w:t>
            </w:r>
          </w:p>
        </w:tc>
      </w:tr>
      <w:tr w14:paraId="11BB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C417D36">
            <w:pPr>
              <w:spacing w:after="0" w:line="240" w:lineRule="auto"/>
            </w:pPr>
            <w:r>
              <w:rPr>
                <w:rFonts w:ascii="Arial" w:hAnsi="Arial"/>
                <w:sz w:val="15"/>
              </w:rPr>
              <w:t>profile_image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E620081">
            <w:pPr>
              <w:spacing w:after="0" w:line="240" w:lineRule="auto"/>
            </w:pPr>
            <w:r>
              <w:rPr>
                <w:rFonts w:ascii="Arial" w:hAnsi="Arial"/>
                <w:sz w:val="15"/>
              </w:rPr>
              <w:t>VARCHAR(500)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48C2CC">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94C95B1">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9486334">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44FE668">
            <w:pPr>
              <w:spacing w:after="0" w:line="240" w:lineRule="auto"/>
            </w:pPr>
            <w:r>
              <w:rPr>
                <w:rFonts w:ascii="Arial" w:hAnsi="Arial"/>
                <w:sz w:val="15"/>
              </w:rPr>
              <w:t>URL ảnh.</w:t>
            </w:r>
          </w:p>
        </w:tc>
      </w:tr>
      <w:tr w14:paraId="04E5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6FF1FFB">
            <w:pPr>
              <w:spacing w:after="0" w:line="240" w:lineRule="auto"/>
            </w:pPr>
            <w:r>
              <w:rPr>
                <w:rFonts w:ascii="Arial" w:hAnsi="Arial"/>
                <w:sz w:val="15"/>
              </w:rPr>
              <w:t>resume_url</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3DC0A60">
            <w:pPr>
              <w:spacing w:after="0" w:line="240" w:lineRule="auto"/>
            </w:pPr>
            <w:r>
              <w:rPr>
                <w:rFonts w:ascii="Arial" w:hAnsi="Arial"/>
                <w:sz w:val="15"/>
              </w:rPr>
              <w:t>VARCHAR(500)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7CF2584">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30D6159">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F3D0D6D">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0CFCCAC">
            <w:pPr>
              <w:spacing w:after="0" w:line="240" w:lineRule="auto"/>
            </w:pPr>
            <w:r>
              <w:rPr>
                <w:rFonts w:ascii="Arial" w:hAnsi="Arial"/>
                <w:sz w:val="15"/>
              </w:rPr>
              <w:t>URL CV/resume.</w:t>
            </w:r>
          </w:p>
        </w:tc>
      </w:tr>
      <w:tr w14:paraId="3193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265467F">
            <w:pPr>
              <w:spacing w:after="0" w:line="240" w:lineRule="auto"/>
            </w:pPr>
            <w:r>
              <w:rPr>
                <w:rFonts w:ascii="Arial" w:hAnsi="Arial"/>
                <w:sz w:val="15"/>
              </w:rPr>
              <w:t>employment_type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B63F63C">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03E275A">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467D462">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ED474F4">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D453828">
            <w:pPr>
              <w:spacing w:after="0" w:line="240" w:lineRule="auto"/>
              <w:rPr>
                <w:rFonts w:hint="default"/>
                <w:lang w:val="en-US"/>
              </w:rPr>
            </w:pPr>
            <w:r>
              <w:rPr>
                <w:rFonts w:hint="default"/>
                <w:sz w:val="15"/>
                <w:lang w:val="en-US"/>
              </w:rPr>
              <w:t xml:space="preserve">Full Time, Part Time, Intern ship, </w:t>
            </w:r>
          </w:p>
        </w:tc>
      </w:tr>
      <w:tr w14:paraId="191A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9ADA2D5">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77D27DD">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A2A782B">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09C1609">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74ECB46">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2FC458D">
            <w:pPr>
              <w:spacing w:after="0" w:line="240" w:lineRule="auto"/>
            </w:pPr>
            <w:r>
              <w:rPr>
                <w:rFonts w:ascii="Arial" w:hAnsi="Arial"/>
                <w:sz w:val="15"/>
              </w:rPr>
              <w:t>UTC.</w:t>
            </w:r>
          </w:p>
        </w:tc>
      </w:tr>
      <w:tr w14:paraId="3E5D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80B3C88">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A25BB11">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5A9E55B">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C1C7351">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C5E65B7">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39E60D1">
            <w:pPr>
              <w:spacing w:after="0" w:line="240" w:lineRule="auto"/>
            </w:pPr>
            <w:r>
              <w:rPr>
                <w:rFonts w:ascii="Arial" w:hAnsi="Arial"/>
                <w:sz w:val="15"/>
              </w:rPr>
              <w:t>UTC.</w:t>
            </w:r>
          </w:p>
        </w:tc>
      </w:tr>
    </w:tbl>
    <w:p w14:paraId="64BE1A0D">
      <w:pPr>
        <w:spacing w:after="20"/>
      </w:pPr>
    </w:p>
    <w:p w14:paraId="3153454B">
      <w:r>
        <w:rPr>
          <w:rFonts w:ascii="Arial" w:hAnsi="Arial"/>
          <w:b/>
          <w:color w:val="17365D"/>
          <w:sz w:val="19"/>
        </w:rPr>
        <w:t>Ràng buộc / Index chính</w:t>
      </w:r>
    </w:p>
    <w:p w14:paraId="6C26298B">
      <w:pPr>
        <w:pStyle w:val="23"/>
        <w:spacing w:after="40"/>
        <w:ind w:left="288"/>
      </w:pPr>
      <w:r>
        <w:rPr>
          <w:rFonts w:ascii="Arial" w:hAnsi="Arial"/>
          <w:sz w:val="19"/>
        </w:rPr>
        <w:t>PK(user_id).</w:t>
      </w:r>
    </w:p>
    <w:p w14:paraId="4D0C7A1B">
      <w:pPr>
        <w:pStyle w:val="23"/>
        <w:spacing w:after="40"/>
        <w:ind w:left="288"/>
      </w:pPr>
      <w:r>
        <w:rPr>
          <w:rFonts w:ascii="Arial" w:hAnsi="Arial"/>
          <w:sz w:val="19"/>
        </w:rPr>
        <w:t>resume_url tuân VAL-PROF-06.</w:t>
      </w:r>
    </w:p>
    <w:p w14:paraId="58B9B433">
      <w:r>
        <w:rPr>
          <w:rFonts w:ascii="Arial" w:hAnsi="Arial"/>
          <w:b/>
          <w:sz w:val="18"/>
        </w:rPr>
        <w:t xml:space="preserve">Gợi ý JPA: </w:t>
      </w:r>
      <w:r>
        <w:rPr>
          <w:rFonts w:ascii="Arial" w:hAnsi="Arial"/>
          <w:sz w:val="18"/>
        </w:rPr>
        <w:t>@MapsId + @OneToOne User.</w:t>
      </w:r>
    </w:p>
    <w:p w14:paraId="741DFCCF">
      <w:pPr>
        <w:pStyle w:val="3"/>
      </w:pPr>
      <w:r>
        <w:t>4.8 company</w:t>
      </w:r>
    </w:p>
    <w:p w14:paraId="4A1A3CB1">
      <w:pPr>
        <w:spacing w:after="100" w:line="259" w:lineRule="auto"/>
      </w:pPr>
      <w:r>
        <w:rPr>
          <w:rFonts w:ascii="Arial" w:hAnsi="Arial"/>
          <w:sz w:val="20"/>
        </w:rPr>
        <w:t>Lưu công ty tuyển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3"/>
        <w:gridCol w:w="1199"/>
        <w:gridCol w:w="1908"/>
        <w:gridCol w:w="1611"/>
        <w:gridCol w:w="2177"/>
      </w:tblGrid>
      <w:tr w14:paraId="0861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263A77F">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8A62B08">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19619C0">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64F7506">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4BEB296">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7E03B85">
            <w:pPr>
              <w:spacing w:after="0" w:line="240" w:lineRule="auto"/>
              <w:jc w:val="center"/>
            </w:pPr>
            <w:r>
              <w:rPr>
                <w:rFonts w:ascii="Arial" w:hAnsi="Arial"/>
                <w:b/>
                <w:color w:val="FFFFFF"/>
                <w:sz w:val="15"/>
              </w:rPr>
              <w:t>Ý nghĩa</w:t>
            </w:r>
          </w:p>
        </w:tc>
      </w:tr>
      <w:tr w14:paraId="18FF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D645173">
            <w:pPr>
              <w:spacing w:after="0" w:line="240" w:lineRule="auto"/>
            </w:pPr>
            <w:r>
              <w:rPr>
                <w:rFonts w:ascii="Arial" w:hAnsi="Arial"/>
                <w:sz w:val="15"/>
              </w:rPr>
              <w:t>company_id</w:t>
            </w:r>
            <w:bookmarkStart w:id="0" w:name="_GoBack"/>
            <w:bookmarkEnd w:id="0"/>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9E1B079">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1672504">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B0AEC6F">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100B0E7">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D5178A3">
            <w:pPr>
              <w:spacing w:after="0" w:line="240" w:lineRule="auto"/>
            </w:pPr>
            <w:r>
              <w:rPr>
                <w:rFonts w:ascii="Arial" w:hAnsi="Arial"/>
                <w:sz w:val="15"/>
              </w:rPr>
              <w:t>Khóa chính company.</w:t>
            </w:r>
          </w:p>
        </w:tc>
      </w:tr>
      <w:tr w14:paraId="5C06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5569ACA">
            <w:pPr>
              <w:spacing w:after="0" w:line="240" w:lineRule="auto"/>
            </w:pPr>
            <w:r>
              <w:rPr>
                <w:rFonts w:ascii="Arial" w:hAnsi="Arial"/>
                <w:sz w:val="15"/>
              </w:rPr>
              <w:t>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C941F96">
            <w:pPr>
              <w:spacing w:after="0" w:line="240" w:lineRule="auto"/>
            </w:pPr>
            <w:r>
              <w:rPr>
                <w:rFonts w:ascii="Arial" w:hAnsi="Arial"/>
                <w:sz w:val="15"/>
              </w:rPr>
              <w:t>VARCHAR(150)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7F64070">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8A0D885">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52D328C">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5612DFF">
            <w:pPr>
              <w:spacing w:after="0" w:line="240" w:lineRule="auto"/>
            </w:pPr>
            <w:r>
              <w:rPr>
                <w:rFonts w:ascii="Arial" w:hAnsi="Arial"/>
                <w:sz w:val="15"/>
              </w:rPr>
              <w:t>Tên company.</w:t>
            </w:r>
          </w:p>
        </w:tc>
      </w:tr>
      <w:tr w14:paraId="0EF02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663DFE6">
            <w:pPr>
              <w:spacing w:after="0" w:line="240" w:lineRule="auto"/>
            </w:pPr>
            <w:r>
              <w:rPr>
                <w:rFonts w:ascii="Arial" w:hAnsi="Arial"/>
                <w:sz w:val="15"/>
              </w:rPr>
              <w:t>website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0DA5840">
            <w:pPr>
              <w:spacing w:after="0" w:line="240" w:lineRule="auto"/>
            </w:pPr>
            <w:r>
              <w:rPr>
                <w:rFonts w:ascii="Arial" w:hAnsi="Arial"/>
                <w:sz w:val="15"/>
              </w:rPr>
              <w:t>VARCHAR(255)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215EAD8">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1593ADF">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7F1EA8E">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DFFF92D">
            <w:pPr>
              <w:spacing w:after="0" w:line="240" w:lineRule="auto"/>
            </w:pPr>
            <w:r>
              <w:rPr>
                <w:rFonts w:ascii="Arial" w:hAnsi="Arial"/>
                <w:sz w:val="15"/>
              </w:rPr>
              <w:t>URL website.</w:t>
            </w:r>
          </w:p>
        </w:tc>
      </w:tr>
      <w:tr w14:paraId="5C24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2F39187">
            <w:pPr>
              <w:spacing w:after="0" w:line="240" w:lineRule="auto"/>
            </w:pPr>
            <w:r>
              <w:rPr>
                <w:rFonts w:ascii="Arial" w:hAnsi="Arial"/>
                <w:sz w:val="15"/>
              </w:rPr>
              <w:t>description</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82A6CA7">
            <w:pPr>
              <w:spacing w:after="0" w:line="240" w:lineRule="auto"/>
            </w:pPr>
            <w:r>
              <w:rPr>
                <w:rFonts w:ascii="Arial" w:hAnsi="Arial"/>
                <w:sz w:val="15"/>
              </w:rPr>
              <w:t>VARCHAR(2000)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7277F9E">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D6BFFB9">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1841DD4">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D409615">
            <w:pPr>
              <w:spacing w:after="0" w:line="240" w:lineRule="auto"/>
            </w:pPr>
            <w:r>
              <w:rPr>
                <w:rFonts w:ascii="Arial" w:hAnsi="Arial"/>
                <w:sz w:val="15"/>
              </w:rPr>
              <w:t>Mô tả.</w:t>
            </w:r>
          </w:p>
        </w:tc>
      </w:tr>
      <w:tr w14:paraId="528C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83F6CC7">
            <w:pPr>
              <w:spacing w:after="0" w:line="240" w:lineRule="auto"/>
            </w:pPr>
            <w:r>
              <w:rPr>
                <w:rFonts w:ascii="Arial" w:hAnsi="Arial"/>
                <w:sz w:val="15"/>
              </w:rPr>
              <w:t>company_size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A3F5628">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D430C25">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CD1CE66">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A945368">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EFEAE6A">
            <w:pPr>
              <w:spacing w:after="0" w:line="240" w:lineRule="auto"/>
            </w:pPr>
            <w:r>
              <w:rPr>
                <w:rFonts w:ascii="Arial" w:hAnsi="Arial"/>
                <w:sz w:val="15"/>
              </w:rPr>
              <w:t>Enum/range do project thống nhất.</w:t>
            </w:r>
          </w:p>
        </w:tc>
      </w:tr>
      <w:tr w14:paraId="0464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89AC368">
            <w:pPr>
              <w:spacing w:after="0" w:line="240" w:lineRule="auto"/>
            </w:pPr>
            <w:r>
              <w:rPr>
                <w:rFonts w:ascii="Arial" w:hAnsi="Arial"/>
                <w:sz w:val="15"/>
              </w:rPr>
              <w:t>logo</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CFDB067">
            <w:pPr>
              <w:spacing w:after="0" w:line="240" w:lineRule="auto"/>
            </w:pPr>
            <w:r>
              <w:rPr>
                <w:rFonts w:ascii="Arial" w:hAnsi="Arial"/>
                <w:sz w:val="15"/>
              </w:rPr>
              <w:t>VARCHAR(500)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DDE548B">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410EE4A">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6698DB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507BA55">
            <w:pPr>
              <w:spacing w:after="0" w:line="240" w:lineRule="auto"/>
            </w:pPr>
            <w:r>
              <w:rPr>
                <w:rFonts w:ascii="Arial" w:hAnsi="Arial"/>
                <w:sz w:val="15"/>
              </w:rPr>
              <w:t>URL logo.</w:t>
            </w:r>
          </w:p>
        </w:tc>
      </w:tr>
      <w:tr w14:paraId="7480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F540F5">
            <w:pPr>
              <w:spacing w:after="0" w:line="240" w:lineRule="auto"/>
            </w:pPr>
            <w:r>
              <w:rPr>
                <w:rFonts w:ascii="Arial" w:hAnsi="Arial"/>
                <w:sz w:val="15"/>
              </w:rPr>
              <w:t>city</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F5D23BC">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CFFFD2">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8A61156">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E4FDE7">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B7630D1">
            <w:pPr>
              <w:spacing w:after="0" w:line="240" w:lineRule="auto"/>
            </w:pPr>
            <w:r>
              <w:rPr>
                <w:rFonts w:ascii="Arial" w:hAnsi="Arial"/>
                <w:sz w:val="15"/>
              </w:rPr>
              <w:t>Thành phố.</w:t>
            </w:r>
          </w:p>
        </w:tc>
      </w:tr>
      <w:tr w14:paraId="521E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9484018">
            <w:pPr>
              <w:spacing w:after="0" w:line="240" w:lineRule="auto"/>
            </w:pPr>
            <w:r>
              <w:rPr>
                <w:rFonts w:ascii="Arial" w:hAnsi="Arial"/>
                <w:sz w:val="15"/>
              </w:rPr>
              <w:t>country</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1256DBD">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40CC4FE">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C3A4DDD">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2307DD0">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368878F">
            <w:pPr>
              <w:spacing w:after="0" w:line="240" w:lineRule="auto"/>
            </w:pPr>
            <w:r>
              <w:rPr>
                <w:rFonts w:ascii="Arial" w:hAnsi="Arial"/>
                <w:sz w:val="15"/>
              </w:rPr>
              <w:t>Quốc gia.</w:t>
            </w:r>
          </w:p>
        </w:tc>
      </w:tr>
      <w:tr w14:paraId="60F9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3BC54A9">
            <w:pPr>
              <w:spacing w:after="0" w:line="240" w:lineRule="auto"/>
            </w:pPr>
            <w:r>
              <w:rPr>
                <w:rFonts w:ascii="Arial" w:hAnsi="Arial"/>
                <w:sz w:val="15"/>
              </w:rPr>
              <w:t>is_verified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839545E">
            <w:pPr>
              <w:spacing w:after="0" w:line="240" w:lineRule="auto"/>
            </w:pPr>
            <w:r>
              <w:rPr>
                <w:rFonts w:ascii="Arial" w:hAnsi="Arial"/>
                <w:sz w:val="15"/>
              </w:rPr>
              <w:t>BOOLEAN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70DFAD">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2ABA607">
            <w:pPr>
              <w:spacing w:after="0" w:line="240" w:lineRule="auto"/>
            </w:pPr>
            <w:r>
              <w:rPr>
                <w:rFonts w:ascii="Arial" w:hAnsi="Arial"/>
                <w:sz w:val="15"/>
              </w:rPr>
              <w:t>FALSE</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D3DF18F">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0C0E59">
            <w:pPr>
              <w:spacing w:after="0" w:line="240" w:lineRule="auto"/>
            </w:pPr>
            <w:r>
              <w:rPr>
                <w:rFonts w:ascii="Arial" w:hAnsi="Arial"/>
                <w:sz w:val="15"/>
              </w:rPr>
              <w:t>Trạng thái Admin xác minh.</w:t>
            </w:r>
          </w:p>
        </w:tc>
      </w:tr>
      <w:tr w14:paraId="0C9C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708389E">
            <w:pPr>
              <w:spacing w:after="0" w:line="240" w:lineRule="auto"/>
            </w:pPr>
            <w:r>
              <w:rPr>
                <w:rFonts w:ascii="Arial" w:hAnsi="Arial"/>
                <w:sz w:val="15"/>
              </w:rPr>
              <w:t>verification_requested_at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614D9A5">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7190DB5">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AF20CE7">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9D42DC2">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E50D7D">
            <w:pPr>
              <w:spacing w:after="0" w:line="240" w:lineRule="auto"/>
            </w:pPr>
            <w:r>
              <w:rPr>
                <w:rFonts w:ascii="Arial" w:hAnsi="Arial"/>
                <w:sz w:val="15"/>
              </w:rPr>
              <w:t>Khuyến nghị: đánh dấu đã gửi request verification.</w:t>
            </w:r>
          </w:p>
        </w:tc>
      </w:tr>
      <w:tr w14:paraId="1947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68B41E7">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6065BED">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43B82C4">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4982198">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68DAD0">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754394B">
            <w:pPr>
              <w:spacing w:after="0" w:line="240" w:lineRule="auto"/>
            </w:pPr>
            <w:r>
              <w:rPr>
                <w:rFonts w:ascii="Arial" w:hAnsi="Arial"/>
                <w:sz w:val="15"/>
              </w:rPr>
              <w:t>UTC.</w:t>
            </w:r>
          </w:p>
        </w:tc>
      </w:tr>
      <w:tr w14:paraId="48C2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218DA8F">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5556EE8">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CB8043D">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97DA4DE">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7D893F4">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F3F1838">
            <w:pPr>
              <w:spacing w:after="0" w:line="240" w:lineRule="auto"/>
            </w:pPr>
            <w:r>
              <w:rPr>
                <w:rFonts w:ascii="Arial" w:hAnsi="Arial"/>
                <w:sz w:val="15"/>
              </w:rPr>
              <w:t>UTC.</w:t>
            </w:r>
          </w:p>
        </w:tc>
      </w:tr>
      <w:tr w14:paraId="2036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4DA7C44">
            <w:pPr>
              <w:spacing w:after="0" w:line="240" w:lineRule="auto"/>
            </w:pPr>
            <w:r>
              <w:rPr>
                <w:rFonts w:ascii="Arial" w:hAnsi="Arial"/>
                <w:sz w:val="15"/>
              </w:rPr>
              <w:t>deleted_at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7609E89">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A551794">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C8E5478">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A0F7FF7">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F6F86B7">
            <w:pPr>
              <w:spacing w:after="0" w:line="240" w:lineRule="auto"/>
            </w:pPr>
            <w:r>
              <w:rPr>
                <w:rFonts w:ascii="Arial" w:hAnsi="Arial"/>
                <w:sz w:val="15"/>
              </w:rPr>
              <w:t>Soft delete company.</w:t>
            </w:r>
          </w:p>
        </w:tc>
      </w:tr>
    </w:tbl>
    <w:p w14:paraId="3B1AADB9">
      <w:pPr>
        <w:spacing w:after="20"/>
      </w:pPr>
    </w:p>
    <w:p w14:paraId="43359DD6">
      <w:r>
        <w:rPr>
          <w:rFonts w:ascii="Arial" w:hAnsi="Arial"/>
          <w:b/>
          <w:color w:val="17365D"/>
          <w:sz w:val="19"/>
        </w:rPr>
        <w:t>Ràng buộc / Index chính</w:t>
      </w:r>
    </w:p>
    <w:p w14:paraId="5F9B0605">
      <w:pPr>
        <w:pStyle w:val="23"/>
        <w:spacing w:after="40"/>
        <w:ind w:left="288"/>
      </w:pPr>
      <w:r>
        <w:rPr>
          <w:rFonts w:ascii="Arial" w:hAnsi="Arial"/>
          <w:sz w:val="19"/>
        </w:rPr>
        <w:t>INDEX(is_verified, deleted_at) hỗ trợ màn hình Admin/company verification.</w:t>
      </w:r>
    </w:p>
    <w:p w14:paraId="43D31351">
      <w:pPr>
        <w:pStyle w:val="23"/>
        <w:spacing w:after="40"/>
        <w:ind w:left="288"/>
      </w:pPr>
      <w:r>
        <w:rPr>
          <w:rFonts w:ascii="Arial" w:hAnsi="Arial"/>
          <w:sz w:val="19"/>
        </w:rPr>
        <w:t>verification_requested_at là field triển khai khuyến nghị để hỗ trợ UC-13; có thể bỏ nếu dự án không cần phân biệt requested/pending.</w:t>
      </w:r>
    </w:p>
    <w:p w14:paraId="7944554E">
      <w:r>
        <w:rPr>
          <w:rFonts w:ascii="Arial" w:hAnsi="Arial"/>
          <w:b/>
          <w:sz w:val="18"/>
        </w:rPr>
        <w:t xml:space="preserve">Gợi ý JPA: </w:t>
      </w:r>
      <w:r>
        <w:rPr>
          <w:rFonts w:ascii="Arial" w:hAnsi="Arial"/>
          <w:sz w:val="18"/>
        </w:rPr>
        <w:t>@OneToMany companyMember và jobs.</w:t>
      </w:r>
    </w:p>
    <w:p w14:paraId="60467317">
      <w:pPr>
        <w:pStyle w:val="3"/>
      </w:pPr>
      <w:r>
        <w:t>4.9 company_member</w:t>
      </w:r>
    </w:p>
    <w:p w14:paraId="0D11EA15">
      <w:pPr>
        <w:spacing w:after="100" w:line="259" w:lineRule="auto"/>
      </w:pPr>
      <w:r>
        <w:rPr>
          <w:rFonts w:ascii="Arial" w:hAnsi="Arial"/>
          <w:sz w:val="20"/>
        </w:rPr>
        <w:t>Bảng liên kết Recruiter-Company và quyền của member.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2364"/>
        <w:gridCol w:w="1008"/>
        <w:gridCol w:w="1908"/>
        <w:gridCol w:w="1440"/>
        <w:gridCol w:w="1941"/>
      </w:tblGrid>
      <w:tr w14:paraId="3E87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7C0A8F9">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3DE9EF4">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859D3B6">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09F7605">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72C7168">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3FAAC77">
            <w:pPr>
              <w:spacing w:after="0" w:line="240" w:lineRule="auto"/>
              <w:jc w:val="center"/>
            </w:pPr>
            <w:r>
              <w:rPr>
                <w:rFonts w:ascii="Arial" w:hAnsi="Arial"/>
                <w:b/>
                <w:color w:val="FFFFFF"/>
                <w:sz w:val="15"/>
              </w:rPr>
              <w:t>Ý nghĩa</w:t>
            </w:r>
          </w:p>
        </w:tc>
      </w:tr>
      <w:tr w14:paraId="7B7F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5713D5F">
            <w:pPr>
              <w:spacing w:after="0" w:line="240" w:lineRule="auto"/>
            </w:pPr>
            <w:r>
              <w:rPr>
                <w:rFonts w:ascii="Arial" w:hAnsi="Arial"/>
                <w:sz w:val="15"/>
              </w:rPr>
              <w:t>company_member_id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C214B86">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EACA31E">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678B2BC">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374B925">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BC87C23">
            <w:pPr>
              <w:spacing w:after="0" w:line="240" w:lineRule="auto"/>
            </w:pPr>
            <w:r>
              <w:rPr>
                <w:rFonts w:ascii="Arial" w:hAnsi="Arial"/>
                <w:sz w:val="15"/>
              </w:rPr>
              <w:t>Khóa chính membership.</w:t>
            </w:r>
          </w:p>
        </w:tc>
      </w:tr>
      <w:tr w14:paraId="0668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92730B7">
            <w:pPr>
              <w:spacing w:after="0" w:line="240" w:lineRule="auto"/>
            </w:pPr>
            <w:r>
              <w:rPr>
                <w:rFonts w:ascii="Arial" w:hAnsi="Arial"/>
                <w:sz w:val="15"/>
              </w:rPr>
              <w:t>company_id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2BF4610">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0C94BB">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EAD8B85">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068D28F">
            <w:pPr>
              <w:spacing w:after="0" w:line="240" w:lineRule="auto"/>
            </w:pPr>
            <w:r>
              <w:rPr>
                <w:rFonts w:ascii="Arial" w:hAnsi="Arial"/>
                <w:sz w:val="15"/>
              </w:rPr>
              <w:t>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D75F667">
            <w:pPr>
              <w:spacing w:after="0" w:line="240" w:lineRule="auto"/>
            </w:pPr>
            <w:r>
              <w:rPr>
                <w:rFonts w:ascii="Arial" w:hAnsi="Arial"/>
                <w:sz w:val="15"/>
              </w:rPr>
              <w:t>FK → job_company.</w:t>
            </w:r>
          </w:p>
        </w:tc>
      </w:tr>
      <w:tr w14:paraId="2139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C40C60C">
            <w:pPr>
              <w:spacing w:after="0" w:line="240" w:lineRule="auto"/>
            </w:pPr>
            <w:r>
              <w:rPr>
                <w:rFonts w:ascii="Arial" w:hAnsi="Arial"/>
                <w:sz w:val="15"/>
              </w:rPr>
              <w:t>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87C5D66">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E9ED728">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FDFB241">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E2BE1B7">
            <w:pPr>
              <w:spacing w:after="0" w:line="240" w:lineRule="auto"/>
            </w:pPr>
            <w:r>
              <w:rPr>
                <w:rFonts w:ascii="Arial" w:hAnsi="Arial"/>
                <w:sz w:val="15"/>
              </w:rPr>
              <w:t>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076EB89">
            <w:pPr>
              <w:spacing w:after="0" w:line="240" w:lineRule="auto"/>
            </w:pPr>
            <w:r>
              <w:rPr>
                <w:rFonts w:ascii="Arial" w:hAnsi="Arial"/>
                <w:sz w:val="15"/>
              </w:rPr>
              <w:t>FK → users; chỉ Recruiter hợp lệ.</w:t>
            </w:r>
          </w:p>
        </w:tc>
      </w:tr>
      <w:tr w14:paraId="5477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92F11A5">
            <w:pPr>
              <w:spacing w:after="0" w:line="240" w:lineRule="auto"/>
            </w:pPr>
            <w:r>
              <w:rPr>
                <w:rFonts w:ascii="Arial" w:hAnsi="Arial"/>
                <w:sz w:val="15"/>
              </w:rPr>
              <w:t>role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5AF1CDD">
            <w:pPr>
              <w:spacing w:after="0" w:line="240" w:lineRule="auto"/>
            </w:pPr>
            <w:r>
              <w:rPr>
                <w:rFonts w:ascii="Arial" w:hAnsi="Arial"/>
                <w:sz w:val="15"/>
              </w:rPr>
              <w:t>ENUM('OWNER','RECRUITER')</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766FEB3">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C79330B">
            <w:pPr>
              <w:spacing w:after="0" w:line="240" w:lineRule="auto"/>
            </w:pPr>
            <w:r>
              <w:rPr>
                <w:rFonts w:ascii="Arial" w:hAnsi="Arial"/>
                <w:sz w:val="15"/>
              </w:rPr>
              <w:t>'RECRUITER'</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E77C429">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07B3414">
            <w:pPr>
              <w:spacing w:after="0" w:line="240" w:lineRule="auto"/>
            </w:pPr>
            <w:r>
              <w:rPr>
                <w:rFonts w:ascii="Arial" w:hAnsi="Arial"/>
                <w:sz w:val="15"/>
              </w:rPr>
              <w:t>Quyền trong company.</w:t>
            </w:r>
          </w:p>
        </w:tc>
      </w:tr>
      <w:tr w14:paraId="79E8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F30A46D">
            <w:pPr>
              <w:spacing w:after="0" w:line="240" w:lineRule="auto"/>
            </w:pPr>
            <w:r>
              <w:rPr>
                <w:rFonts w:ascii="Arial" w:hAnsi="Arial"/>
                <w:sz w:val="15"/>
              </w:rPr>
              <w:t>is_active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3164E47">
            <w:pPr>
              <w:spacing w:after="0" w:line="240" w:lineRule="auto"/>
            </w:pPr>
            <w:r>
              <w:rPr>
                <w:rFonts w:ascii="Arial" w:hAnsi="Arial"/>
                <w:sz w:val="15"/>
              </w:rPr>
              <w:t>BOOLEAN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D55B323">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4211520">
            <w:pPr>
              <w:spacing w:after="0" w:line="240" w:lineRule="auto"/>
            </w:pPr>
            <w:r>
              <w:rPr>
                <w:rFonts w:ascii="Arial" w:hAnsi="Arial"/>
                <w:sz w:val="15"/>
              </w:rPr>
              <w:t>TRUE</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BE5B711">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6045902">
            <w:pPr>
              <w:spacing w:after="0" w:line="240" w:lineRule="auto"/>
            </w:pPr>
            <w:r>
              <w:rPr>
                <w:rFonts w:ascii="Arial" w:hAnsi="Arial"/>
                <w:sz w:val="15"/>
              </w:rPr>
              <w:t>Deactivate member thay vì xóa.</w:t>
            </w:r>
          </w:p>
        </w:tc>
      </w:tr>
      <w:tr w14:paraId="0B8D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2C936BC">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1DBAA92">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0E2CC29">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53E0C8A">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4F58A8E">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CC733CA">
            <w:pPr>
              <w:spacing w:after="0" w:line="240" w:lineRule="auto"/>
            </w:pPr>
            <w:r>
              <w:rPr>
                <w:rFonts w:ascii="Arial" w:hAnsi="Arial"/>
                <w:sz w:val="15"/>
              </w:rPr>
              <w:t>UTC.</w:t>
            </w:r>
          </w:p>
        </w:tc>
      </w:tr>
      <w:tr w14:paraId="1D09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157CC0">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F4D1699">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C352CED">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67C7C5C">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36AA492">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01685F5">
            <w:pPr>
              <w:spacing w:after="0" w:line="240" w:lineRule="auto"/>
            </w:pPr>
            <w:r>
              <w:rPr>
                <w:rFonts w:ascii="Arial" w:hAnsi="Arial"/>
                <w:sz w:val="15"/>
              </w:rPr>
              <w:t>UTC.</w:t>
            </w:r>
          </w:p>
        </w:tc>
      </w:tr>
    </w:tbl>
    <w:p w14:paraId="156B4B6B">
      <w:pPr>
        <w:spacing w:after="20"/>
      </w:pPr>
    </w:p>
    <w:p w14:paraId="539E44DF">
      <w:r>
        <w:rPr>
          <w:rFonts w:ascii="Arial" w:hAnsi="Arial"/>
          <w:b/>
          <w:color w:val="17365D"/>
          <w:sz w:val="19"/>
        </w:rPr>
        <w:t>Ràng buộc / Index chính</w:t>
      </w:r>
    </w:p>
    <w:p w14:paraId="5E2F336D">
      <w:pPr>
        <w:pStyle w:val="23"/>
        <w:spacing w:after="40"/>
        <w:ind w:left="288"/>
      </w:pPr>
      <w:r>
        <w:rPr>
          <w:rFonts w:ascii="Arial" w:hAnsi="Arial"/>
          <w:sz w:val="19"/>
        </w:rPr>
        <w:t>UNIQUE(user_id, company_id).</w:t>
      </w:r>
    </w:p>
    <w:p w14:paraId="5EE63923">
      <w:pPr>
        <w:pStyle w:val="23"/>
        <w:spacing w:after="40"/>
        <w:ind w:left="288"/>
      </w:pPr>
      <w:r>
        <w:rPr>
          <w:rFonts w:ascii="Arial" w:hAnsi="Arial"/>
          <w:sz w:val="19"/>
        </w:rPr>
        <w:t>Service phải bảo đảm company luôn có ít nhất một OWNER active.</w:t>
      </w:r>
    </w:p>
    <w:p w14:paraId="634FFA64">
      <w:pPr>
        <w:pStyle w:val="23"/>
        <w:spacing w:after="40"/>
        <w:ind w:left="288"/>
      </w:pPr>
      <w:r>
        <w:rPr>
          <w:rFonts w:ascii="Arial" w:hAnsi="Arial"/>
          <w:sz w:val="19"/>
        </w:rPr>
        <w:t>INDEX(company_id, is_active, role).</w:t>
      </w:r>
    </w:p>
    <w:p w14:paraId="500A8510">
      <w:pPr>
        <w:pStyle w:val="23"/>
        <w:spacing w:after="40"/>
        <w:ind w:left="288"/>
      </w:pPr>
      <w:r>
        <w:rPr>
          <w:rFonts w:ascii="Arial" w:hAnsi="Arial"/>
          <w:sz w:val="19"/>
        </w:rPr>
        <w:t>ON DELETE RESTRICT để tránh mất lịch sử do hard delete.</w:t>
      </w:r>
    </w:p>
    <w:p w14:paraId="1D317C4E">
      <w:r>
        <w:rPr>
          <w:rFonts w:ascii="Arial" w:hAnsi="Arial"/>
          <w:b/>
          <w:sz w:val="18"/>
        </w:rPr>
        <w:t xml:space="preserve">Gợi ý JPA: </w:t>
      </w:r>
      <w:r>
        <w:rPr>
          <w:rFonts w:ascii="Arial" w:hAnsi="Arial"/>
          <w:sz w:val="18"/>
        </w:rPr>
        <w:t>@ManyToOne User và JobCompany; role là enum.</w:t>
      </w:r>
    </w:p>
    <w:p w14:paraId="5BA67179">
      <w:pPr>
        <w:pStyle w:val="3"/>
      </w:pPr>
      <w:r>
        <w:t>4.10 job_category</w:t>
      </w:r>
    </w:p>
    <w:p w14:paraId="68EB8B3C">
      <w:pPr>
        <w:spacing w:after="100" w:line="259" w:lineRule="auto"/>
      </w:pPr>
      <w:r>
        <w:rPr>
          <w:rFonts w:ascii="Arial" w:hAnsi="Arial"/>
          <w:sz w:val="20"/>
        </w:rPr>
        <w:t>Danh mục ngành nghề.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618"/>
        <w:gridCol w:w="1272"/>
        <w:gridCol w:w="1908"/>
        <w:gridCol w:w="1679"/>
        <w:gridCol w:w="2262"/>
      </w:tblGrid>
      <w:tr w14:paraId="3A65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143847C">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39D43B5">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8950862">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1E134C0">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7F6489E">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BBB23BE">
            <w:pPr>
              <w:spacing w:after="0" w:line="240" w:lineRule="auto"/>
              <w:jc w:val="center"/>
            </w:pPr>
            <w:r>
              <w:rPr>
                <w:rFonts w:ascii="Arial" w:hAnsi="Arial"/>
                <w:b/>
                <w:color w:val="FFFFFF"/>
                <w:sz w:val="15"/>
              </w:rPr>
              <w:t>Ý nghĩa</w:t>
            </w:r>
          </w:p>
        </w:tc>
      </w:tr>
      <w:tr w14:paraId="501E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80F5CDA">
            <w:pPr>
              <w:spacing w:after="0" w:line="240" w:lineRule="auto"/>
            </w:pPr>
            <w:r>
              <w:rPr>
                <w:rFonts w:ascii="Arial" w:hAnsi="Arial"/>
                <w:sz w:val="15"/>
              </w:rPr>
              <w:t>job_category_id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04C5CE8">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BA34EF4">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1DCD457">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17A50E0">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C6904E8">
            <w:pPr>
              <w:spacing w:after="0" w:line="240" w:lineRule="auto"/>
            </w:pPr>
            <w:r>
              <w:rPr>
                <w:rFonts w:ascii="Arial" w:hAnsi="Arial"/>
                <w:sz w:val="15"/>
              </w:rPr>
              <w:t>Khóa chính.</w:t>
            </w:r>
          </w:p>
        </w:tc>
      </w:tr>
      <w:tr w14:paraId="44FF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FFB8F55">
            <w:pPr>
              <w:spacing w:after="0" w:line="240" w:lineRule="auto"/>
            </w:pPr>
            <w:r>
              <w:rPr>
                <w:rFonts w:ascii="Arial" w:hAnsi="Arial"/>
                <w:sz w:val="15"/>
              </w:rPr>
              <w:t>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623D868">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A5832D8">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E236C5E">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68FC2DB">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59654DA">
            <w:pPr>
              <w:spacing w:after="0" w:line="240" w:lineRule="auto"/>
            </w:pPr>
            <w:r>
              <w:rPr>
                <w:rFonts w:ascii="Arial" w:hAnsi="Arial"/>
                <w:sz w:val="15"/>
              </w:rPr>
              <w:t>Tên category.</w:t>
            </w:r>
          </w:p>
        </w:tc>
      </w:tr>
      <w:tr w14:paraId="5DA9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EBBF36F">
            <w:pPr>
              <w:spacing w:after="0" w:line="240" w:lineRule="auto"/>
            </w:pPr>
            <w:r>
              <w:rPr>
                <w:rFonts w:ascii="Arial" w:hAnsi="Arial"/>
                <w:sz w:val="15"/>
              </w:rPr>
              <w:t>slug</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51C856">
            <w:pPr>
              <w:spacing w:after="0" w:line="240" w:lineRule="auto"/>
            </w:pPr>
            <w:r>
              <w:rPr>
                <w:rFonts w:ascii="Arial" w:hAnsi="Arial"/>
                <w:sz w:val="15"/>
              </w:rPr>
              <w:t>VARCHAR(120)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766703E">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F7226A8">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8302128">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E77C9F0">
            <w:pPr>
              <w:spacing w:after="0" w:line="240" w:lineRule="auto"/>
            </w:pPr>
            <w:r>
              <w:rPr>
                <w:rFonts w:ascii="Arial" w:hAnsi="Arial"/>
                <w:sz w:val="15"/>
              </w:rPr>
              <w:t>Slug lowercase.</w:t>
            </w:r>
          </w:p>
        </w:tc>
      </w:tr>
      <w:tr w14:paraId="1D7B7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E962449">
            <w:pPr>
              <w:spacing w:after="0" w:line="240" w:lineRule="auto"/>
            </w:pPr>
            <w:r>
              <w:rPr>
                <w:rFonts w:ascii="Arial" w:hAnsi="Arial"/>
                <w:sz w:val="15"/>
              </w:rPr>
              <w:t>icon</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77AA0FC">
            <w:pPr>
              <w:spacing w:after="0" w:line="240" w:lineRule="auto"/>
            </w:pPr>
            <w:r>
              <w:rPr>
                <w:rFonts w:ascii="Arial" w:hAnsi="Arial"/>
                <w:sz w:val="15"/>
              </w:rPr>
              <w:t>VARCHAR(255)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E3B5D18">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7C568CB">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27AC29E">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62E9A25">
            <w:pPr>
              <w:spacing w:after="0" w:line="240" w:lineRule="auto"/>
            </w:pPr>
            <w:r>
              <w:rPr>
                <w:rFonts w:ascii="Arial" w:hAnsi="Arial"/>
                <w:sz w:val="15"/>
              </w:rPr>
              <w:t>URL/key icon.</w:t>
            </w:r>
          </w:p>
        </w:tc>
      </w:tr>
      <w:tr w14:paraId="531B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3B24378">
            <w:pPr>
              <w:spacing w:after="0" w:line="240" w:lineRule="auto"/>
            </w:pPr>
            <w:r>
              <w:rPr>
                <w:rFonts w:ascii="Arial" w:hAnsi="Arial"/>
                <w:sz w:val="15"/>
              </w:rPr>
              <w:t>is_active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EBBDC5E">
            <w:pPr>
              <w:spacing w:after="0" w:line="240" w:lineRule="auto"/>
            </w:pPr>
            <w:r>
              <w:rPr>
                <w:rFonts w:ascii="Arial" w:hAnsi="Arial"/>
                <w:sz w:val="15"/>
              </w:rPr>
              <w:t>BOOLEAN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AA1362D">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473750F">
            <w:pPr>
              <w:spacing w:after="0" w:line="240" w:lineRule="auto"/>
            </w:pPr>
            <w:r>
              <w:rPr>
                <w:rFonts w:ascii="Arial" w:hAnsi="Arial"/>
                <w:sz w:val="15"/>
              </w:rPr>
              <w:t>TRUE</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B25AF00">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F7190D1">
            <w:pPr>
              <w:spacing w:after="0" w:line="240" w:lineRule="auto"/>
            </w:pPr>
            <w:r>
              <w:rPr>
                <w:rFonts w:ascii="Arial" w:hAnsi="Arial"/>
                <w:sz w:val="15"/>
              </w:rPr>
              <w:t>Deactivate thay vì hard delete.</w:t>
            </w:r>
          </w:p>
        </w:tc>
      </w:tr>
      <w:tr w14:paraId="0F0F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1CDB205">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A0FAFE2">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5AC536D">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A0C4A3F">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C83E2F9">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F47D9F8">
            <w:pPr>
              <w:spacing w:after="0" w:line="240" w:lineRule="auto"/>
            </w:pPr>
            <w:r>
              <w:rPr>
                <w:rFonts w:ascii="Arial" w:hAnsi="Arial"/>
                <w:sz w:val="15"/>
              </w:rPr>
              <w:t>UTC.</w:t>
            </w:r>
          </w:p>
        </w:tc>
      </w:tr>
      <w:tr w14:paraId="5095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58BDA7">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E694962">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26E9C48">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6C3F03D">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ED0CBD0">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185B63A">
            <w:pPr>
              <w:spacing w:after="0" w:line="240" w:lineRule="auto"/>
            </w:pPr>
            <w:r>
              <w:rPr>
                <w:rFonts w:ascii="Arial" w:hAnsi="Arial"/>
                <w:sz w:val="15"/>
              </w:rPr>
              <w:t>UTC.</w:t>
            </w:r>
          </w:p>
        </w:tc>
      </w:tr>
    </w:tbl>
    <w:p w14:paraId="0D0E5E41">
      <w:pPr>
        <w:spacing w:after="20"/>
      </w:pPr>
    </w:p>
    <w:p w14:paraId="3E3E2001">
      <w:r>
        <w:rPr>
          <w:rFonts w:ascii="Arial" w:hAnsi="Arial"/>
          <w:b/>
          <w:color w:val="17365D"/>
          <w:sz w:val="19"/>
        </w:rPr>
        <w:t>Ràng buộc / Index chính</w:t>
      </w:r>
    </w:p>
    <w:p w14:paraId="46AF8E02">
      <w:pPr>
        <w:pStyle w:val="23"/>
        <w:spacing w:after="40"/>
        <w:ind w:left="288"/>
      </w:pPr>
      <w:r>
        <w:rPr>
          <w:rFonts w:ascii="Arial" w:hAnsi="Arial"/>
          <w:sz w:val="19"/>
        </w:rPr>
        <w:t>UNIQUE(name), UNIQUE(slug).</w:t>
      </w:r>
    </w:p>
    <w:p w14:paraId="3F9AD53B">
      <w:pPr>
        <w:pStyle w:val="23"/>
        <w:spacing w:after="40"/>
        <w:ind w:left="288"/>
      </w:pPr>
      <w:r>
        <w:rPr>
          <w:rFonts w:ascii="Arial" w:hAnsi="Arial"/>
          <w:sz w:val="19"/>
        </w:rPr>
        <w:t>Category đang được active data tham chiếu không hard delete.</w:t>
      </w:r>
    </w:p>
    <w:p w14:paraId="5281D69E">
      <w:r>
        <w:rPr>
          <w:rFonts w:ascii="Arial" w:hAnsi="Arial"/>
          <w:b/>
          <w:sz w:val="18"/>
        </w:rPr>
        <w:t xml:space="preserve">Gợi ý JPA: </w:t>
      </w:r>
      <w:r>
        <w:rPr>
          <w:rFonts w:ascii="Arial" w:hAnsi="Arial"/>
          <w:sz w:val="18"/>
        </w:rPr>
        <w:t>@OneToMany JobSubcategory và Jobs.</w:t>
      </w:r>
    </w:p>
    <w:p w14:paraId="6F7E2651">
      <w:pPr>
        <w:pStyle w:val="3"/>
      </w:pPr>
      <w:r>
        <w:t>4.11 job_subcategory</w:t>
      </w:r>
    </w:p>
    <w:p w14:paraId="4AFD5D7A">
      <w:pPr>
        <w:spacing w:after="100" w:line="259" w:lineRule="auto"/>
      </w:pPr>
      <w:r>
        <w:rPr>
          <w:rFonts w:ascii="Arial" w:hAnsi="Arial"/>
          <w:sz w:val="20"/>
        </w:rPr>
        <w:t>Danh mục con của Job Category.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1603"/>
        <w:gridCol w:w="1236"/>
        <w:gridCol w:w="1908"/>
        <w:gridCol w:w="1646"/>
        <w:gridCol w:w="2272"/>
      </w:tblGrid>
      <w:tr w14:paraId="4E27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3365AAB">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1E49F53">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1BD161A">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ECAA9D3">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73C5879">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5DF3B9D">
            <w:pPr>
              <w:spacing w:after="0" w:line="240" w:lineRule="auto"/>
              <w:jc w:val="center"/>
            </w:pPr>
            <w:r>
              <w:rPr>
                <w:rFonts w:ascii="Arial" w:hAnsi="Arial"/>
                <w:b/>
                <w:color w:val="FFFFFF"/>
                <w:sz w:val="15"/>
              </w:rPr>
              <w:t>Ý nghĩa</w:t>
            </w:r>
          </w:p>
        </w:tc>
      </w:tr>
      <w:tr w14:paraId="682C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AC1DEFD">
            <w:pPr>
              <w:spacing w:after="0" w:line="240" w:lineRule="auto"/>
            </w:pPr>
            <w:r>
              <w:rPr>
                <w:rFonts w:ascii="Arial" w:hAnsi="Arial"/>
                <w:sz w:val="15"/>
              </w:rPr>
              <w:t>job_subcategory_id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3D39B2B">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09CF10D">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4B68F31">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FF2A8BE">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CE6EF6D">
            <w:pPr>
              <w:spacing w:after="0" w:line="240" w:lineRule="auto"/>
            </w:pPr>
            <w:r>
              <w:rPr>
                <w:rFonts w:ascii="Arial" w:hAnsi="Arial"/>
                <w:sz w:val="15"/>
              </w:rPr>
              <w:t>Khóa chính.</w:t>
            </w:r>
          </w:p>
        </w:tc>
      </w:tr>
      <w:tr w14:paraId="641B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E3557F4">
            <w:pPr>
              <w:spacing w:after="0" w:line="240" w:lineRule="auto"/>
            </w:pPr>
            <w:r>
              <w:rPr>
                <w:rFonts w:ascii="Arial" w:hAnsi="Arial"/>
                <w:sz w:val="15"/>
              </w:rPr>
              <w:t>category_id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0D8332">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64637E7">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FCA2CD1">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DEFEB55">
            <w:pPr>
              <w:spacing w:after="0" w:line="240" w:lineRule="auto"/>
            </w:pPr>
            <w:r>
              <w:rPr>
                <w:rFonts w:ascii="Arial" w:hAnsi="Arial"/>
                <w:sz w:val="15"/>
              </w:rPr>
              <w:t>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CA7A006">
            <w:pPr>
              <w:spacing w:after="0" w:line="240" w:lineRule="auto"/>
            </w:pPr>
            <w:r>
              <w:rPr>
                <w:rFonts w:ascii="Arial" w:hAnsi="Arial"/>
                <w:sz w:val="15"/>
              </w:rPr>
              <w:t>FK → job_category.</w:t>
            </w:r>
          </w:p>
        </w:tc>
      </w:tr>
      <w:tr w14:paraId="4AAE4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9452C41">
            <w:pPr>
              <w:spacing w:after="0" w:line="240" w:lineRule="auto"/>
            </w:pPr>
            <w:r>
              <w:rPr>
                <w:rFonts w:ascii="Arial" w:hAnsi="Arial"/>
                <w:sz w:val="15"/>
              </w:rPr>
              <w:t>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0AD28D4">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3626AE8">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6965034">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74240C0">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61E1C3A">
            <w:pPr>
              <w:spacing w:after="0" w:line="240" w:lineRule="auto"/>
            </w:pPr>
            <w:r>
              <w:rPr>
                <w:rFonts w:ascii="Arial" w:hAnsi="Arial"/>
                <w:sz w:val="15"/>
              </w:rPr>
              <w:t>Tên subcategory.</w:t>
            </w:r>
          </w:p>
        </w:tc>
      </w:tr>
      <w:tr w14:paraId="7840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F1FE5A4">
            <w:pPr>
              <w:spacing w:after="0" w:line="240" w:lineRule="auto"/>
            </w:pPr>
            <w:r>
              <w:rPr>
                <w:rFonts w:ascii="Arial" w:hAnsi="Arial"/>
                <w:sz w:val="15"/>
              </w:rPr>
              <w:t>slug</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591548">
            <w:pPr>
              <w:spacing w:after="0" w:line="240" w:lineRule="auto"/>
            </w:pPr>
            <w:r>
              <w:rPr>
                <w:rFonts w:ascii="Arial" w:hAnsi="Arial"/>
                <w:sz w:val="15"/>
              </w:rPr>
              <w:t>VARCHAR(120)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EE8B2A4">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CBE307B">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DE850EB">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D74A4A2">
            <w:pPr>
              <w:spacing w:after="0" w:line="240" w:lineRule="auto"/>
            </w:pPr>
            <w:r>
              <w:rPr>
                <w:rFonts w:ascii="Arial" w:hAnsi="Arial"/>
                <w:sz w:val="15"/>
              </w:rPr>
              <w:t>Slug lowercase.</w:t>
            </w:r>
          </w:p>
        </w:tc>
      </w:tr>
      <w:tr w14:paraId="2A3D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1268646">
            <w:pPr>
              <w:spacing w:after="0" w:line="240" w:lineRule="auto"/>
            </w:pPr>
            <w:r>
              <w:rPr>
                <w:rFonts w:ascii="Arial" w:hAnsi="Arial"/>
                <w:sz w:val="15"/>
              </w:rPr>
              <w:t>icon</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87BF76C">
            <w:pPr>
              <w:spacing w:after="0" w:line="240" w:lineRule="auto"/>
            </w:pPr>
            <w:r>
              <w:rPr>
                <w:rFonts w:ascii="Arial" w:hAnsi="Arial"/>
                <w:sz w:val="15"/>
              </w:rPr>
              <w:t>VARCHAR(255)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74A7001">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E17F9FC">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2E30F89">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C1FC13D">
            <w:pPr>
              <w:spacing w:after="0" w:line="240" w:lineRule="auto"/>
            </w:pPr>
            <w:r>
              <w:rPr>
                <w:rFonts w:ascii="Arial" w:hAnsi="Arial"/>
                <w:sz w:val="15"/>
              </w:rPr>
              <w:t>URL/key icon.</w:t>
            </w:r>
          </w:p>
        </w:tc>
      </w:tr>
      <w:tr w14:paraId="5C3F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7B59EA7">
            <w:pPr>
              <w:spacing w:after="0" w:line="240" w:lineRule="auto"/>
            </w:pPr>
            <w:r>
              <w:rPr>
                <w:rFonts w:ascii="Arial" w:hAnsi="Arial"/>
                <w:sz w:val="15"/>
              </w:rPr>
              <w:t>is_active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CF782BC">
            <w:pPr>
              <w:spacing w:after="0" w:line="240" w:lineRule="auto"/>
            </w:pPr>
            <w:r>
              <w:rPr>
                <w:rFonts w:ascii="Arial" w:hAnsi="Arial"/>
                <w:sz w:val="15"/>
              </w:rPr>
              <w:t>BOOLEAN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97E60E2">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B84E45A">
            <w:pPr>
              <w:spacing w:after="0" w:line="240" w:lineRule="auto"/>
            </w:pPr>
            <w:r>
              <w:rPr>
                <w:rFonts w:ascii="Arial" w:hAnsi="Arial"/>
                <w:sz w:val="15"/>
              </w:rPr>
              <w:t>TRUE</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A787238">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3D0888B">
            <w:pPr>
              <w:spacing w:after="0" w:line="240" w:lineRule="auto"/>
            </w:pPr>
            <w:r>
              <w:rPr>
                <w:rFonts w:ascii="Arial" w:hAnsi="Arial"/>
                <w:sz w:val="15"/>
              </w:rPr>
              <w:t>Trạng thái active.</w:t>
            </w:r>
          </w:p>
        </w:tc>
      </w:tr>
      <w:tr w14:paraId="44EF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C268D78">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27EEA5F">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F4C4671">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E8119AE">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44071F7">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29907CF">
            <w:pPr>
              <w:spacing w:after="0" w:line="240" w:lineRule="auto"/>
            </w:pPr>
            <w:r>
              <w:rPr>
                <w:rFonts w:ascii="Arial" w:hAnsi="Arial"/>
                <w:sz w:val="15"/>
              </w:rPr>
              <w:t>UTC.</w:t>
            </w:r>
          </w:p>
        </w:tc>
      </w:tr>
      <w:tr w14:paraId="5E81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4483D08">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4489C1D">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6446820">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1CF501A">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FBBDE1A">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060B152">
            <w:pPr>
              <w:spacing w:after="0" w:line="240" w:lineRule="auto"/>
            </w:pPr>
            <w:r>
              <w:rPr>
                <w:rFonts w:ascii="Arial" w:hAnsi="Arial"/>
                <w:sz w:val="15"/>
              </w:rPr>
              <w:t>UTC.</w:t>
            </w:r>
          </w:p>
        </w:tc>
      </w:tr>
    </w:tbl>
    <w:p w14:paraId="49114036">
      <w:pPr>
        <w:spacing w:after="20"/>
      </w:pPr>
    </w:p>
    <w:p w14:paraId="6EA0A817">
      <w:r>
        <w:rPr>
          <w:rFonts w:ascii="Arial" w:hAnsi="Arial"/>
          <w:b/>
          <w:color w:val="17365D"/>
          <w:sz w:val="19"/>
        </w:rPr>
        <w:t>Ràng buộc / Index chính</w:t>
      </w:r>
    </w:p>
    <w:p w14:paraId="041435CA">
      <w:pPr>
        <w:pStyle w:val="23"/>
        <w:spacing w:after="40"/>
        <w:ind w:left="288"/>
      </w:pPr>
      <w:r>
        <w:rPr>
          <w:rFonts w:ascii="Arial" w:hAnsi="Arial"/>
          <w:sz w:val="19"/>
        </w:rPr>
        <w:t>UNIQUE(category_id, slug).</w:t>
      </w:r>
    </w:p>
    <w:p w14:paraId="5EE119FF">
      <w:pPr>
        <w:pStyle w:val="23"/>
        <w:spacing w:after="40"/>
        <w:ind w:left="288"/>
      </w:pPr>
      <w:r>
        <w:rPr>
          <w:rFonts w:ascii="Arial" w:hAnsi="Arial"/>
          <w:sz w:val="19"/>
        </w:rPr>
        <w:t>Khuyến nghị UNIQUE(category_id, name).</w:t>
      </w:r>
    </w:p>
    <w:p w14:paraId="07174AD1">
      <w:pPr>
        <w:pStyle w:val="23"/>
        <w:spacing w:after="40"/>
        <w:ind w:left="288"/>
      </w:pPr>
      <w:r>
        <w:rPr>
          <w:rFonts w:ascii="Arial" w:hAnsi="Arial"/>
          <w:sz w:val="19"/>
        </w:rPr>
        <w:t>ON DELETE RESTRICT với category.</w:t>
      </w:r>
    </w:p>
    <w:p w14:paraId="626B5B07">
      <w:r>
        <w:rPr>
          <w:rFonts w:ascii="Arial" w:hAnsi="Arial"/>
          <w:b/>
          <w:sz w:val="18"/>
        </w:rPr>
        <w:t xml:space="preserve">Gợi ý JPA: </w:t>
      </w:r>
      <w:r>
        <w:rPr>
          <w:rFonts w:ascii="Arial" w:hAnsi="Arial"/>
          <w:sz w:val="18"/>
        </w:rPr>
        <w:t>@ManyToOne JobCategory.</w:t>
      </w:r>
    </w:p>
    <w:p w14:paraId="248BFE3D">
      <w:pPr>
        <w:pStyle w:val="3"/>
      </w:pPr>
      <w:r>
        <w:t>4.12 skill_category</w:t>
      </w:r>
    </w:p>
    <w:p w14:paraId="7361BAAB">
      <w:pPr>
        <w:spacing w:after="100" w:line="259" w:lineRule="auto"/>
      </w:pPr>
      <w:r>
        <w:rPr>
          <w:rFonts w:ascii="Arial" w:hAnsi="Arial"/>
          <w:sz w:val="20"/>
        </w:rPr>
        <w:t>Nhóm kỹ năng chuẩn hóa.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1621"/>
        <w:gridCol w:w="1279"/>
        <w:gridCol w:w="1908"/>
        <w:gridCol w:w="1686"/>
        <w:gridCol w:w="2224"/>
      </w:tblGrid>
      <w:tr w14:paraId="1FD7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16880DA">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29E748E">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0AB1C5D">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9E6F52A">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591F5B3">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7FFDB67">
            <w:pPr>
              <w:spacing w:after="0" w:line="240" w:lineRule="auto"/>
              <w:jc w:val="center"/>
            </w:pPr>
            <w:r>
              <w:rPr>
                <w:rFonts w:ascii="Arial" w:hAnsi="Arial"/>
                <w:b/>
                <w:color w:val="FFFFFF"/>
                <w:sz w:val="15"/>
              </w:rPr>
              <w:t>Ý nghĩa</w:t>
            </w:r>
          </w:p>
        </w:tc>
      </w:tr>
      <w:tr w14:paraId="283C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DA6DFDD">
            <w:pPr>
              <w:spacing w:after="0" w:line="240" w:lineRule="auto"/>
            </w:pPr>
            <w:r>
              <w:rPr>
                <w:rFonts w:ascii="Arial" w:hAnsi="Arial"/>
                <w:sz w:val="15"/>
              </w:rPr>
              <w:t>skill_category_id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F5B7864">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F0CF953">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BCD4FA2">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4E3C6F0">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2963A2A">
            <w:pPr>
              <w:spacing w:after="0" w:line="240" w:lineRule="auto"/>
            </w:pPr>
            <w:r>
              <w:rPr>
                <w:rFonts w:ascii="Arial" w:hAnsi="Arial"/>
                <w:sz w:val="15"/>
              </w:rPr>
              <w:t>Khóa chính.</w:t>
            </w:r>
          </w:p>
        </w:tc>
      </w:tr>
      <w:tr w14:paraId="1973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72EF139">
            <w:pPr>
              <w:spacing w:after="0" w:line="240" w:lineRule="auto"/>
            </w:pPr>
            <w:r>
              <w:rPr>
                <w:rFonts w:ascii="Arial" w:hAnsi="Arial"/>
                <w:sz w:val="15"/>
              </w:rPr>
              <w:t>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CCA62AF">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4BFC9DA">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9C29233">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ED809D2">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3E3E88A">
            <w:pPr>
              <w:spacing w:after="0" w:line="240" w:lineRule="auto"/>
            </w:pPr>
            <w:r>
              <w:rPr>
                <w:rFonts w:ascii="Arial" w:hAnsi="Arial"/>
                <w:sz w:val="15"/>
              </w:rPr>
              <w:t>Tên nhóm skill.</w:t>
            </w:r>
          </w:p>
        </w:tc>
      </w:tr>
      <w:tr w14:paraId="2569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5408E5A">
            <w:pPr>
              <w:spacing w:after="0" w:line="240" w:lineRule="auto"/>
            </w:pPr>
            <w:r>
              <w:rPr>
                <w:rFonts w:ascii="Arial" w:hAnsi="Arial"/>
                <w:sz w:val="15"/>
              </w:rPr>
              <w:t>slug</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2A023FB">
            <w:pPr>
              <w:spacing w:after="0" w:line="240" w:lineRule="auto"/>
            </w:pPr>
            <w:r>
              <w:rPr>
                <w:rFonts w:ascii="Arial" w:hAnsi="Arial"/>
                <w:sz w:val="15"/>
              </w:rPr>
              <w:t>VARCHAR(120)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A4567A6">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64A7BFE">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403FED0">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A8F6FA2">
            <w:pPr>
              <w:spacing w:after="0" w:line="240" w:lineRule="auto"/>
            </w:pPr>
            <w:r>
              <w:rPr>
                <w:rFonts w:ascii="Arial" w:hAnsi="Arial"/>
                <w:sz w:val="15"/>
              </w:rPr>
              <w:t>Slug.</w:t>
            </w:r>
          </w:p>
        </w:tc>
      </w:tr>
      <w:tr w14:paraId="508A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84614B2">
            <w:pPr>
              <w:spacing w:after="0" w:line="240" w:lineRule="auto"/>
            </w:pPr>
            <w:r>
              <w:rPr>
                <w:rFonts w:ascii="Arial" w:hAnsi="Arial"/>
                <w:sz w:val="15"/>
              </w:rPr>
              <w:t>icon</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BC9741">
            <w:pPr>
              <w:spacing w:after="0" w:line="240" w:lineRule="auto"/>
            </w:pPr>
            <w:r>
              <w:rPr>
                <w:rFonts w:ascii="Arial" w:hAnsi="Arial"/>
                <w:sz w:val="15"/>
              </w:rPr>
              <w:t>VARCHAR(255)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ABA164F">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5AC1662">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DD790AD">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0F09162">
            <w:pPr>
              <w:spacing w:after="0" w:line="240" w:lineRule="auto"/>
            </w:pPr>
            <w:r>
              <w:rPr>
                <w:rFonts w:ascii="Arial" w:hAnsi="Arial"/>
                <w:sz w:val="15"/>
              </w:rPr>
              <w:t>URL/key icon.</w:t>
            </w:r>
          </w:p>
        </w:tc>
      </w:tr>
      <w:tr w14:paraId="0864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365394F">
            <w:pPr>
              <w:spacing w:after="0" w:line="240" w:lineRule="auto"/>
            </w:pPr>
            <w:r>
              <w:rPr>
                <w:rFonts w:ascii="Arial" w:hAnsi="Arial"/>
                <w:sz w:val="15"/>
              </w:rPr>
              <w:t>is_active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49946D1">
            <w:pPr>
              <w:spacing w:after="0" w:line="240" w:lineRule="auto"/>
            </w:pPr>
            <w:r>
              <w:rPr>
                <w:rFonts w:ascii="Arial" w:hAnsi="Arial"/>
                <w:sz w:val="15"/>
              </w:rPr>
              <w:t>BOOLEAN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8CB6F16">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C6FC161">
            <w:pPr>
              <w:spacing w:after="0" w:line="240" w:lineRule="auto"/>
            </w:pPr>
            <w:r>
              <w:rPr>
                <w:rFonts w:ascii="Arial" w:hAnsi="Arial"/>
                <w:sz w:val="15"/>
              </w:rPr>
              <w:t>TRUE</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0CBD23">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59A1D9B">
            <w:pPr>
              <w:spacing w:after="0" w:line="240" w:lineRule="auto"/>
            </w:pPr>
            <w:r>
              <w:rPr>
                <w:rFonts w:ascii="Arial" w:hAnsi="Arial"/>
                <w:sz w:val="15"/>
              </w:rPr>
              <w:t>Trạng thái active.</w:t>
            </w:r>
          </w:p>
        </w:tc>
      </w:tr>
      <w:tr w14:paraId="123B2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289966D">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995C09B">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26AF2BB">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B17E78C">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E01E759">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9B57F79">
            <w:pPr>
              <w:spacing w:after="0" w:line="240" w:lineRule="auto"/>
            </w:pPr>
            <w:r>
              <w:rPr>
                <w:rFonts w:ascii="Arial" w:hAnsi="Arial"/>
                <w:sz w:val="15"/>
              </w:rPr>
              <w:t>UTC.</w:t>
            </w:r>
          </w:p>
        </w:tc>
      </w:tr>
      <w:tr w14:paraId="1A233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8ADEB38">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E41A32">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5EE09AF">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7AF069F">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E4415CF">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6960C8C">
            <w:pPr>
              <w:spacing w:after="0" w:line="240" w:lineRule="auto"/>
            </w:pPr>
            <w:r>
              <w:rPr>
                <w:rFonts w:ascii="Arial" w:hAnsi="Arial"/>
                <w:sz w:val="15"/>
              </w:rPr>
              <w:t>UTC.</w:t>
            </w:r>
          </w:p>
        </w:tc>
      </w:tr>
    </w:tbl>
    <w:p w14:paraId="77383279">
      <w:pPr>
        <w:spacing w:after="20"/>
      </w:pPr>
    </w:p>
    <w:p w14:paraId="2EA49AC0">
      <w:r>
        <w:rPr>
          <w:rFonts w:ascii="Arial" w:hAnsi="Arial"/>
          <w:b/>
          <w:color w:val="17365D"/>
          <w:sz w:val="19"/>
        </w:rPr>
        <w:t>Ràng buộc / Index chính</w:t>
      </w:r>
    </w:p>
    <w:p w14:paraId="56AC525A">
      <w:pPr>
        <w:pStyle w:val="23"/>
        <w:spacing w:after="40"/>
        <w:ind w:left="288"/>
      </w:pPr>
      <w:r>
        <w:rPr>
          <w:rFonts w:ascii="Arial" w:hAnsi="Arial"/>
          <w:sz w:val="19"/>
        </w:rPr>
        <w:t>UNIQUE(name), UNIQUE(slug).</w:t>
      </w:r>
    </w:p>
    <w:p w14:paraId="12DD2C7C">
      <w:r>
        <w:rPr>
          <w:rFonts w:ascii="Arial" w:hAnsi="Arial"/>
          <w:b/>
          <w:sz w:val="18"/>
        </w:rPr>
        <w:t xml:space="preserve">Gợi ý JPA: </w:t>
      </w:r>
      <w:r>
        <w:rPr>
          <w:rFonts w:ascii="Arial" w:hAnsi="Arial"/>
          <w:sz w:val="18"/>
        </w:rPr>
        <w:t>@OneToMany Skills.</w:t>
      </w:r>
    </w:p>
    <w:p w14:paraId="467FF84D">
      <w:pPr>
        <w:pStyle w:val="3"/>
      </w:pPr>
      <w:r>
        <w:t>4.13 skills</w:t>
      </w:r>
    </w:p>
    <w:p w14:paraId="3B7C79B0">
      <w:pPr>
        <w:spacing w:after="100" w:line="259" w:lineRule="auto"/>
      </w:pPr>
      <w:r>
        <w:rPr>
          <w:rFonts w:ascii="Arial" w:hAnsi="Arial"/>
          <w:sz w:val="20"/>
        </w:rPr>
        <w:t>Danh mục kỹ năng dùng cho job và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09"/>
        <w:gridCol w:w="1243"/>
        <w:gridCol w:w="1908"/>
        <w:gridCol w:w="1659"/>
        <w:gridCol w:w="2314"/>
      </w:tblGrid>
      <w:tr w14:paraId="2EED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C93418C">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AC26370">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B510DEE">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02A4317">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A040B0E">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AABF6B2">
            <w:pPr>
              <w:spacing w:after="0" w:line="240" w:lineRule="auto"/>
              <w:jc w:val="center"/>
            </w:pPr>
            <w:r>
              <w:rPr>
                <w:rFonts w:ascii="Arial" w:hAnsi="Arial"/>
                <w:b/>
                <w:color w:val="FFFFFF"/>
                <w:sz w:val="15"/>
              </w:rPr>
              <w:t>Ý nghĩa</w:t>
            </w:r>
          </w:p>
        </w:tc>
      </w:tr>
      <w:tr w14:paraId="2645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F25B432">
            <w:pPr>
              <w:spacing w:after="0" w:line="240" w:lineRule="auto"/>
            </w:pPr>
            <w:r>
              <w:rPr>
                <w:rFonts w:ascii="Arial" w:hAnsi="Arial"/>
                <w:sz w:val="15"/>
              </w:rPr>
              <w:t>skill_id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90DE47B">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44B9D13">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AF3643B">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65DD858">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ED367C1">
            <w:pPr>
              <w:spacing w:after="0" w:line="240" w:lineRule="auto"/>
            </w:pPr>
            <w:r>
              <w:rPr>
                <w:rFonts w:ascii="Arial" w:hAnsi="Arial"/>
                <w:sz w:val="15"/>
              </w:rPr>
              <w:t>Khóa chính.</w:t>
            </w:r>
          </w:p>
        </w:tc>
      </w:tr>
      <w:tr w14:paraId="645A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0EFCDFE">
            <w:pPr>
              <w:spacing w:after="0" w:line="240" w:lineRule="auto"/>
            </w:pPr>
            <w:r>
              <w:rPr>
                <w:rFonts w:ascii="Arial" w:hAnsi="Arial"/>
                <w:sz w:val="15"/>
              </w:rPr>
              <w:t>skill_category_id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7BE18DB">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16E640B">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843921">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2B77E1">
            <w:pPr>
              <w:spacing w:after="0" w:line="240" w:lineRule="auto"/>
            </w:pPr>
            <w:r>
              <w:rPr>
                <w:rFonts w:ascii="Arial" w:hAnsi="Arial"/>
                <w:sz w:val="15"/>
              </w:rPr>
              <w:t>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86BDAA7">
            <w:pPr>
              <w:spacing w:after="0" w:line="240" w:lineRule="auto"/>
            </w:pPr>
            <w:r>
              <w:rPr>
                <w:rFonts w:ascii="Arial" w:hAnsi="Arial"/>
                <w:sz w:val="15"/>
              </w:rPr>
              <w:t>FK → skill_category.</w:t>
            </w:r>
          </w:p>
        </w:tc>
      </w:tr>
      <w:tr w14:paraId="20FA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28A8A0D">
            <w:pPr>
              <w:spacing w:after="0" w:line="240" w:lineRule="auto"/>
            </w:pPr>
            <w:r>
              <w:rPr>
                <w:rFonts w:ascii="Arial" w:hAnsi="Arial"/>
                <w:sz w:val="15"/>
              </w:rPr>
              <w:t>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4CED1C4">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C0A92E4">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37AE124">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82B537D">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0652C4F">
            <w:pPr>
              <w:spacing w:after="0" w:line="240" w:lineRule="auto"/>
            </w:pPr>
            <w:r>
              <w:rPr>
                <w:rFonts w:ascii="Arial" w:hAnsi="Arial"/>
                <w:sz w:val="15"/>
              </w:rPr>
              <w:t>Tên skill.</w:t>
            </w:r>
          </w:p>
        </w:tc>
      </w:tr>
      <w:tr w14:paraId="2F47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1936BED">
            <w:pPr>
              <w:spacing w:after="0" w:line="240" w:lineRule="auto"/>
            </w:pPr>
            <w:r>
              <w:rPr>
                <w:rFonts w:ascii="Arial" w:hAnsi="Arial"/>
                <w:sz w:val="15"/>
              </w:rPr>
              <w:t>slug</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E9BC799">
            <w:pPr>
              <w:spacing w:after="0" w:line="240" w:lineRule="auto"/>
            </w:pPr>
            <w:r>
              <w:rPr>
                <w:rFonts w:ascii="Arial" w:hAnsi="Arial"/>
                <w:sz w:val="15"/>
              </w:rPr>
              <w:t>VARCHAR(120)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77C825E">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B6B82D">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18B8E32">
            <w:pPr>
              <w:spacing w:after="0" w:line="240" w:lineRule="auto"/>
            </w:pPr>
            <w:r>
              <w:rPr>
                <w:rFonts w:ascii="Arial" w:hAnsi="Arial"/>
                <w:sz w:val="15"/>
              </w:rPr>
              <w:t>UNIQUE</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F53ACA0">
            <w:pPr>
              <w:spacing w:after="0" w:line="240" w:lineRule="auto"/>
            </w:pPr>
            <w:r>
              <w:rPr>
                <w:rFonts w:ascii="Arial" w:hAnsi="Arial"/>
                <w:sz w:val="15"/>
              </w:rPr>
              <w:t>Slug.</w:t>
            </w:r>
          </w:p>
        </w:tc>
      </w:tr>
      <w:tr w14:paraId="3263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7A0021E">
            <w:pPr>
              <w:spacing w:after="0" w:line="240" w:lineRule="auto"/>
            </w:pPr>
            <w:r>
              <w:rPr>
                <w:rFonts w:ascii="Arial" w:hAnsi="Arial"/>
                <w:sz w:val="15"/>
              </w:rPr>
              <w:t>is_active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A765330">
            <w:pPr>
              <w:spacing w:after="0" w:line="240" w:lineRule="auto"/>
            </w:pPr>
            <w:r>
              <w:rPr>
                <w:rFonts w:ascii="Arial" w:hAnsi="Arial"/>
                <w:sz w:val="15"/>
              </w:rPr>
              <w:t>BOOLEAN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894A4BF">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C67AE63">
            <w:pPr>
              <w:spacing w:after="0" w:line="240" w:lineRule="auto"/>
            </w:pPr>
            <w:r>
              <w:rPr>
                <w:rFonts w:ascii="Arial" w:hAnsi="Arial"/>
                <w:sz w:val="15"/>
              </w:rPr>
              <w:t>TRUE</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474DF77">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D7DF5F6">
            <w:pPr>
              <w:spacing w:after="0" w:line="240" w:lineRule="auto"/>
            </w:pPr>
            <w:r>
              <w:rPr>
                <w:rFonts w:ascii="Arial" w:hAnsi="Arial"/>
                <w:sz w:val="15"/>
              </w:rPr>
              <w:t>Trạng thái active.</w:t>
            </w:r>
          </w:p>
        </w:tc>
      </w:tr>
      <w:tr w14:paraId="5D32D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636CA46">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5A6CB80">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93587BE">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BC75CDD">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10663F6">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B1EC275">
            <w:pPr>
              <w:spacing w:after="0" w:line="240" w:lineRule="auto"/>
            </w:pPr>
            <w:r>
              <w:rPr>
                <w:rFonts w:ascii="Arial" w:hAnsi="Arial"/>
                <w:sz w:val="15"/>
              </w:rPr>
              <w:t>UTC.</w:t>
            </w:r>
          </w:p>
        </w:tc>
      </w:tr>
      <w:tr w14:paraId="2848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6769EB4">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32DC463">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EAAF471">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7921264">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4352602">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34EFF60">
            <w:pPr>
              <w:spacing w:after="0" w:line="240" w:lineRule="auto"/>
            </w:pPr>
            <w:r>
              <w:rPr>
                <w:rFonts w:ascii="Arial" w:hAnsi="Arial"/>
                <w:sz w:val="15"/>
              </w:rPr>
              <w:t>UTC.</w:t>
            </w:r>
          </w:p>
        </w:tc>
      </w:tr>
    </w:tbl>
    <w:p w14:paraId="0651B21D">
      <w:pPr>
        <w:spacing w:after="20"/>
      </w:pPr>
    </w:p>
    <w:p w14:paraId="70612EC0">
      <w:r>
        <w:rPr>
          <w:rFonts w:ascii="Arial" w:hAnsi="Arial"/>
          <w:b/>
          <w:color w:val="17365D"/>
          <w:sz w:val="19"/>
        </w:rPr>
        <w:t>Ràng buộc / Index chính</w:t>
      </w:r>
    </w:p>
    <w:p w14:paraId="680331E8">
      <w:pPr>
        <w:pStyle w:val="23"/>
        <w:spacing w:after="40"/>
        <w:ind w:left="288"/>
      </w:pPr>
      <w:r>
        <w:rPr>
          <w:rFonts w:ascii="Arial" w:hAnsi="Arial"/>
          <w:sz w:val="19"/>
        </w:rPr>
        <w:t>UNIQUE(name), UNIQUE(slug).</w:t>
      </w:r>
    </w:p>
    <w:p w14:paraId="0AB7B7F4">
      <w:pPr>
        <w:pStyle w:val="23"/>
        <w:spacing w:after="40"/>
        <w:ind w:left="288"/>
      </w:pPr>
      <w:r>
        <w:rPr>
          <w:rFonts w:ascii="Arial" w:hAnsi="Arial"/>
          <w:sz w:val="19"/>
        </w:rPr>
        <w:t>ON DELETE RESTRICT với skill_category.</w:t>
      </w:r>
    </w:p>
    <w:p w14:paraId="69500C2C">
      <w:r>
        <w:rPr>
          <w:rFonts w:ascii="Arial" w:hAnsi="Arial"/>
          <w:b/>
          <w:sz w:val="18"/>
        </w:rPr>
        <w:t xml:space="preserve">Gợi ý JPA: </w:t>
      </w:r>
      <w:r>
        <w:rPr>
          <w:rFonts w:ascii="Arial" w:hAnsi="Arial"/>
          <w:sz w:val="18"/>
        </w:rPr>
        <w:t>@ManyToOne SkillCategory.</w:t>
      </w:r>
    </w:p>
    <w:p w14:paraId="1CAA3A93">
      <w:pPr>
        <w:pStyle w:val="3"/>
      </w:pPr>
      <w:r>
        <w:t>4.14 jobs</w:t>
      </w:r>
    </w:p>
    <w:p w14:paraId="7D95F5C1">
      <w:pPr>
        <w:spacing w:after="100" w:line="259" w:lineRule="auto"/>
      </w:pPr>
      <w:r>
        <w:rPr>
          <w:rFonts w:ascii="Arial" w:hAnsi="Arial"/>
          <w:sz w:val="20"/>
        </w:rPr>
        <w:t>Lưu tin tuyển dụng và trạng thái tuyển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4545"/>
        <w:gridCol w:w="515"/>
        <w:gridCol w:w="1894"/>
        <w:gridCol w:w="960"/>
        <w:gridCol w:w="1052"/>
      </w:tblGrid>
      <w:tr w14:paraId="6220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DB4FD70">
            <w:pPr>
              <w:spacing w:after="0" w:line="240" w:lineRule="auto"/>
              <w:jc w:val="center"/>
            </w:pPr>
            <w:r>
              <w:rPr>
                <w:rFonts w:ascii="Arial" w:hAnsi="Arial"/>
                <w:b/>
                <w:color w:val="FFFFFF"/>
                <w:sz w:val="15"/>
              </w:rPr>
              <w:t>Cột</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B8AF610">
            <w:pPr>
              <w:spacing w:after="0" w:line="240" w:lineRule="auto"/>
              <w:jc w:val="center"/>
            </w:pPr>
            <w:r>
              <w:rPr>
                <w:rFonts w:ascii="Arial" w:hAnsi="Arial"/>
                <w:b/>
                <w:color w:val="FFFFFF"/>
                <w:sz w:val="15"/>
              </w:rPr>
              <w:t>Kiểu MySQL</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1C70600">
            <w:pPr>
              <w:spacing w:after="0" w:line="240" w:lineRule="auto"/>
              <w:jc w:val="center"/>
            </w:pPr>
            <w:r>
              <w:rPr>
                <w:rFonts w:ascii="Arial" w:hAnsi="Arial"/>
                <w:b/>
                <w:color w:val="FFFFFF"/>
                <w:sz w:val="15"/>
              </w:rPr>
              <w:t>Null</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F7C90C4">
            <w:pPr>
              <w:spacing w:after="0" w:line="240" w:lineRule="auto"/>
              <w:jc w:val="center"/>
            </w:pPr>
            <w:r>
              <w:rPr>
                <w:rFonts w:ascii="Arial" w:hAnsi="Arial"/>
                <w:b/>
                <w:color w:val="FFFFFF"/>
                <w:sz w:val="15"/>
              </w:rPr>
              <w:t>Default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53576A0">
            <w:pPr>
              <w:spacing w:after="0" w:line="240" w:lineRule="auto"/>
              <w:jc w:val="center"/>
            </w:pPr>
            <w:r>
              <w:rPr>
                <w:rFonts w:ascii="Arial" w:hAnsi="Arial"/>
                <w:b/>
                <w:color w:val="FFFFFF"/>
                <w:sz w:val="15"/>
              </w:rPr>
              <w:t>Key / Constraint</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202FBD6">
            <w:pPr>
              <w:spacing w:after="0" w:line="240" w:lineRule="auto"/>
              <w:jc w:val="center"/>
            </w:pPr>
            <w:r>
              <w:rPr>
                <w:rFonts w:ascii="Arial" w:hAnsi="Arial"/>
                <w:b/>
                <w:color w:val="FFFFFF"/>
                <w:sz w:val="15"/>
              </w:rPr>
              <w:t>Ý nghĩa</w:t>
            </w:r>
          </w:p>
        </w:tc>
      </w:tr>
      <w:tr w14:paraId="6323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3469220">
            <w:pPr>
              <w:spacing w:after="0" w:line="240" w:lineRule="auto"/>
            </w:pPr>
            <w:r>
              <w:rPr>
                <w:rFonts w:ascii="Arial" w:hAnsi="Arial"/>
                <w:sz w:val="15"/>
              </w:rPr>
              <w:t>job_id</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93C9FA9">
            <w:pPr>
              <w:spacing w:after="0" w:line="240" w:lineRule="auto"/>
            </w:pPr>
            <w:r>
              <w:rPr>
                <w:rFonts w:ascii="Arial" w:hAnsi="Arial"/>
                <w:sz w:val="15"/>
              </w:rPr>
              <w:t>BIGINT</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D818CEF">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BA3E8B6">
            <w:pPr>
              <w:spacing w:after="0" w:line="240" w:lineRule="auto"/>
            </w:pPr>
            <w:r>
              <w:rPr>
                <w:rFonts w:ascii="Arial" w:hAnsi="Arial"/>
                <w:sz w:val="15"/>
              </w:rPr>
              <w:t>AUTO_INCREMENT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D3948C7">
            <w:pPr>
              <w:spacing w:after="0" w:line="240" w:lineRule="auto"/>
            </w:pPr>
            <w:r>
              <w:rPr>
                <w:rFonts w:ascii="Arial" w:hAnsi="Arial"/>
                <w:sz w:val="15"/>
              </w:rPr>
              <w:t>PK</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08983CC">
            <w:pPr>
              <w:spacing w:after="0" w:line="240" w:lineRule="auto"/>
            </w:pPr>
            <w:r>
              <w:rPr>
                <w:rFonts w:ascii="Arial" w:hAnsi="Arial"/>
                <w:sz w:val="15"/>
              </w:rPr>
              <w:t>Khóa chính job.</w:t>
            </w:r>
          </w:p>
        </w:tc>
      </w:tr>
      <w:tr w14:paraId="0369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2D919F6">
            <w:pPr>
              <w:spacing w:after="0" w:line="240" w:lineRule="auto"/>
            </w:pPr>
            <w:r>
              <w:rPr>
                <w:rFonts w:ascii="Arial" w:hAnsi="Arial"/>
                <w:sz w:val="15"/>
              </w:rPr>
              <w:t>company_id</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B5E42E7">
            <w:pPr>
              <w:spacing w:after="0" w:line="240" w:lineRule="auto"/>
            </w:pPr>
            <w:r>
              <w:rPr>
                <w:rFonts w:ascii="Arial" w:hAnsi="Arial"/>
                <w:sz w:val="15"/>
              </w:rPr>
              <w:t>BIGINT</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9EA6683">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F5ECF5E">
            <w:pPr>
              <w:spacing w:after="0" w:line="240" w:lineRule="auto"/>
            </w:pPr>
            <w:r>
              <w:rPr>
                <w:rFonts w:ascii="Arial" w:hAnsi="Arial"/>
                <w:sz w:val="15"/>
              </w:rPr>
              <w: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1085DB5">
            <w:pPr>
              <w:spacing w:after="0" w:line="240" w:lineRule="auto"/>
            </w:pPr>
            <w:r>
              <w:rPr>
                <w:rFonts w:ascii="Arial" w:hAnsi="Arial"/>
                <w:sz w:val="15"/>
              </w:rPr>
              <w:t>FK + 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F999A9">
            <w:pPr>
              <w:spacing w:after="0" w:line="240" w:lineRule="auto"/>
            </w:pPr>
            <w:r>
              <w:rPr>
                <w:rFonts w:ascii="Arial" w:hAnsi="Arial"/>
                <w:sz w:val="15"/>
              </w:rPr>
              <w:t>Company sở hữu.</w:t>
            </w:r>
          </w:p>
        </w:tc>
      </w:tr>
      <w:tr w14:paraId="5AD4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11CB021">
            <w:pPr>
              <w:spacing w:after="0" w:line="240" w:lineRule="auto"/>
            </w:pPr>
            <w:r>
              <w:rPr>
                <w:rFonts w:ascii="Arial" w:hAnsi="Arial"/>
                <w:sz w:val="15"/>
              </w:rPr>
              <w:t>posted_by_user_id</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F23E66A">
            <w:pPr>
              <w:spacing w:after="0" w:line="240" w:lineRule="auto"/>
            </w:pPr>
            <w:r>
              <w:rPr>
                <w:rFonts w:ascii="Arial" w:hAnsi="Arial"/>
                <w:sz w:val="15"/>
              </w:rPr>
              <w:t>BIGINT</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7A4D976">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00DB17E">
            <w:pPr>
              <w:spacing w:after="0" w:line="240" w:lineRule="auto"/>
            </w:pPr>
            <w:r>
              <w:rPr>
                <w:rFonts w:ascii="Arial" w:hAnsi="Arial"/>
                <w:sz w:val="15"/>
              </w:rPr>
              <w: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75913D4">
            <w:pPr>
              <w:spacing w:after="0" w:line="240" w:lineRule="auto"/>
            </w:pPr>
            <w:r>
              <w:rPr>
                <w:rFonts w:ascii="Arial" w:hAnsi="Arial"/>
                <w:sz w:val="15"/>
              </w:rPr>
              <w:t>FK</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DAACED1">
            <w:pPr>
              <w:spacing w:after="0" w:line="240" w:lineRule="auto"/>
            </w:pPr>
            <w:r>
              <w:rPr>
                <w:rFonts w:ascii="Arial" w:hAnsi="Arial"/>
                <w:sz w:val="15"/>
              </w:rPr>
              <w:t>Recruiter tạo job.</w:t>
            </w:r>
          </w:p>
        </w:tc>
      </w:tr>
      <w:tr w14:paraId="3473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117F5EA">
            <w:pPr>
              <w:spacing w:after="0" w:line="240" w:lineRule="auto"/>
            </w:pPr>
            <w:r>
              <w:rPr>
                <w:rFonts w:ascii="Arial" w:hAnsi="Arial"/>
                <w:sz w:val="15"/>
              </w:rPr>
              <w:t>category_id</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3F7899F">
            <w:pPr>
              <w:spacing w:after="0" w:line="240" w:lineRule="auto"/>
            </w:pPr>
            <w:r>
              <w:rPr>
                <w:rFonts w:ascii="Arial" w:hAnsi="Arial"/>
                <w:sz w:val="15"/>
              </w:rPr>
              <w:t>BIGINT</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D1395A3">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576FA52">
            <w:pPr>
              <w:spacing w:after="0" w:line="240" w:lineRule="auto"/>
            </w:pPr>
            <w:r>
              <w:rPr>
                <w:rFonts w:ascii="Arial" w:hAnsi="Arial"/>
                <w:sz w:val="15"/>
              </w:rPr>
              <w: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09691AD">
            <w:pPr>
              <w:spacing w:after="0" w:line="240" w:lineRule="auto"/>
            </w:pPr>
            <w:r>
              <w:rPr>
                <w:rFonts w:ascii="Arial" w:hAnsi="Arial"/>
                <w:sz w:val="15"/>
              </w:rPr>
              <w:t>FK + 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9A04914">
            <w:pPr>
              <w:spacing w:after="0" w:line="240" w:lineRule="auto"/>
            </w:pPr>
            <w:r>
              <w:rPr>
                <w:rFonts w:ascii="Arial" w:hAnsi="Arial"/>
                <w:sz w:val="15"/>
              </w:rPr>
              <w:t>Category.</w:t>
            </w:r>
          </w:p>
        </w:tc>
      </w:tr>
      <w:tr w14:paraId="7F1D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231BE07">
            <w:pPr>
              <w:spacing w:after="0" w:line="240" w:lineRule="auto"/>
            </w:pPr>
            <w:r>
              <w:rPr>
                <w:rFonts w:ascii="Arial" w:hAnsi="Arial"/>
                <w:sz w:val="15"/>
              </w:rPr>
              <w:t>subcategory_id</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EE5731A">
            <w:pPr>
              <w:spacing w:after="0" w:line="240" w:lineRule="auto"/>
            </w:pPr>
            <w:r>
              <w:rPr>
                <w:rFonts w:ascii="Arial" w:hAnsi="Arial"/>
                <w:sz w:val="15"/>
              </w:rPr>
              <w:t>BIGINT</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C622AB2">
            <w:pPr>
              <w:spacing w:after="0" w:line="240" w:lineRule="auto"/>
            </w:pPr>
            <w:r>
              <w:rPr>
                <w:rFonts w:ascii="Arial" w:hAnsi="Arial"/>
                <w:sz w:val="15"/>
              </w:rPr>
              <w:t>YES</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B3EAB2C">
            <w:pPr>
              <w:spacing w:after="0" w:line="240" w:lineRule="auto"/>
            </w:pPr>
            <w:r>
              <w:rPr>
                <w:rFonts w:ascii="Arial" w:hAnsi="Arial"/>
                <w:sz w:val="15"/>
              </w:rPr>
              <w:t>NULL</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450C2E5">
            <w:pPr>
              <w:spacing w:after="0" w:line="240" w:lineRule="auto"/>
            </w:pPr>
            <w:r>
              <w:rPr>
                <w:rFonts w:ascii="Arial" w:hAnsi="Arial"/>
                <w:sz w:val="15"/>
              </w:rPr>
              <w:t>FK</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17251D8">
            <w:pPr>
              <w:spacing w:after="0" w:line="240" w:lineRule="auto"/>
            </w:pPr>
            <w:r>
              <w:rPr>
                <w:rFonts w:ascii="Arial" w:hAnsi="Arial"/>
                <w:sz w:val="15"/>
              </w:rPr>
              <w:t>Subcategory tùy chọn.</w:t>
            </w:r>
          </w:p>
        </w:tc>
      </w:tr>
      <w:tr w14:paraId="57B2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CE8CE54">
            <w:pPr>
              <w:spacing w:after="0" w:line="240" w:lineRule="auto"/>
            </w:pPr>
            <w:r>
              <w:rPr>
                <w:rFonts w:ascii="Arial" w:hAnsi="Arial"/>
                <w:sz w:val="15"/>
              </w:rPr>
              <w:t>title</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ECCBBDD">
            <w:pPr>
              <w:spacing w:after="0" w:line="240" w:lineRule="auto"/>
            </w:pPr>
            <w:r>
              <w:rPr>
                <w:rFonts w:ascii="Arial" w:hAnsi="Arial"/>
                <w:sz w:val="15"/>
              </w:rPr>
              <w:t>VARCHAR(200)</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2D94DB3">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73A20E2">
            <w:pPr>
              <w:spacing w:after="0" w:line="240" w:lineRule="auto"/>
            </w:pPr>
            <w:r>
              <w:rPr>
                <w:rFonts w:ascii="Arial" w:hAnsi="Arial"/>
                <w:sz w:val="15"/>
              </w:rPr>
              <w: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776382B">
            <w:pPr>
              <w:spacing w:after="0" w:line="240" w:lineRule="auto"/>
            </w:pPr>
            <w:r>
              <w:rPr>
                <w:rFonts w:ascii="Arial" w:hAnsi="Arial"/>
                <w:sz w:val="15"/>
              </w:rPr>
              <w:t>-</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AE14997">
            <w:pPr>
              <w:spacing w:after="0" w:line="240" w:lineRule="auto"/>
            </w:pPr>
            <w:r>
              <w:rPr>
                <w:rFonts w:ascii="Arial" w:hAnsi="Arial"/>
                <w:sz w:val="15"/>
              </w:rPr>
              <w:t>5-200 ký tự.</w:t>
            </w:r>
          </w:p>
        </w:tc>
      </w:tr>
      <w:tr w14:paraId="35AB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1AE6E50">
            <w:pPr>
              <w:spacing w:after="0" w:line="240" w:lineRule="auto"/>
            </w:pPr>
            <w:r>
              <w:rPr>
                <w:rFonts w:ascii="Arial" w:hAnsi="Arial"/>
                <w:sz w:val="15"/>
              </w:rPr>
              <w:t>description</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C3D49C6">
            <w:pPr>
              <w:spacing w:after="0" w:line="240" w:lineRule="auto"/>
            </w:pPr>
            <w:r>
              <w:rPr>
                <w:rFonts w:ascii="Arial" w:hAnsi="Arial"/>
                <w:sz w:val="15"/>
              </w:rPr>
              <w:t>TEXT</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DD8132A">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98EE99B">
            <w:pPr>
              <w:spacing w:after="0" w:line="240" w:lineRule="auto"/>
            </w:pPr>
            <w:r>
              <w:rPr>
                <w:rFonts w:ascii="Arial" w:hAnsi="Arial"/>
                <w:sz w:val="15"/>
              </w:rPr>
              <w: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3C4613C">
            <w:pPr>
              <w:spacing w:after="0" w:line="240" w:lineRule="auto"/>
            </w:pPr>
            <w:r>
              <w:rPr>
                <w:rFonts w:ascii="Arial" w:hAnsi="Arial"/>
                <w:sz w:val="15"/>
              </w:rPr>
              <w:t>-</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E4063F9">
            <w:pPr>
              <w:spacing w:after="0" w:line="240" w:lineRule="auto"/>
            </w:pPr>
            <w:r>
              <w:rPr>
                <w:rFonts w:ascii="Arial" w:hAnsi="Arial"/>
                <w:sz w:val="15"/>
              </w:rPr>
              <w:t>Mô tả 50-10000 ký tự.</w:t>
            </w:r>
          </w:p>
        </w:tc>
      </w:tr>
      <w:tr w14:paraId="0507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7539E37">
            <w:pPr>
              <w:spacing w:after="0" w:line="240" w:lineRule="auto"/>
            </w:pPr>
            <w:r>
              <w:rPr>
                <w:rFonts w:ascii="Arial" w:hAnsi="Arial"/>
                <w:sz w:val="15"/>
              </w:rPr>
              <w:t>type</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47DB870">
            <w:pPr>
              <w:spacing w:after="0" w:line="240" w:lineRule="auto"/>
            </w:pPr>
            <w:r>
              <w:rPr>
                <w:rFonts w:ascii="Arial" w:hAnsi="Arial"/>
                <w:sz w:val="15"/>
              </w:rPr>
              <w:t>ENUM('FULL_TIME','PART_TIME','INTERNSHIP',</w:t>
            </w:r>
            <w:r>
              <w:rPr>
                <w:rFonts w:hint="default"/>
                <w:sz w:val="15"/>
                <w:lang w:val="en-US"/>
              </w:rPr>
              <w:t>’FREELANCE’</w:t>
            </w:r>
            <w:r>
              <w:rPr>
                <w:rFonts w:ascii="Arial" w:hAnsi="Arial"/>
                <w:sz w:val="15"/>
              </w:rPr>
              <w:t>)</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4898090">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C1139BC">
            <w:pPr>
              <w:spacing w:after="0" w:line="240" w:lineRule="auto"/>
            </w:pPr>
            <w:r>
              <w:rPr>
                <w:rFonts w:ascii="Arial" w:hAnsi="Arial"/>
                <w:sz w:val="15"/>
              </w:rPr>
              <w: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62CC2BB">
            <w:pPr>
              <w:spacing w:after="0" w:line="240" w:lineRule="auto"/>
            </w:pPr>
            <w:r>
              <w:rPr>
                <w:rFonts w:ascii="Arial" w:hAnsi="Arial"/>
                <w:sz w:val="15"/>
              </w:rPr>
              <w:t>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AC16FBE">
            <w:pPr>
              <w:spacing w:after="0" w:line="240" w:lineRule="auto"/>
            </w:pPr>
            <w:r>
              <w:rPr>
                <w:rFonts w:ascii="Arial" w:hAnsi="Arial"/>
                <w:sz w:val="15"/>
              </w:rPr>
              <w:t>Job type.</w:t>
            </w:r>
          </w:p>
        </w:tc>
      </w:tr>
      <w:tr w14:paraId="3C99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19AA243">
            <w:pPr>
              <w:spacing w:after="0" w:line="240" w:lineRule="auto"/>
            </w:pPr>
            <w:r>
              <w:rPr>
                <w:rFonts w:ascii="Arial" w:hAnsi="Arial"/>
                <w:sz w:val="15"/>
              </w:rPr>
              <w:t>remote</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62C7666">
            <w:pPr>
              <w:spacing w:after="0" w:line="240" w:lineRule="auto"/>
            </w:pPr>
            <w:r>
              <w:rPr>
                <w:rFonts w:ascii="Arial" w:hAnsi="Arial"/>
                <w:sz w:val="15"/>
              </w:rPr>
              <w:t>BOOLEAN</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1230035">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B802048">
            <w:pPr>
              <w:spacing w:after="0" w:line="240" w:lineRule="auto"/>
            </w:pPr>
            <w:r>
              <w:rPr>
                <w:rFonts w:ascii="Arial" w:hAnsi="Arial"/>
                <w:sz w:val="15"/>
              </w:rPr>
              <w:t>FALSE</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317AFBB">
            <w:pPr>
              <w:spacing w:after="0" w:line="240" w:lineRule="auto"/>
            </w:pPr>
            <w:r>
              <w:rPr>
                <w:rFonts w:ascii="Arial" w:hAnsi="Arial"/>
                <w:sz w:val="15"/>
              </w:rPr>
              <w:t>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B4F90B7">
            <w:pPr>
              <w:spacing w:after="0" w:line="240" w:lineRule="auto"/>
            </w:pPr>
            <w:r>
              <w:rPr>
                <w:rFonts w:ascii="Arial" w:hAnsi="Arial"/>
                <w:sz w:val="15"/>
              </w:rPr>
              <w:t>Remote flag.</w:t>
            </w:r>
          </w:p>
        </w:tc>
      </w:tr>
      <w:tr w14:paraId="1AD4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85A8BE5">
            <w:pPr>
              <w:spacing w:after="0" w:line="240" w:lineRule="auto"/>
            </w:pPr>
            <w:r>
              <w:rPr>
                <w:rFonts w:ascii="Arial" w:hAnsi="Arial"/>
                <w:sz w:val="15"/>
              </w:rPr>
              <w:t>salary_min</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73589BD">
            <w:pPr>
              <w:spacing w:after="0" w:line="240" w:lineRule="auto"/>
            </w:pPr>
            <w:r>
              <w:rPr>
                <w:rFonts w:ascii="Arial" w:hAnsi="Arial"/>
                <w:sz w:val="15"/>
              </w:rPr>
              <w:t>DECIMAL(15,2)</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598324A">
            <w:pPr>
              <w:spacing w:after="0" w:line="240" w:lineRule="auto"/>
            </w:pPr>
            <w:r>
              <w:rPr>
                <w:rFonts w:ascii="Arial" w:hAnsi="Arial"/>
                <w:sz w:val="15"/>
              </w:rPr>
              <w:t>YES</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64EFE1F">
            <w:pPr>
              <w:spacing w:after="0" w:line="240" w:lineRule="auto"/>
            </w:pPr>
            <w:r>
              <w:rPr>
                <w:rFonts w:ascii="Arial" w:hAnsi="Arial"/>
                <w:sz w:val="15"/>
              </w:rPr>
              <w:t>NULL</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10AF5C2">
            <w:pPr>
              <w:spacing w:after="0" w:line="240" w:lineRule="auto"/>
            </w:pPr>
            <w:r>
              <w:rPr>
                <w:rFonts w:ascii="Arial" w:hAnsi="Arial"/>
                <w:sz w:val="15"/>
              </w:rPr>
              <w:t>-</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B0BBA7C">
            <w:pPr>
              <w:spacing w:after="0" w:line="240" w:lineRule="auto"/>
            </w:pPr>
            <w:r>
              <w:rPr>
                <w:rFonts w:ascii="Arial" w:hAnsi="Arial"/>
                <w:sz w:val="15"/>
              </w:rPr>
              <w:t>Lương min.</w:t>
            </w:r>
          </w:p>
        </w:tc>
      </w:tr>
      <w:tr w14:paraId="3B93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BEFEDFA">
            <w:pPr>
              <w:spacing w:after="0" w:line="240" w:lineRule="auto"/>
            </w:pPr>
            <w:r>
              <w:rPr>
                <w:rFonts w:ascii="Arial" w:hAnsi="Arial"/>
                <w:sz w:val="15"/>
              </w:rPr>
              <w:t>salary_max</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748F680">
            <w:pPr>
              <w:spacing w:after="0" w:line="240" w:lineRule="auto"/>
            </w:pPr>
            <w:r>
              <w:rPr>
                <w:rFonts w:ascii="Arial" w:hAnsi="Arial"/>
                <w:sz w:val="15"/>
              </w:rPr>
              <w:t>DECIMAL(15,2)</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D7C2654">
            <w:pPr>
              <w:spacing w:after="0" w:line="240" w:lineRule="auto"/>
            </w:pPr>
            <w:r>
              <w:rPr>
                <w:rFonts w:ascii="Arial" w:hAnsi="Arial"/>
                <w:sz w:val="15"/>
              </w:rPr>
              <w:t>YES</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C23BE11">
            <w:pPr>
              <w:spacing w:after="0" w:line="240" w:lineRule="auto"/>
            </w:pPr>
            <w:r>
              <w:rPr>
                <w:rFonts w:ascii="Arial" w:hAnsi="Arial"/>
                <w:sz w:val="15"/>
              </w:rPr>
              <w:t>NULL</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9FC7E40">
            <w:pPr>
              <w:spacing w:after="0" w:line="240" w:lineRule="auto"/>
            </w:pPr>
            <w:r>
              <w:rPr>
                <w:rFonts w:ascii="Arial" w:hAnsi="Arial"/>
                <w:sz w:val="15"/>
              </w:rPr>
              <w:t>-</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A7CE033">
            <w:pPr>
              <w:spacing w:after="0" w:line="240" w:lineRule="auto"/>
            </w:pPr>
            <w:r>
              <w:rPr>
                <w:rFonts w:ascii="Arial" w:hAnsi="Arial"/>
                <w:sz w:val="15"/>
              </w:rPr>
              <w:t>Lương max.</w:t>
            </w:r>
          </w:p>
        </w:tc>
      </w:tr>
      <w:tr w14:paraId="4628A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9" w:hRule="atLeas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1CD9A1B">
            <w:pPr>
              <w:spacing w:after="0" w:line="240" w:lineRule="auto"/>
            </w:pPr>
            <w:r>
              <w:rPr>
                <w:rFonts w:ascii="Arial" w:hAnsi="Arial"/>
                <w:sz w:val="15"/>
              </w:rPr>
              <w:t>city</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36E62D8">
            <w:pPr>
              <w:spacing w:after="0" w:line="240" w:lineRule="auto"/>
            </w:pPr>
            <w:r>
              <w:rPr>
                <w:rFonts w:ascii="Arial" w:hAnsi="Arial"/>
                <w:sz w:val="15"/>
              </w:rPr>
              <w:t>VARCHAR(100)</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297A7EF">
            <w:pPr>
              <w:spacing w:after="0" w:line="240" w:lineRule="auto"/>
            </w:pPr>
            <w:r>
              <w:rPr>
                <w:rFonts w:ascii="Arial" w:hAnsi="Arial"/>
                <w:sz w:val="15"/>
              </w:rPr>
              <w:t>YES</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37C8907">
            <w:pPr>
              <w:spacing w:after="0" w:line="240" w:lineRule="auto"/>
            </w:pPr>
            <w:r>
              <w:rPr>
                <w:rFonts w:ascii="Arial" w:hAnsi="Arial"/>
                <w:sz w:val="15"/>
              </w:rPr>
              <w:t>NULL</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278EC12">
            <w:pPr>
              <w:spacing w:after="0" w:line="240" w:lineRule="auto"/>
            </w:pPr>
            <w:r>
              <w:rPr>
                <w:rFonts w:ascii="Arial" w:hAnsi="Arial"/>
                <w:sz w:val="15"/>
              </w:rPr>
              <w:t>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29926D2">
            <w:pPr>
              <w:spacing w:after="0" w:line="240" w:lineRule="auto"/>
            </w:pPr>
            <w:r>
              <w:rPr>
                <w:rFonts w:ascii="Arial" w:hAnsi="Arial"/>
                <w:sz w:val="15"/>
              </w:rPr>
              <w:t>Địa điểm.</w:t>
            </w:r>
          </w:p>
        </w:tc>
      </w:tr>
      <w:tr w14:paraId="53B6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62B8030">
            <w:pPr>
              <w:spacing w:after="0" w:line="240" w:lineRule="auto"/>
            </w:pPr>
            <w:r>
              <w:rPr>
                <w:rFonts w:ascii="Arial" w:hAnsi="Arial"/>
                <w:sz w:val="15"/>
              </w:rPr>
              <w:t>country</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2814D8D">
            <w:pPr>
              <w:spacing w:after="0" w:line="240" w:lineRule="auto"/>
            </w:pPr>
            <w:r>
              <w:rPr>
                <w:rFonts w:ascii="Arial" w:hAnsi="Arial"/>
                <w:sz w:val="15"/>
              </w:rPr>
              <w:t>VARCHAR(100)</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7D0B22B">
            <w:pPr>
              <w:spacing w:after="0" w:line="240" w:lineRule="auto"/>
            </w:pPr>
            <w:r>
              <w:rPr>
                <w:rFonts w:ascii="Arial" w:hAnsi="Arial"/>
                <w:sz w:val="15"/>
              </w:rPr>
              <w:t>YES</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2E532AA">
            <w:pPr>
              <w:spacing w:after="0" w:line="240" w:lineRule="auto"/>
            </w:pPr>
            <w:r>
              <w:rPr>
                <w:rFonts w:ascii="Arial" w:hAnsi="Arial"/>
                <w:sz w:val="15"/>
              </w:rPr>
              <w:t>NULL</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2ADCABB">
            <w:pPr>
              <w:spacing w:after="0" w:line="240" w:lineRule="auto"/>
            </w:pPr>
            <w:r>
              <w:rPr>
                <w:rFonts w:ascii="Arial" w:hAnsi="Arial"/>
                <w:sz w:val="15"/>
              </w:rPr>
              <w:t>-</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F9DA0B">
            <w:pPr>
              <w:spacing w:after="0" w:line="240" w:lineRule="auto"/>
            </w:pPr>
            <w:r>
              <w:rPr>
                <w:rFonts w:ascii="Arial" w:hAnsi="Arial"/>
                <w:sz w:val="15"/>
              </w:rPr>
              <w:t>Quốc gia.</w:t>
            </w:r>
          </w:p>
        </w:tc>
      </w:tr>
      <w:tr w14:paraId="4B6A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575FF9C">
            <w:pPr>
              <w:spacing w:after="0" w:line="240" w:lineRule="auto"/>
            </w:pPr>
            <w:r>
              <w:rPr>
                <w:rFonts w:ascii="Arial" w:hAnsi="Arial"/>
                <w:sz w:val="15"/>
              </w:rPr>
              <w:t>deadline_at</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035AE3C">
            <w:pPr>
              <w:spacing w:after="0" w:line="240" w:lineRule="auto"/>
            </w:pPr>
            <w:r>
              <w:rPr>
                <w:rFonts w:ascii="Arial" w:hAnsi="Arial"/>
                <w:sz w:val="15"/>
              </w:rPr>
              <w:t>DATETIME</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95054E6">
            <w:pPr>
              <w:spacing w:after="0" w:line="240" w:lineRule="auto"/>
            </w:pPr>
            <w:r>
              <w:rPr>
                <w:rFonts w:ascii="Arial" w:hAnsi="Arial"/>
                <w:sz w:val="15"/>
              </w:rPr>
              <w:t>YES</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31D690E">
            <w:pPr>
              <w:spacing w:after="0" w:line="240" w:lineRule="auto"/>
            </w:pPr>
            <w:r>
              <w:rPr>
                <w:rFonts w:ascii="Arial" w:hAnsi="Arial"/>
                <w:sz w:val="15"/>
              </w:rPr>
              <w:t>NULL</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9C114F2">
            <w:pPr>
              <w:spacing w:after="0" w:line="240" w:lineRule="auto"/>
            </w:pPr>
            <w:r>
              <w:rPr>
                <w:rFonts w:ascii="Arial" w:hAnsi="Arial"/>
                <w:sz w:val="15"/>
              </w:rPr>
              <w:t>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57075B6">
            <w:pPr>
              <w:spacing w:after="0" w:line="240" w:lineRule="auto"/>
            </w:pPr>
            <w:r>
              <w:rPr>
                <w:rFonts w:ascii="Arial" w:hAnsi="Arial"/>
                <w:sz w:val="15"/>
              </w:rPr>
              <w:t>Bắt buộc khi publish.</w:t>
            </w:r>
          </w:p>
        </w:tc>
      </w:tr>
      <w:tr w14:paraId="45D3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FC48115">
            <w:pPr>
              <w:spacing w:after="0" w:line="240" w:lineRule="auto"/>
            </w:pPr>
            <w:r>
              <w:rPr>
                <w:rFonts w:ascii="Arial" w:hAnsi="Arial"/>
                <w:sz w:val="15"/>
              </w:rPr>
              <w:t>status</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61C9C66">
            <w:pPr>
              <w:spacing w:after="0" w:line="240" w:lineRule="auto"/>
            </w:pPr>
            <w:r>
              <w:rPr>
                <w:rFonts w:ascii="Arial" w:hAnsi="Arial"/>
                <w:sz w:val="15"/>
              </w:rPr>
              <w:t>ENUM('DRAFT','PUBLISHED','CLOSED</w:t>
            </w:r>
            <w:r>
              <w:rPr>
                <w:rFonts w:hint="default"/>
                <w:sz w:val="15"/>
                <w:lang w:val="en-US"/>
              </w:rPr>
              <w:t>’</w:t>
            </w:r>
            <w:r>
              <w:rPr>
                <w:rFonts w:ascii="Arial" w:hAnsi="Arial"/>
                <w:sz w:val="15"/>
              </w:rPr>
              <w:t>)</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71154E6">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FBBDD09">
            <w:pPr>
              <w:spacing w:after="0" w:line="240" w:lineRule="auto"/>
            </w:pPr>
            <w:r>
              <w:rPr>
                <w:rFonts w:ascii="Arial" w:hAnsi="Arial"/>
                <w:sz w:val="15"/>
              </w:rPr>
              <w:t>'DRAFT'</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BC2BB38">
            <w:pPr>
              <w:spacing w:after="0" w:line="240" w:lineRule="auto"/>
            </w:pPr>
            <w:r>
              <w:rPr>
                <w:rFonts w:ascii="Arial" w:hAnsi="Arial"/>
                <w:sz w:val="15"/>
              </w:rPr>
              <w:t>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B5E9461">
            <w:pPr>
              <w:spacing w:after="0" w:line="240" w:lineRule="auto"/>
            </w:pPr>
            <w:r>
              <w:rPr>
                <w:rFonts w:ascii="Arial" w:hAnsi="Arial"/>
                <w:sz w:val="15"/>
              </w:rPr>
              <w:t>Lifecycle job.</w:t>
            </w:r>
          </w:p>
        </w:tc>
      </w:tr>
      <w:tr w14:paraId="307B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04FA2EE">
            <w:pPr>
              <w:spacing w:after="0" w:line="240" w:lineRule="auto"/>
            </w:pPr>
            <w:r>
              <w:rPr>
                <w:rFonts w:ascii="Arial" w:hAnsi="Arial"/>
                <w:sz w:val="15"/>
              </w:rPr>
              <w:t>published_at</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D98CDE0">
            <w:pPr>
              <w:spacing w:after="0" w:line="240" w:lineRule="auto"/>
            </w:pPr>
            <w:r>
              <w:rPr>
                <w:rFonts w:ascii="Arial" w:hAnsi="Arial"/>
                <w:sz w:val="15"/>
              </w:rPr>
              <w:t>DATETIME</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A358245">
            <w:pPr>
              <w:spacing w:after="0" w:line="240" w:lineRule="auto"/>
            </w:pPr>
            <w:r>
              <w:rPr>
                <w:rFonts w:ascii="Arial" w:hAnsi="Arial"/>
                <w:sz w:val="15"/>
              </w:rPr>
              <w:t>YES</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F51D4CF">
            <w:pPr>
              <w:spacing w:after="0" w:line="240" w:lineRule="auto"/>
            </w:pPr>
            <w:r>
              <w:rPr>
                <w:rFonts w:ascii="Arial" w:hAnsi="Arial"/>
                <w:sz w:val="15"/>
              </w:rPr>
              <w:t>NULL</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069730D">
            <w:pPr>
              <w:spacing w:after="0" w:line="240" w:lineRule="auto"/>
            </w:pPr>
            <w:r>
              <w:rPr>
                <w:rFonts w:ascii="Arial" w:hAnsi="Arial"/>
                <w:sz w:val="15"/>
              </w:rPr>
              <w:t>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68EC753">
            <w:pPr>
              <w:spacing w:after="0" w:line="240" w:lineRule="auto"/>
            </w:pPr>
            <w:r>
              <w:rPr>
                <w:rFonts w:ascii="Arial" w:hAnsi="Arial"/>
                <w:sz w:val="15"/>
              </w:rPr>
              <w:t>Dùng sort newest ổn định.</w:t>
            </w:r>
          </w:p>
        </w:tc>
      </w:tr>
      <w:tr w14:paraId="669F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9F1F86D">
            <w:pPr>
              <w:spacing w:after="0" w:line="240" w:lineRule="auto"/>
            </w:pPr>
            <w:r>
              <w:rPr>
                <w:rFonts w:ascii="Arial" w:hAnsi="Arial"/>
                <w:sz w:val="15"/>
              </w:rPr>
              <w:t>created_at</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95F2946">
            <w:pPr>
              <w:spacing w:after="0" w:line="240" w:lineRule="auto"/>
            </w:pPr>
            <w:r>
              <w:rPr>
                <w:rFonts w:ascii="Arial" w:hAnsi="Arial"/>
                <w:sz w:val="15"/>
              </w:rPr>
              <w:t>DATETIME</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A811A35">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CF36329">
            <w:pPr>
              <w:spacing w:after="0" w:line="240" w:lineRule="auto"/>
            </w:pPr>
            <w:r>
              <w:rPr>
                <w:rFonts w:ascii="Arial" w:hAnsi="Arial"/>
                <w:sz w:val="15"/>
              </w:rPr>
              <w:t>CURRENT_TIMESTAMP</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90B3649">
            <w:pPr>
              <w:spacing w:after="0" w:line="240" w:lineRule="auto"/>
            </w:pPr>
            <w:r>
              <w:rPr>
                <w:rFonts w:ascii="Arial" w:hAnsi="Arial"/>
                <w:sz w:val="15"/>
              </w:rPr>
              <w:t>-</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34E7ADA">
            <w:pPr>
              <w:spacing w:after="0" w:line="240" w:lineRule="auto"/>
            </w:pPr>
            <w:r>
              <w:rPr>
                <w:rFonts w:ascii="Arial" w:hAnsi="Arial"/>
                <w:sz w:val="15"/>
              </w:rPr>
              <w:t>UTC.</w:t>
            </w:r>
          </w:p>
        </w:tc>
      </w:tr>
      <w:tr w14:paraId="5604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0BDA463">
            <w:pPr>
              <w:spacing w:after="0" w:line="240" w:lineRule="auto"/>
            </w:pPr>
            <w:r>
              <w:rPr>
                <w:rFonts w:ascii="Arial" w:hAnsi="Arial"/>
                <w:sz w:val="15"/>
              </w:rPr>
              <w:t>updated_at</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BA50010">
            <w:pPr>
              <w:spacing w:after="0" w:line="240" w:lineRule="auto"/>
            </w:pPr>
            <w:r>
              <w:rPr>
                <w:rFonts w:ascii="Arial" w:hAnsi="Arial"/>
                <w:sz w:val="15"/>
              </w:rPr>
              <w:t>DATETIME</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CD9813A">
            <w:pPr>
              <w:spacing w:after="0" w:line="240" w:lineRule="auto"/>
            </w:pPr>
            <w:r>
              <w:rPr>
                <w:rFonts w:ascii="Arial" w:hAnsi="Arial"/>
                <w:sz w:val="15"/>
              </w:rPr>
              <w:t>NO</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E380961">
            <w:pPr>
              <w:spacing w:after="0" w:line="240" w:lineRule="auto"/>
            </w:pPr>
            <w:r>
              <w:rPr>
                <w:rFonts w:ascii="Arial" w:hAnsi="Arial"/>
                <w:sz w:val="15"/>
              </w:rPr>
              <w:t>CURRENT_TIMESTAMP</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721C4C8">
            <w:pPr>
              <w:spacing w:after="0" w:line="240" w:lineRule="auto"/>
            </w:pPr>
            <w:r>
              <w:rPr>
                <w:rFonts w:ascii="Arial" w:hAnsi="Arial"/>
                <w:sz w:val="15"/>
              </w:rPr>
              <w:t>-</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1870F2A">
            <w:pPr>
              <w:spacing w:after="0" w:line="240" w:lineRule="auto"/>
            </w:pPr>
            <w:r>
              <w:rPr>
                <w:rFonts w:ascii="Arial" w:hAnsi="Arial"/>
                <w:sz w:val="15"/>
              </w:rPr>
              <w:t>UTC.</w:t>
            </w:r>
          </w:p>
        </w:tc>
      </w:tr>
      <w:tr w14:paraId="612B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0823F32">
            <w:pPr>
              <w:spacing w:after="0" w:line="240" w:lineRule="auto"/>
            </w:pPr>
            <w:r>
              <w:rPr>
                <w:rFonts w:ascii="Arial" w:hAnsi="Arial"/>
                <w:sz w:val="15"/>
              </w:rPr>
              <w:t>deleted_at</w:t>
            </w:r>
          </w:p>
        </w:tc>
        <w:tc>
          <w:tcPr>
            <w:tcW w:w="5005"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76A02BC">
            <w:pPr>
              <w:spacing w:after="0" w:line="240" w:lineRule="auto"/>
            </w:pPr>
            <w:r>
              <w:rPr>
                <w:rFonts w:ascii="Arial" w:hAnsi="Arial"/>
                <w:sz w:val="15"/>
              </w:rPr>
              <w:t>DATETIME</w:t>
            </w:r>
          </w:p>
        </w:tc>
        <w:tc>
          <w:tcPr>
            <w:tcW w:w="48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D4A23C9">
            <w:pPr>
              <w:spacing w:after="0" w:line="240" w:lineRule="auto"/>
            </w:pPr>
            <w:r>
              <w:rPr>
                <w:rFonts w:ascii="Arial" w:hAnsi="Arial"/>
                <w:sz w:val="15"/>
              </w:rPr>
              <w:t>YES</w:t>
            </w:r>
          </w:p>
        </w:tc>
        <w:tc>
          <w:tcPr>
            <w:tcW w:w="173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22B4214">
            <w:pPr>
              <w:spacing w:after="0" w:line="240" w:lineRule="auto"/>
            </w:pPr>
            <w:r>
              <w:rPr>
                <w:rFonts w:ascii="Arial" w:hAnsi="Arial"/>
                <w:sz w:val="15"/>
              </w:rPr>
              <w:t>NULL</w:t>
            </w:r>
          </w:p>
        </w:tc>
        <w:tc>
          <w:tcPr>
            <w:tcW w:w="889"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0C92A82">
            <w:pPr>
              <w:spacing w:after="0" w:line="240" w:lineRule="auto"/>
            </w:pPr>
            <w:r>
              <w:rPr>
                <w:rFonts w:ascii="Arial" w:hAnsi="Arial"/>
                <w:sz w:val="15"/>
              </w:rPr>
              <w:t>INDEX</w:t>
            </w:r>
          </w:p>
        </w:tc>
        <w:tc>
          <w:tcPr>
            <w:tcW w:w="97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65659B6">
            <w:pPr>
              <w:spacing w:after="0" w:line="240" w:lineRule="auto"/>
            </w:pPr>
            <w:r>
              <w:rPr>
                <w:rFonts w:ascii="Arial" w:hAnsi="Arial"/>
                <w:sz w:val="15"/>
              </w:rPr>
              <w:t>Soft delete.</w:t>
            </w:r>
          </w:p>
        </w:tc>
      </w:tr>
    </w:tbl>
    <w:p w14:paraId="447A11C9">
      <w:pPr>
        <w:spacing w:after="20"/>
      </w:pPr>
    </w:p>
    <w:p w14:paraId="66A922FD">
      <w:r>
        <w:rPr>
          <w:rFonts w:ascii="Arial" w:hAnsi="Arial"/>
          <w:b/>
          <w:color w:val="17365D"/>
          <w:sz w:val="19"/>
        </w:rPr>
        <w:t>Ràng buộc / Index chính</w:t>
      </w:r>
    </w:p>
    <w:p w14:paraId="78388E52">
      <w:pPr>
        <w:pStyle w:val="23"/>
        <w:spacing w:after="40"/>
        <w:ind w:left="288"/>
      </w:pPr>
      <w:r>
        <w:rPr>
          <w:rFonts w:ascii="Arial" w:hAnsi="Arial"/>
          <w:sz w:val="19"/>
        </w:rPr>
        <w:t>CHECK salary_min &gt;= 0, salary_max &gt;= 0 và salary_min &lt;= salary_max khi cả hai có giá trị.</w:t>
      </w:r>
    </w:p>
    <w:p w14:paraId="066F661A">
      <w:pPr>
        <w:pStyle w:val="23"/>
        <w:spacing w:after="40"/>
        <w:ind w:left="288"/>
      </w:pPr>
      <w:r>
        <w:rPr>
          <w:rFonts w:ascii="Arial" w:hAnsi="Arial"/>
          <w:sz w:val="19"/>
        </w:rPr>
        <w:t>INDEX(status, deadline_at, deleted_at, published_at) cho public search.</w:t>
      </w:r>
    </w:p>
    <w:p w14:paraId="6E8A9C66">
      <w:pPr>
        <w:pStyle w:val="23"/>
        <w:spacing w:after="40"/>
        <w:ind w:left="288"/>
      </w:pPr>
      <w:r>
        <w:rPr>
          <w:rFonts w:ascii="Arial" w:hAnsi="Arial"/>
          <w:sz w:val="19"/>
        </w:rPr>
        <w:t>FK company/poster/category/subcategory dùng ON DELETE RESTRICT vì dữ liệu lịch sử phải được giữ.</w:t>
      </w:r>
    </w:p>
    <w:p w14:paraId="6DB1FE6A">
      <w:pPr>
        <w:pStyle w:val="23"/>
        <w:spacing w:after="40"/>
        <w:ind w:left="288"/>
      </w:pPr>
      <w:r>
        <w:rPr>
          <w:rFonts w:ascii="Arial" w:hAnsi="Arial"/>
          <w:sz w:val="19"/>
        </w:rPr>
        <w:t>Service kiểm tra company verified, membership và status transition trước publish/close/archive.</w:t>
      </w:r>
    </w:p>
    <w:p w14:paraId="54ABF853">
      <w:r>
        <w:rPr>
          <w:rFonts w:ascii="Arial" w:hAnsi="Arial"/>
          <w:b/>
          <w:sz w:val="18"/>
        </w:rPr>
        <w:t xml:space="preserve">Gợi ý JPA: </w:t>
      </w:r>
      <w:r>
        <w:rPr>
          <w:rFonts w:ascii="Arial" w:hAnsi="Arial"/>
          <w:sz w:val="18"/>
        </w:rPr>
        <w:t>@ManyToOne JobCompany, User(postedBy), JobCategory, JobSubcategory.</w:t>
      </w:r>
    </w:p>
    <w:p w14:paraId="65B692A2">
      <w:pPr>
        <w:pStyle w:val="3"/>
      </w:pPr>
      <w:r>
        <w:t>4.15 job_required_skills</w:t>
      </w:r>
    </w:p>
    <w:p w14:paraId="164FCCAF">
      <w:pPr>
        <w:spacing w:after="100" w:line="259" w:lineRule="auto"/>
      </w:pPr>
      <w:r>
        <w:rPr>
          <w:rFonts w:ascii="Arial" w:hAnsi="Arial"/>
          <w:sz w:val="20"/>
        </w:rPr>
        <w:t>Bảng N-M giữa Job và Skill.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3"/>
        <w:gridCol w:w="2631"/>
        <w:gridCol w:w="1201"/>
        <w:gridCol w:w="1438"/>
        <w:gridCol w:w="1619"/>
        <w:gridCol w:w="2018"/>
      </w:tblGrid>
      <w:tr w14:paraId="0EB1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027619A">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BF77730">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6982D68">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33CC085">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E7308B7">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30DCD3B">
            <w:pPr>
              <w:spacing w:after="0" w:line="240" w:lineRule="auto"/>
              <w:jc w:val="center"/>
            </w:pPr>
            <w:r>
              <w:rPr>
                <w:rFonts w:ascii="Arial" w:hAnsi="Arial"/>
                <w:b/>
                <w:color w:val="FFFFFF"/>
                <w:sz w:val="15"/>
              </w:rPr>
              <w:t>Ý nghĩa</w:t>
            </w:r>
          </w:p>
        </w:tc>
      </w:tr>
      <w:tr w14:paraId="3E65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7D01AD9">
            <w:pPr>
              <w:spacing w:after="0" w:line="240" w:lineRule="auto"/>
            </w:pPr>
            <w:r>
              <w:rPr>
                <w:rFonts w:ascii="Arial" w:hAnsi="Arial"/>
                <w:sz w:val="15"/>
              </w:rPr>
              <w:t>job_id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3D1CF68">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3F004B">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AC078E9">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A28D0CB">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53DD5D7">
            <w:pPr>
              <w:spacing w:after="0" w:line="240" w:lineRule="auto"/>
            </w:pPr>
            <w:r>
              <w:rPr>
                <w:rFonts w:ascii="Arial" w:hAnsi="Arial"/>
                <w:sz w:val="15"/>
              </w:rPr>
              <w:t>FK → jobs.</w:t>
            </w:r>
          </w:p>
        </w:tc>
      </w:tr>
      <w:tr w14:paraId="17BB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C216854">
            <w:pPr>
              <w:spacing w:after="0" w:line="240" w:lineRule="auto"/>
            </w:pPr>
            <w:r>
              <w:rPr>
                <w:rFonts w:ascii="Arial" w:hAnsi="Arial"/>
                <w:sz w:val="15"/>
              </w:rPr>
              <w:t>skill_id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AA4CF2C">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EEAF2D">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55B676E">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B1805BC">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A778F58">
            <w:pPr>
              <w:spacing w:after="0" w:line="240" w:lineRule="auto"/>
            </w:pPr>
            <w:r>
              <w:rPr>
                <w:rFonts w:ascii="Arial" w:hAnsi="Arial"/>
                <w:sz w:val="15"/>
              </w:rPr>
              <w:t>FK → skills.</w:t>
            </w:r>
          </w:p>
        </w:tc>
      </w:tr>
      <w:tr w14:paraId="37ED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833E4A4">
            <w:pPr>
              <w:spacing w:after="0" w:line="240" w:lineRule="auto"/>
            </w:pPr>
            <w:r>
              <w:rPr>
                <w:rFonts w:ascii="Arial" w:hAnsi="Arial"/>
                <w:sz w:val="15"/>
              </w:rPr>
              <w:t>importance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0C12A7C">
            <w:pPr>
              <w:spacing w:after="0" w:line="240" w:lineRule="auto"/>
            </w:pPr>
            <w:r>
              <w:rPr>
                <w:rFonts w:ascii="Arial" w:hAnsi="Arial"/>
                <w:sz w:val="15"/>
              </w:rPr>
              <w:t>ENUM('REQUIRED','PREFERRED')</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D13D7A2">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8951465">
            <w:pPr>
              <w:spacing w:after="0" w:line="240" w:lineRule="auto"/>
            </w:pPr>
            <w:r>
              <w:rPr>
                <w:rFonts w:ascii="Arial" w:hAnsi="Arial"/>
                <w:sz w:val="15"/>
              </w:rPr>
              <w:t>'REQUIRED'</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02FE16D">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93E2F51">
            <w:pPr>
              <w:spacing w:after="0" w:line="240" w:lineRule="auto"/>
            </w:pPr>
            <w:r>
              <w:rPr>
                <w:rFonts w:ascii="Arial" w:hAnsi="Arial"/>
                <w:sz w:val="15"/>
              </w:rPr>
              <w:t>Mức độ yêu cầu.</w:t>
            </w:r>
          </w:p>
        </w:tc>
      </w:tr>
    </w:tbl>
    <w:p w14:paraId="7944CD6A">
      <w:pPr>
        <w:spacing w:after="20"/>
      </w:pPr>
    </w:p>
    <w:p w14:paraId="1B6ED873">
      <w:r>
        <w:rPr>
          <w:rFonts w:ascii="Arial" w:hAnsi="Arial"/>
          <w:b/>
          <w:color w:val="17365D"/>
          <w:sz w:val="19"/>
        </w:rPr>
        <w:t>Ràng buộc / Index chính</w:t>
      </w:r>
    </w:p>
    <w:p w14:paraId="4FA9E88F">
      <w:pPr>
        <w:pStyle w:val="23"/>
        <w:spacing w:after="40"/>
        <w:ind w:left="288"/>
      </w:pPr>
      <w:r>
        <w:rPr>
          <w:rFonts w:ascii="Arial" w:hAnsi="Arial"/>
          <w:sz w:val="19"/>
        </w:rPr>
        <w:t>PRIMARY KEY(job_id, skill_id) ngăn skill trùng trong cùng job.</w:t>
      </w:r>
    </w:p>
    <w:p w14:paraId="0EE87CE7">
      <w:pPr>
        <w:pStyle w:val="23"/>
        <w:spacing w:after="40"/>
        <w:ind w:left="288"/>
      </w:pPr>
      <w:r>
        <w:rPr>
          <w:rFonts w:ascii="Arial" w:hAnsi="Arial"/>
          <w:sz w:val="19"/>
        </w:rPr>
        <w:t>ON DELETE CASCADE từ jobs nếu hard delete kỹ thuật xảy ra; skills dùng RESTRICT.</w:t>
      </w:r>
    </w:p>
    <w:p w14:paraId="06906C51">
      <w:r>
        <w:rPr>
          <w:rFonts w:ascii="Arial" w:hAnsi="Arial"/>
          <w:b/>
          <w:sz w:val="18"/>
        </w:rPr>
        <w:t xml:space="preserve">Gợi ý JPA: </w:t>
      </w:r>
      <w:r>
        <w:rPr>
          <w:rFonts w:ascii="Arial" w:hAnsi="Arial"/>
          <w:sz w:val="18"/>
        </w:rPr>
        <w:t>Có thể dùng entity trung gian JobRequiredSkill với composite key.</w:t>
      </w:r>
    </w:p>
    <w:p w14:paraId="08C4CD4F">
      <w:pPr>
        <w:pStyle w:val="3"/>
      </w:pPr>
      <w:r>
        <w:t>4.16 job_seeker_skills</w:t>
      </w:r>
    </w:p>
    <w:p w14:paraId="52CFF352">
      <w:pPr>
        <w:spacing w:after="100" w:line="259" w:lineRule="auto"/>
      </w:pPr>
      <w:r>
        <w:rPr>
          <w:rFonts w:ascii="Arial" w:hAnsi="Arial"/>
          <w:sz w:val="20"/>
        </w:rPr>
        <w:t>Bảng N-M giữa Job Seeker profile và Skill.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1"/>
        <w:gridCol w:w="4026"/>
        <w:gridCol w:w="472"/>
        <w:gridCol w:w="1740"/>
        <w:gridCol w:w="892"/>
        <w:gridCol w:w="1839"/>
      </w:tblGrid>
      <w:tr w14:paraId="6B509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706CC16">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74BA3EF">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DD24307">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98CBA0C">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2ABD520">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CC6DACB">
            <w:pPr>
              <w:spacing w:after="0" w:line="240" w:lineRule="auto"/>
              <w:jc w:val="center"/>
            </w:pPr>
            <w:r>
              <w:rPr>
                <w:rFonts w:ascii="Arial" w:hAnsi="Arial"/>
                <w:b/>
                <w:color w:val="FFFFFF"/>
                <w:sz w:val="15"/>
              </w:rPr>
              <w:t>Ý nghĩa</w:t>
            </w:r>
          </w:p>
        </w:tc>
      </w:tr>
      <w:tr w14:paraId="4772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824856C">
            <w:pPr>
              <w:spacing w:after="0" w:line="240" w:lineRule="auto"/>
            </w:pPr>
            <w:r>
              <w:rPr>
                <w:rFonts w:ascii="Arial" w:hAnsi="Arial"/>
                <w:sz w:val="15"/>
              </w:rPr>
              <w:t>job_seeker_user_id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E26039D">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7FF717">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98419FB">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9C93CB3">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47EB61C">
            <w:pPr>
              <w:spacing w:after="0" w:line="240" w:lineRule="auto"/>
            </w:pPr>
            <w:r>
              <w:rPr>
                <w:rFonts w:ascii="Arial" w:hAnsi="Arial"/>
                <w:sz w:val="15"/>
              </w:rPr>
              <w:t>FK → job_seeker_profile.user_id.</w:t>
            </w:r>
          </w:p>
        </w:tc>
      </w:tr>
      <w:tr w14:paraId="24D4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0871122">
            <w:pPr>
              <w:spacing w:after="0" w:line="240" w:lineRule="auto"/>
            </w:pPr>
            <w:r>
              <w:rPr>
                <w:rFonts w:ascii="Arial" w:hAnsi="Arial"/>
                <w:sz w:val="15"/>
              </w:rPr>
              <w:t>skill_id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9F290B8">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B196DB5">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53D3996">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F4D180F">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6E9BD77">
            <w:pPr>
              <w:spacing w:after="0" w:line="240" w:lineRule="auto"/>
            </w:pPr>
            <w:r>
              <w:rPr>
                <w:rFonts w:ascii="Arial" w:hAnsi="Arial"/>
                <w:sz w:val="15"/>
              </w:rPr>
              <w:t>FK → skills.</w:t>
            </w:r>
          </w:p>
        </w:tc>
      </w:tr>
      <w:tr w14:paraId="0506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FB56B78">
            <w:pPr>
              <w:spacing w:after="0" w:line="240" w:lineRule="auto"/>
            </w:pPr>
            <w:r>
              <w:rPr>
                <w:rFonts w:ascii="Arial" w:hAnsi="Arial"/>
                <w:sz w:val="15"/>
              </w:rPr>
              <w:t>experience_level</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2CAACA0">
            <w:pPr>
              <w:spacing w:after="0" w:line="240" w:lineRule="auto"/>
            </w:pPr>
            <w:r>
              <w:rPr>
                <w:rFonts w:ascii="Arial" w:hAnsi="Arial"/>
                <w:sz w:val="15"/>
              </w:rPr>
              <w:t>ENUM('BEGINNER','INTERMEDIATE','ADVANCED','EXPERT')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69AB86C">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0E78EB6">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473C59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F86EC4A">
            <w:pPr>
              <w:spacing w:after="0" w:line="240" w:lineRule="auto"/>
            </w:pPr>
            <w:r>
              <w:rPr>
                <w:rFonts w:ascii="Arial" w:hAnsi="Arial"/>
                <w:sz w:val="15"/>
              </w:rPr>
              <w:t>Mức kinh nghiệm.</w:t>
            </w:r>
          </w:p>
        </w:tc>
      </w:tr>
      <w:tr w14:paraId="21FF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841B391">
            <w:pPr>
              <w:spacing w:after="0" w:line="240" w:lineRule="auto"/>
            </w:pPr>
            <w:r>
              <w:rPr>
                <w:rFonts w:ascii="Arial" w:hAnsi="Arial"/>
                <w:sz w:val="15"/>
              </w:rPr>
              <w:t>years_of_experience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4598AAA">
            <w:pPr>
              <w:spacing w:after="0" w:line="240" w:lineRule="auto"/>
            </w:pPr>
            <w:r>
              <w:rPr>
                <w:rFonts w:ascii="Arial" w:hAnsi="Arial"/>
                <w:sz w:val="15"/>
              </w:rPr>
              <w:t>DECIMAL(4,1)</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8DC41E7">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1C59016">
            <w:pPr>
              <w:spacing w:after="0" w:line="240" w:lineRule="auto"/>
            </w:pPr>
            <w:r>
              <w:rPr>
                <w:rFonts w:ascii="Arial" w:hAnsi="Arial"/>
                <w:sz w:val="15"/>
              </w:rPr>
              <w:t>0.0</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135A988">
            <w:pPr>
              <w:spacing w:after="0" w:line="240" w:lineRule="auto"/>
            </w:pPr>
            <w:r>
              <w:rPr>
                <w:rFonts w:ascii="Arial" w:hAnsi="Arial"/>
                <w:sz w:val="15"/>
              </w:rPr>
              <w:t>CHECK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F10D56B">
            <w:pPr>
              <w:spacing w:after="0" w:line="240" w:lineRule="auto"/>
            </w:pPr>
            <w:r>
              <w:rPr>
                <w:rFonts w:ascii="Arial" w:hAnsi="Arial"/>
                <w:sz w:val="15"/>
              </w:rPr>
              <w:t>0-50, tối đa 1 chữ số thập phân.</w:t>
            </w:r>
          </w:p>
        </w:tc>
      </w:tr>
      <w:tr w14:paraId="5B30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11E7BD7">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1B67299">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0FAC888">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A581755">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259F6AC">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03DBC82">
            <w:pPr>
              <w:spacing w:after="0" w:line="240" w:lineRule="auto"/>
            </w:pPr>
            <w:r>
              <w:rPr>
                <w:rFonts w:ascii="Arial" w:hAnsi="Arial"/>
                <w:sz w:val="15"/>
              </w:rPr>
              <w:t>UTC.</w:t>
            </w:r>
          </w:p>
        </w:tc>
      </w:tr>
    </w:tbl>
    <w:p w14:paraId="6919CC46">
      <w:pPr>
        <w:spacing w:after="20"/>
      </w:pPr>
    </w:p>
    <w:p w14:paraId="77ADC757">
      <w:r>
        <w:rPr>
          <w:rFonts w:ascii="Arial" w:hAnsi="Arial"/>
          <w:b/>
          <w:color w:val="17365D"/>
          <w:sz w:val="19"/>
        </w:rPr>
        <w:t>Ràng buộc / Index chính</w:t>
      </w:r>
    </w:p>
    <w:p w14:paraId="1B86FEB4">
      <w:pPr>
        <w:pStyle w:val="23"/>
        <w:spacing w:after="40"/>
        <w:ind w:left="288"/>
      </w:pPr>
      <w:r>
        <w:rPr>
          <w:rFonts w:ascii="Arial" w:hAnsi="Arial"/>
          <w:sz w:val="19"/>
        </w:rPr>
        <w:t>PRIMARY KEY(job_seeker_user_id, skill_id).</w:t>
      </w:r>
    </w:p>
    <w:p w14:paraId="5B8FACD6">
      <w:pPr>
        <w:pStyle w:val="23"/>
        <w:spacing w:after="40"/>
        <w:ind w:left="288"/>
      </w:pPr>
      <w:r>
        <w:rPr>
          <w:rFonts w:ascii="Arial" w:hAnsi="Arial"/>
          <w:sz w:val="19"/>
        </w:rPr>
        <w:t>CHECK years_of_experience BETWEEN 0 AND 50.</w:t>
      </w:r>
    </w:p>
    <w:p w14:paraId="39EBF1F0">
      <w:r>
        <w:rPr>
          <w:rFonts w:ascii="Arial" w:hAnsi="Arial"/>
          <w:b/>
          <w:sz w:val="18"/>
        </w:rPr>
        <w:t xml:space="preserve">Gợi ý JPA: </w:t>
      </w:r>
      <w:r>
        <w:rPr>
          <w:rFonts w:ascii="Arial" w:hAnsi="Arial"/>
          <w:sz w:val="18"/>
        </w:rPr>
        <w:t>Entity trung gian JobSeekerSkill với composite key.</w:t>
      </w:r>
    </w:p>
    <w:p w14:paraId="712E3CBF">
      <w:pPr>
        <w:pStyle w:val="3"/>
      </w:pPr>
      <w:r>
        <w:t>4.17 job_seeker_saved</w:t>
      </w:r>
    </w:p>
    <w:p w14:paraId="44C2EF14">
      <w:pPr>
        <w:spacing w:after="100" w:line="259" w:lineRule="auto"/>
      </w:pPr>
      <w:r>
        <w:rPr>
          <w:rFonts w:ascii="Arial" w:hAnsi="Arial"/>
          <w:sz w:val="20"/>
        </w:rPr>
        <w:t>Danh sách job đã lưu của Job Seeker.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1541"/>
        <w:gridCol w:w="1326"/>
        <w:gridCol w:w="1908"/>
        <w:gridCol w:w="1736"/>
        <w:gridCol w:w="2305"/>
      </w:tblGrid>
      <w:tr w14:paraId="7AB3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8F32EBC">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F09FBBA">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AE5B582">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AB2D132">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383698A">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542DFA0">
            <w:pPr>
              <w:spacing w:after="0" w:line="240" w:lineRule="auto"/>
              <w:jc w:val="center"/>
            </w:pPr>
            <w:r>
              <w:rPr>
                <w:rFonts w:ascii="Arial" w:hAnsi="Arial"/>
                <w:b/>
                <w:color w:val="FFFFFF"/>
                <w:sz w:val="15"/>
              </w:rPr>
              <w:t>Ý nghĩa</w:t>
            </w:r>
          </w:p>
        </w:tc>
      </w:tr>
      <w:tr w14:paraId="76A2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6BC663B">
            <w:pPr>
              <w:spacing w:after="0" w:line="240" w:lineRule="auto"/>
            </w:pPr>
            <w:r>
              <w:rPr>
                <w:rFonts w:ascii="Arial" w:hAnsi="Arial"/>
                <w:sz w:val="15"/>
              </w:rPr>
              <w:t>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75AB98E">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FE5B5EA">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9C1E1DA">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FCC20D5">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763902B">
            <w:pPr>
              <w:spacing w:after="0" w:line="240" w:lineRule="auto"/>
            </w:pPr>
            <w:r>
              <w:rPr>
                <w:rFonts w:ascii="Arial" w:hAnsi="Arial"/>
                <w:sz w:val="15"/>
              </w:rPr>
              <w:t>Job Seeker.</w:t>
            </w:r>
          </w:p>
        </w:tc>
      </w:tr>
      <w:tr w14:paraId="280F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9D4F013">
            <w:pPr>
              <w:spacing w:after="0" w:line="240" w:lineRule="auto"/>
            </w:pPr>
            <w:r>
              <w:rPr>
                <w:rFonts w:ascii="Arial" w:hAnsi="Arial"/>
                <w:sz w:val="15"/>
              </w:rPr>
              <w:t>job_id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B39C2BB">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6C4AA58">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6D590AB">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F5E1F8C">
            <w:pPr>
              <w:spacing w:after="0" w:line="240" w:lineRule="auto"/>
            </w:pPr>
            <w:r>
              <w:rPr>
                <w:rFonts w:ascii="Arial" w:hAnsi="Arial"/>
                <w:sz w:val="15"/>
              </w:rPr>
              <w:t>PK + FK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616873">
            <w:pPr>
              <w:spacing w:after="0" w:line="240" w:lineRule="auto"/>
            </w:pPr>
            <w:r>
              <w:rPr>
                <w:rFonts w:ascii="Arial" w:hAnsi="Arial"/>
                <w:sz w:val="15"/>
              </w:rPr>
              <w:t>Job đã lưu.</w:t>
            </w:r>
          </w:p>
        </w:tc>
      </w:tr>
      <w:tr w14:paraId="4CD7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D3DD41B">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89F3DAD">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5E8A159">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34890C9">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1A7AD9E">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AF338AA">
            <w:pPr>
              <w:spacing w:after="0" w:line="240" w:lineRule="auto"/>
            </w:pPr>
            <w:r>
              <w:rPr>
                <w:rFonts w:ascii="Arial" w:hAnsi="Arial"/>
                <w:sz w:val="15"/>
              </w:rPr>
              <w:t>Thời điểm save.</w:t>
            </w:r>
          </w:p>
        </w:tc>
      </w:tr>
    </w:tbl>
    <w:p w14:paraId="2EF2475C">
      <w:pPr>
        <w:spacing w:after="20"/>
      </w:pPr>
    </w:p>
    <w:p w14:paraId="220D7DFE">
      <w:r>
        <w:rPr>
          <w:rFonts w:ascii="Arial" w:hAnsi="Arial"/>
          <w:b/>
          <w:color w:val="17365D"/>
          <w:sz w:val="19"/>
        </w:rPr>
        <w:t>Ràng buộc / Index chính</w:t>
      </w:r>
    </w:p>
    <w:p w14:paraId="281E877C">
      <w:pPr>
        <w:pStyle w:val="23"/>
        <w:spacing w:after="40"/>
        <w:ind w:left="288"/>
      </w:pPr>
      <w:r>
        <w:rPr>
          <w:rFonts w:ascii="Arial" w:hAnsi="Arial"/>
          <w:sz w:val="19"/>
        </w:rPr>
        <w:t>PRIMARY KEY(user_id, job_id) bảo đảm mỗi job chỉ save một lần.</w:t>
      </w:r>
    </w:p>
    <w:p w14:paraId="230977B0">
      <w:pPr>
        <w:pStyle w:val="23"/>
        <w:spacing w:after="40"/>
        <w:ind w:left="288"/>
      </w:pPr>
      <w:r>
        <w:rPr>
          <w:rFonts w:ascii="Arial" w:hAnsi="Arial"/>
          <w:sz w:val="19"/>
        </w:rPr>
        <w:t>Unsave có thể hard delete row vì BR-DATA không yêu cầu soft delete bảng này.</w:t>
      </w:r>
    </w:p>
    <w:p w14:paraId="25FC779F">
      <w:r>
        <w:rPr>
          <w:rFonts w:ascii="Arial" w:hAnsi="Arial"/>
          <w:b/>
          <w:sz w:val="18"/>
        </w:rPr>
        <w:t xml:space="preserve">Gợi ý JPA: </w:t>
      </w:r>
      <w:r>
        <w:rPr>
          <w:rFonts w:ascii="Arial" w:hAnsi="Arial"/>
          <w:sz w:val="18"/>
        </w:rPr>
        <w:t>Composite key; @ManyToOne User và Job.</w:t>
      </w:r>
    </w:p>
    <w:p w14:paraId="2400DB86">
      <w:pPr>
        <w:pStyle w:val="3"/>
      </w:pPr>
      <w:r>
        <w:t>4.18 job_application</w:t>
      </w:r>
    </w:p>
    <w:p w14:paraId="5D2FFBA8">
      <w:pPr>
        <w:spacing w:after="100" w:line="259" w:lineRule="auto"/>
      </w:pPr>
      <w:r>
        <w:rPr>
          <w:rFonts w:ascii="Arial" w:hAnsi="Arial"/>
          <w:sz w:val="20"/>
        </w:rPr>
        <w:t>Lưu đơn ứng tuyển và trạng thái tuyển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5371"/>
        <w:gridCol w:w="471"/>
        <w:gridCol w:w="1651"/>
        <w:gridCol w:w="852"/>
        <w:gridCol w:w="1087"/>
      </w:tblGrid>
      <w:tr w14:paraId="1B9B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55B3D9D7">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D49019D">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1097045">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A7BF694">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0F896881">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F520FB3">
            <w:pPr>
              <w:spacing w:after="0" w:line="240" w:lineRule="auto"/>
              <w:jc w:val="center"/>
            </w:pPr>
            <w:r>
              <w:rPr>
                <w:rFonts w:ascii="Arial" w:hAnsi="Arial"/>
                <w:b/>
                <w:color w:val="FFFFFF"/>
                <w:sz w:val="15"/>
              </w:rPr>
              <w:t>Ý nghĩa</w:t>
            </w:r>
          </w:p>
        </w:tc>
      </w:tr>
      <w:tr w14:paraId="2F7BA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D0F3761">
            <w:pPr>
              <w:spacing w:after="0" w:line="240" w:lineRule="auto"/>
            </w:pPr>
            <w:r>
              <w:rPr>
                <w:rFonts w:ascii="Arial" w:hAnsi="Arial"/>
                <w:sz w:val="15"/>
              </w:rPr>
              <w:t>application_id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4C6E12D">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109A3D8">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4B2D92C">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3C73784">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EA9B5D2">
            <w:pPr>
              <w:spacing w:after="0" w:line="240" w:lineRule="auto"/>
            </w:pPr>
            <w:r>
              <w:rPr>
                <w:rFonts w:ascii="Arial" w:hAnsi="Arial"/>
                <w:sz w:val="15"/>
              </w:rPr>
              <w:t>Khóa chính.</w:t>
            </w:r>
          </w:p>
        </w:tc>
      </w:tr>
      <w:tr w14:paraId="66B9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4831323">
            <w:pPr>
              <w:spacing w:after="0" w:line="240" w:lineRule="auto"/>
            </w:pPr>
            <w:r>
              <w:rPr>
                <w:rFonts w:ascii="Arial" w:hAnsi="Arial"/>
                <w:sz w:val="15"/>
              </w:rPr>
              <w:t>job_id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9DDA22">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569AB97">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D7A8B3C">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C778EC5">
            <w:pPr>
              <w:spacing w:after="0" w:line="240" w:lineRule="auto"/>
            </w:pPr>
            <w:r>
              <w:rPr>
                <w:rFonts w:ascii="Arial" w:hAnsi="Arial"/>
                <w:sz w:val="15"/>
              </w:rPr>
              <w:t>FK + 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15F7E84">
            <w:pPr>
              <w:spacing w:after="0" w:line="240" w:lineRule="auto"/>
            </w:pPr>
            <w:r>
              <w:rPr>
                <w:rFonts w:ascii="Arial" w:hAnsi="Arial"/>
                <w:sz w:val="15"/>
              </w:rPr>
              <w:t>Job ứng tuyển.</w:t>
            </w:r>
          </w:p>
        </w:tc>
      </w:tr>
      <w:tr w14:paraId="2C32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DAF753C">
            <w:pPr>
              <w:spacing w:after="0" w:line="240" w:lineRule="auto"/>
            </w:pPr>
            <w:r>
              <w:rPr>
                <w:rFonts w:ascii="Arial" w:hAnsi="Arial"/>
                <w:sz w:val="15"/>
              </w:rPr>
              <w:t>job_seeker_id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B95E232">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8E8EA5C">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86404E">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784610B">
            <w:pPr>
              <w:spacing w:after="0" w:line="240" w:lineRule="auto"/>
            </w:pPr>
            <w:r>
              <w:rPr>
                <w:rFonts w:ascii="Arial" w:hAnsi="Arial"/>
                <w:sz w:val="15"/>
              </w:rPr>
              <w:t>FK + 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E71C614">
            <w:pPr>
              <w:spacing w:after="0" w:line="240" w:lineRule="auto"/>
            </w:pPr>
            <w:r>
              <w:rPr>
                <w:rFonts w:ascii="Arial" w:hAnsi="Arial"/>
                <w:sz w:val="15"/>
              </w:rPr>
              <w:t>User JOB_SEEKER.</w:t>
            </w:r>
          </w:p>
        </w:tc>
      </w:tr>
      <w:tr w14:paraId="79AF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320DE2A">
            <w:pPr>
              <w:spacing w:after="0" w:line="240" w:lineRule="auto"/>
            </w:pPr>
            <w:r>
              <w:rPr>
                <w:rFonts w:ascii="Arial" w:hAnsi="Arial"/>
                <w:sz w:val="15"/>
              </w:rPr>
              <w:t>resume_url</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42DF325">
            <w:pPr>
              <w:spacing w:after="0" w:line="240" w:lineRule="auto"/>
            </w:pPr>
            <w:r>
              <w:rPr>
                <w:rFonts w:ascii="Arial" w:hAnsi="Arial"/>
                <w:sz w:val="15"/>
              </w:rPr>
              <w:t>VARCHAR(500)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A4115F2">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C788D8C">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467DFDE">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5089235">
            <w:pPr>
              <w:spacing w:after="0" w:line="240" w:lineRule="auto"/>
            </w:pPr>
            <w:r>
              <w:rPr>
                <w:rFonts w:ascii="Arial" w:hAnsi="Arial"/>
                <w:sz w:val="15"/>
              </w:rPr>
              <w:t>CV dùng khi apply.</w:t>
            </w:r>
          </w:p>
        </w:tc>
      </w:tr>
      <w:tr w14:paraId="65F5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1895627">
            <w:pPr>
              <w:spacing w:after="0" w:line="240" w:lineRule="auto"/>
            </w:pPr>
            <w:r>
              <w:rPr>
                <w:rFonts w:ascii="Arial" w:hAnsi="Arial"/>
                <w:sz w:val="15"/>
              </w:rPr>
              <w:t>cover_letter</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A9FFA22">
            <w:pPr>
              <w:spacing w:after="0" w:line="240" w:lineRule="auto"/>
            </w:pPr>
            <w:r>
              <w:rPr>
                <w:rFonts w:ascii="Arial" w:hAnsi="Arial"/>
                <w:sz w:val="15"/>
              </w:rPr>
              <w:t>VARCHAR(3000)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93A2EAC">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6601A7">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3410A40">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8F2A317">
            <w:pPr>
              <w:spacing w:after="0" w:line="240" w:lineRule="auto"/>
            </w:pPr>
            <w:r>
              <w:rPr>
                <w:rFonts w:ascii="Arial" w:hAnsi="Arial"/>
                <w:sz w:val="15"/>
              </w:rPr>
              <w:t>Cover letter tùy chọn.</w:t>
            </w:r>
          </w:p>
        </w:tc>
      </w:tr>
      <w:tr w14:paraId="2000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8AF8A5A">
            <w:pPr>
              <w:spacing w:after="0" w:line="240" w:lineRule="auto"/>
            </w:pPr>
            <w:r>
              <w:rPr>
                <w:rFonts w:ascii="Arial" w:hAnsi="Arial"/>
                <w:sz w:val="15"/>
              </w:rPr>
              <w:t>status</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7F22188">
            <w:pPr>
              <w:spacing w:after="0" w:line="240" w:lineRule="auto"/>
            </w:pPr>
            <w:r>
              <w:rPr>
                <w:rFonts w:ascii="Arial" w:hAnsi="Arial"/>
                <w:sz w:val="15"/>
              </w:rPr>
              <w:t>ENUM('SUBMITTED','REVIEWING','SHORTLISTED','REJECTED','HIRED','WITHDRAWN')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CD9C92F">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77B78AC">
            <w:pPr>
              <w:spacing w:after="0" w:line="240" w:lineRule="auto"/>
            </w:pPr>
            <w:r>
              <w:rPr>
                <w:rFonts w:ascii="Arial" w:hAnsi="Arial"/>
                <w:sz w:val="15"/>
              </w:rPr>
              <w:t>'SUBMITTED'</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0FD28DA">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B5AA3F4">
            <w:pPr>
              <w:spacing w:after="0" w:line="240" w:lineRule="auto"/>
            </w:pPr>
            <w:r>
              <w:rPr>
                <w:rFonts w:ascii="Arial" w:hAnsi="Arial"/>
                <w:sz w:val="15"/>
              </w:rPr>
              <w:t>Trạng thái application.</w:t>
            </w:r>
          </w:p>
        </w:tc>
      </w:tr>
      <w:tr w14:paraId="1A198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36DFDC3">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FB86E0C">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C867471">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FAFD23C">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44D2A00">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3A00B3D">
            <w:pPr>
              <w:spacing w:after="0" w:line="240" w:lineRule="auto"/>
            </w:pPr>
            <w:r>
              <w:rPr>
                <w:rFonts w:ascii="Arial" w:hAnsi="Arial"/>
                <w:sz w:val="15"/>
              </w:rPr>
              <w:t>Ngày apply.</w:t>
            </w:r>
          </w:p>
        </w:tc>
      </w:tr>
      <w:tr w14:paraId="6EA5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A689291">
            <w:pPr>
              <w:spacing w:after="0" w:line="240" w:lineRule="auto"/>
            </w:pPr>
            <w:r>
              <w:rPr>
                <w:rFonts w:ascii="Arial" w:hAnsi="Arial"/>
                <w:sz w:val="15"/>
              </w:rPr>
              <w:t>updated_at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309DEE5">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D32EB06">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C26C88B">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64A6C69">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002A59A">
            <w:pPr>
              <w:spacing w:after="0" w:line="240" w:lineRule="auto"/>
            </w:pPr>
            <w:r>
              <w:rPr>
                <w:rFonts w:ascii="Arial" w:hAnsi="Arial"/>
                <w:sz w:val="15"/>
              </w:rPr>
              <w:t>Ngày cập nhật.</w:t>
            </w:r>
          </w:p>
        </w:tc>
      </w:tr>
    </w:tbl>
    <w:p w14:paraId="732198A4">
      <w:pPr>
        <w:spacing w:after="20"/>
      </w:pPr>
    </w:p>
    <w:p w14:paraId="7ACBBFAD">
      <w:r>
        <w:rPr>
          <w:rFonts w:ascii="Arial" w:hAnsi="Arial"/>
          <w:b/>
          <w:color w:val="17365D"/>
          <w:sz w:val="19"/>
        </w:rPr>
        <w:t>Ràng buộc / Index chính</w:t>
      </w:r>
    </w:p>
    <w:p w14:paraId="14D99BB1">
      <w:pPr>
        <w:pStyle w:val="23"/>
        <w:spacing w:after="40"/>
        <w:ind w:left="288"/>
      </w:pPr>
      <w:r>
        <w:rPr>
          <w:rFonts w:ascii="Arial" w:hAnsi="Arial"/>
          <w:sz w:val="19"/>
        </w:rPr>
        <w:t>UNIQUE(job_id, job_seeker_id).</w:t>
      </w:r>
    </w:p>
    <w:p w14:paraId="6E087EC0">
      <w:pPr>
        <w:pStyle w:val="23"/>
        <w:spacing w:after="40"/>
        <w:ind w:left="288"/>
      </w:pPr>
      <w:r>
        <w:rPr>
          <w:rFonts w:ascii="Arial" w:hAnsi="Arial"/>
          <w:sz w:val="19"/>
        </w:rPr>
        <w:t>INDEX(job_id, status, created_at) cho Recruiter filter application.</w:t>
      </w:r>
    </w:p>
    <w:p w14:paraId="072C4C7B">
      <w:pPr>
        <w:pStyle w:val="23"/>
        <w:spacing w:after="40"/>
        <w:ind w:left="288"/>
      </w:pPr>
      <w:r>
        <w:rPr>
          <w:rFonts w:ascii="Arial" w:hAnsi="Arial"/>
          <w:sz w:val="19"/>
        </w:rPr>
        <w:t>Không hard delete lịch sử application khi job bị archive/soft delete.</w:t>
      </w:r>
    </w:p>
    <w:p w14:paraId="07E8C26B">
      <w:pPr>
        <w:pStyle w:val="23"/>
        <w:spacing w:after="40"/>
        <w:ind w:left="288"/>
      </w:pPr>
      <w:r>
        <w:rPr>
          <w:rFonts w:ascii="Arial" w:hAnsi="Arial"/>
          <w:sz w:val="19"/>
        </w:rPr>
        <w:t>Status transition phải kiểm tra tại Service theo BR-APP-06.</w:t>
      </w:r>
    </w:p>
    <w:p w14:paraId="37AFA197">
      <w:r>
        <w:rPr>
          <w:rFonts w:ascii="Arial" w:hAnsi="Arial"/>
          <w:b/>
          <w:sz w:val="18"/>
        </w:rPr>
        <w:t xml:space="preserve">Gợi ý JPA: </w:t>
      </w:r>
      <w:r>
        <w:rPr>
          <w:rFonts w:ascii="Arial" w:hAnsi="Arial"/>
          <w:sz w:val="18"/>
        </w:rPr>
        <w:t>@ManyToOne Job và User(Job Seeker).</w:t>
      </w:r>
    </w:p>
    <w:p w14:paraId="0493185A">
      <w:pPr>
        <w:pStyle w:val="3"/>
      </w:pPr>
      <w:r>
        <w:t>4.19 audit_log</w:t>
      </w:r>
    </w:p>
    <w:p w14:paraId="5F04923A">
      <w:pPr>
        <w:spacing w:after="100" w:line="259" w:lineRule="auto"/>
      </w:pPr>
      <w:r>
        <w:rPr>
          <w:rFonts w:ascii="Arial" w:hAnsi="Arial"/>
          <w:sz w:val="20"/>
        </w:rPr>
        <w:t>Lưu lịch sử thay đổi dạng append-only.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1134"/>
        <w:gridCol w:w="471"/>
        <w:gridCol w:w="1649"/>
        <w:gridCol w:w="851"/>
        <w:gridCol w:w="5349"/>
      </w:tblGrid>
      <w:tr w14:paraId="67B6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5AD9C1E">
            <w:pPr>
              <w:spacing w:after="0" w:line="240" w:lineRule="auto"/>
              <w:jc w:val="center"/>
            </w:pPr>
            <w:r>
              <w:rPr>
                <w:rFonts w:ascii="Arial" w:hAnsi="Arial"/>
                <w:b/>
                <w:color w:val="FFFFFF"/>
                <w:sz w:val="15"/>
              </w:rPr>
              <w:t>Cột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A076164">
            <w:pPr>
              <w:spacing w:after="0" w:line="240" w:lineRule="auto"/>
              <w:jc w:val="center"/>
            </w:pPr>
            <w:r>
              <w:rPr>
                <w:rFonts w:ascii="Arial" w:hAnsi="Arial"/>
                <w:b/>
                <w:color w:val="FFFFFF"/>
                <w:sz w:val="15"/>
              </w:rPr>
              <w:t>Kiểu MySQL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A992B53">
            <w:pPr>
              <w:spacing w:after="0" w:line="240" w:lineRule="auto"/>
              <w:jc w:val="center"/>
            </w:pPr>
            <w:r>
              <w:rPr>
                <w:rFonts w:ascii="Arial" w:hAnsi="Arial"/>
                <w:b/>
                <w:color w:val="FFFFFF"/>
                <w:sz w:val="15"/>
              </w:rPr>
              <w:t>Null</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B754FB7">
            <w:pPr>
              <w:spacing w:after="0" w:line="240" w:lineRule="auto"/>
              <w:jc w:val="center"/>
            </w:pPr>
            <w:r>
              <w:rPr>
                <w:rFonts w:ascii="Arial" w:hAnsi="Arial"/>
                <w:b/>
                <w:color w:val="FFFFFF"/>
                <w:sz w:val="15"/>
              </w:rPr>
              <w:t>Default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6BFB2354">
            <w:pPr>
              <w:spacing w:after="0" w:line="240" w:lineRule="auto"/>
              <w:jc w:val="center"/>
            </w:pPr>
            <w:r>
              <w:rPr>
                <w:rFonts w:ascii="Arial" w:hAnsi="Arial"/>
                <w:b/>
                <w:color w:val="FFFFFF"/>
                <w:sz w:val="15"/>
              </w:rPr>
              <w:t>Key / Constraint</w:t>
            </w:r>
          </w:p>
        </w:tc>
        <w:tc>
          <w:tcPr>
            <w:tcW w:w="170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A069DDA">
            <w:pPr>
              <w:spacing w:after="0" w:line="240" w:lineRule="auto"/>
              <w:jc w:val="center"/>
            </w:pPr>
            <w:r>
              <w:rPr>
                <w:rFonts w:ascii="Arial" w:hAnsi="Arial"/>
                <w:b/>
                <w:color w:val="FFFFFF"/>
                <w:sz w:val="15"/>
              </w:rPr>
              <w:t>Ý nghĩa</w:t>
            </w:r>
          </w:p>
        </w:tc>
      </w:tr>
      <w:tr w14:paraId="6DEA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224F042">
            <w:pPr>
              <w:spacing w:after="0" w:line="240" w:lineRule="auto"/>
            </w:pPr>
            <w:r>
              <w:rPr>
                <w:rFonts w:ascii="Arial" w:hAnsi="Arial"/>
                <w:sz w:val="15"/>
              </w:rPr>
              <w:t>audit_log_id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970206B">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3C784B9">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82B891">
            <w:pPr>
              <w:spacing w:after="0" w:line="240" w:lineRule="auto"/>
            </w:pPr>
            <w:r>
              <w:rPr>
                <w:rFonts w:ascii="Arial" w:hAnsi="Arial"/>
                <w:sz w:val="15"/>
              </w:rPr>
              <w:t>AUTO_INCREMENT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5E79A4A">
            <w:pPr>
              <w:spacing w:after="0" w:line="240" w:lineRule="auto"/>
            </w:pPr>
            <w:r>
              <w:rPr>
                <w:rFonts w:ascii="Arial" w:hAnsi="Arial"/>
                <w:sz w:val="15"/>
              </w:rPr>
              <w:t>PK</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98AB456">
            <w:pPr>
              <w:spacing w:after="0" w:line="240" w:lineRule="auto"/>
            </w:pPr>
            <w:r>
              <w:rPr>
                <w:rFonts w:ascii="Arial" w:hAnsi="Arial"/>
                <w:sz w:val="15"/>
              </w:rPr>
              <w:t>Khóa chính.</w:t>
            </w:r>
          </w:p>
        </w:tc>
      </w:tr>
      <w:tr w14:paraId="106C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4435467">
            <w:pPr>
              <w:spacing w:after="0" w:line="240" w:lineRule="auto"/>
            </w:pPr>
            <w:r>
              <w:rPr>
                <w:rFonts w:ascii="Arial" w:hAnsi="Arial"/>
                <w:sz w:val="15"/>
              </w:rPr>
              <w:t>actor_user_id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17D1E1D">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D725EB7">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1AD67DE">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4D4B34C">
            <w:pPr>
              <w:spacing w:after="0" w:line="240" w:lineRule="auto"/>
            </w:pPr>
            <w:r>
              <w:rPr>
                <w:rFonts w:ascii="Arial" w:hAnsi="Arial"/>
                <w:sz w:val="15"/>
              </w:rPr>
              <w:t>FK + 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D09956D">
            <w:pPr>
              <w:spacing w:after="0" w:line="240" w:lineRule="auto"/>
            </w:pPr>
            <w:r>
              <w:rPr>
                <w:rFonts w:ascii="Arial" w:hAnsi="Arial"/>
                <w:sz w:val="15"/>
              </w:rPr>
              <w:t>User thực hiện; có thể null.</w:t>
            </w:r>
          </w:p>
        </w:tc>
      </w:tr>
      <w:tr w14:paraId="2614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3642D81">
            <w:pPr>
              <w:spacing w:after="0" w:line="240" w:lineRule="auto"/>
            </w:pPr>
            <w:r>
              <w:rPr>
                <w:rFonts w:ascii="Arial" w:hAnsi="Arial"/>
                <w:sz w:val="15"/>
              </w:rPr>
              <w:t>action</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53F5024">
            <w:pPr>
              <w:spacing w:after="0" w:line="240" w:lineRule="auto"/>
            </w:pPr>
            <w:r>
              <w:rPr>
                <w:rFonts w:ascii="Arial" w:hAnsi="Arial"/>
                <w:sz w:val="15"/>
              </w:rPr>
              <w:t>VARCHAR(50)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728D16A">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335162F">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E78E994">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C7AF37D">
            <w:pPr>
              <w:spacing w:after="0" w:line="240" w:lineRule="auto"/>
            </w:pPr>
            <w:r>
              <w:rPr>
                <w:rFonts w:ascii="Arial" w:hAnsi="Arial"/>
                <w:sz w:val="15"/>
              </w:rPr>
              <w:t>CREATE/UPDATE/DELETE/ENABLE/DISABLE/VERIFY/UNVERIFY/STATUS_CHANGE...</w:t>
            </w:r>
          </w:p>
        </w:tc>
      </w:tr>
      <w:tr w14:paraId="6B54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48E897C">
            <w:pPr>
              <w:spacing w:after="0" w:line="240" w:lineRule="auto"/>
            </w:pPr>
            <w:r>
              <w:rPr>
                <w:rFonts w:ascii="Arial" w:hAnsi="Arial"/>
                <w:sz w:val="15"/>
              </w:rPr>
              <w:t>entity_name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6C83B02">
            <w:pPr>
              <w:spacing w:after="0" w:line="240" w:lineRule="auto"/>
            </w:pPr>
            <w:r>
              <w:rPr>
                <w:rFonts w:ascii="Arial" w:hAnsi="Arial"/>
                <w:sz w:val="15"/>
              </w:rPr>
              <w:t>VARCHAR(100)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9CED411">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764A8F9">
            <w:pPr>
              <w:spacing w:after="0" w:line="240" w:lineRule="auto"/>
            </w:pPr>
            <w:r>
              <w:rPr>
                <w:rFonts w:ascii="Arial" w:hAnsi="Arial"/>
                <w:sz w:val="15"/>
              </w:rPr>
              <w:t>-</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059AA59">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427A43C">
            <w:pPr>
              <w:spacing w:after="0" w:line="240" w:lineRule="auto"/>
            </w:pPr>
            <w:r>
              <w:rPr>
                <w:rFonts w:ascii="Arial" w:hAnsi="Arial"/>
                <w:sz w:val="15"/>
              </w:rPr>
              <w:t>Tên entity/bảng logic.</w:t>
            </w:r>
          </w:p>
        </w:tc>
      </w:tr>
      <w:tr w14:paraId="3ACF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28A4EB3">
            <w:pPr>
              <w:spacing w:after="0" w:line="240" w:lineRule="auto"/>
            </w:pPr>
            <w:r>
              <w:rPr>
                <w:rFonts w:ascii="Arial" w:hAnsi="Arial"/>
                <w:sz w:val="15"/>
              </w:rPr>
              <w:t>entity_id</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1B46475">
            <w:pPr>
              <w:spacing w:after="0" w:line="240" w:lineRule="auto"/>
            </w:pPr>
            <w:r>
              <w:rPr>
                <w:rFonts w:ascii="Arial" w:hAnsi="Arial"/>
                <w:sz w:val="15"/>
              </w:rPr>
              <w:t>BIGINT</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D61DF5B">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9FFACBF">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E773716">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54B2BE1">
            <w:pPr>
              <w:spacing w:after="0" w:line="240" w:lineRule="auto"/>
            </w:pPr>
            <w:r>
              <w:rPr>
                <w:rFonts w:ascii="Arial" w:hAnsi="Arial"/>
                <w:sz w:val="15"/>
              </w:rPr>
              <w:t>ID record bị tác động.</w:t>
            </w:r>
          </w:p>
        </w:tc>
      </w:tr>
      <w:tr w14:paraId="5871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4C226A5">
            <w:pPr>
              <w:spacing w:after="0" w:line="240" w:lineRule="auto"/>
            </w:pPr>
            <w:r>
              <w:rPr>
                <w:rFonts w:ascii="Arial" w:hAnsi="Arial"/>
                <w:sz w:val="15"/>
              </w:rPr>
              <w:t>old_value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EB1501D">
            <w:pPr>
              <w:spacing w:after="0" w:line="240" w:lineRule="auto"/>
            </w:pPr>
            <w:r>
              <w:rPr>
                <w:rFonts w:ascii="Arial" w:hAnsi="Arial"/>
                <w:sz w:val="15"/>
              </w:rPr>
              <w:t>JSON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7F25BA9">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5810E73">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F9504FE">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7E94038">
            <w:pPr>
              <w:spacing w:after="0" w:line="240" w:lineRule="auto"/>
            </w:pPr>
            <w:r>
              <w:rPr>
                <w:rFonts w:ascii="Arial" w:hAnsi="Arial"/>
                <w:sz w:val="15"/>
              </w:rPr>
              <w:t>Snapshot trước thay đổi.</w:t>
            </w:r>
          </w:p>
        </w:tc>
      </w:tr>
      <w:tr w14:paraId="62C6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17C0B2">
            <w:pPr>
              <w:spacing w:after="0" w:line="240" w:lineRule="auto"/>
            </w:pPr>
            <w:r>
              <w:rPr>
                <w:rFonts w:ascii="Arial" w:hAnsi="Arial"/>
                <w:sz w:val="15"/>
              </w:rPr>
              <w:t>new_value</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C7737E8">
            <w:pPr>
              <w:spacing w:after="0" w:line="240" w:lineRule="auto"/>
            </w:pPr>
            <w:r>
              <w:rPr>
                <w:rFonts w:ascii="Arial" w:hAnsi="Arial"/>
                <w:sz w:val="15"/>
              </w:rPr>
              <w:t>JSON</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D2A6E4">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32E39CD">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33FD5F1">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490CD1B">
            <w:pPr>
              <w:spacing w:after="0" w:line="240" w:lineRule="auto"/>
            </w:pPr>
            <w:r>
              <w:rPr>
                <w:rFonts w:ascii="Arial" w:hAnsi="Arial"/>
                <w:sz w:val="15"/>
              </w:rPr>
              <w:t>Snapshot sau thay đổi.</w:t>
            </w:r>
          </w:p>
        </w:tc>
      </w:tr>
      <w:tr w14:paraId="5476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FF50D7D">
            <w:pPr>
              <w:spacing w:after="0" w:line="240" w:lineRule="auto"/>
            </w:pPr>
            <w:r>
              <w:rPr>
                <w:rFonts w:ascii="Arial" w:hAnsi="Arial"/>
                <w:sz w:val="15"/>
              </w:rPr>
              <w:t>ip_address</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1CFCA9D">
            <w:pPr>
              <w:spacing w:after="0" w:line="240" w:lineRule="auto"/>
            </w:pPr>
            <w:r>
              <w:rPr>
                <w:rFonts w:ascii="Arial" w:hAnsi="Arial"/>
                <w:sz w:val="15"/>
              </w:rPr>
              <w:t>VARCHAR(45)</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AD0F27E">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544BC4B">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46296F0">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CBB691B">
            <w:pPr>
              <w:spacing w:after="0" w:line="240" w:lineRule="auto"/>
            </w:pPr>
            <w:r>
              <w:rPr>
                <w:rFonts w:ascii="Arial" w:hAnsi="Arial"/>
                <w:sz w:val="15"/>
              </w:rPr>
              <w:t>IPv4/IPv6.</w:t>
            </w:r>
          </w:p>
        </w:tc>
      </w:tr>
      <w:tr w14:paraId="59B2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D1B24EE">
            <w:pPr>
              <w:spacing w:after="0" w:line="240" w:lineRule="auto"/>
            </w:pPr>
            <w:r>
              <w:rPr>
                <w:rFonts w:ascii="Arial" w:hAnsi="Arial"/>
                <w:sz w:val="15"/>
              </w:rPr>
              <w:t>user_agent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4B76CC3">
            <w:pPr>
              <w:spacing w:after="0" w:line="240" w:lineRule="auto"/>
            </w:pPr>
            <w:r>
              <w:rPr>
                <w:rFonts w:ascii="Arial" w:hAnsi="Arial"/>
                <w:sz w:val="15"/>
              </w:rPr>
              <w:t>VARCHAR(500)</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F85F55E">
            <w:pPr>
              <w:spacing w:after="0" w:line="240" w:lineRule="auto"/>
            </w:pPr>
            <w:r>
              <w:rPr>
                <w:rFonts w:ascii="Arial" w:hAnsi="Arial"/>
                <w:sz w:val="15"/>
              </w:rPr>
              <w:t>YES</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9A8B283">
            <w:pPr>
              <w:spacing w:after="0" w:line="240" w:lineRule="auto"/>
            </w:pPr>
            <w:r>
              <w:rPr>
                <w:rFonts w:ascii="Arial" w:hAnsi="Arial"/>
                <w:sz w:val="15"/>
              </w:rPr>
              <w:t>NULL</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C9522D0">
            <w:pPr>
              <w:spacing w:after="0" w:line="240" w:lineRule="auto"/>
            </w:pPr>
            <w:r>
              <w:rPr>
                <w:rFonts w:ascii="Arial" w:hAnsi="Arial"/>
                <w:sz w:val="15"/>
              </w:rPr>
              <w:t>-</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5E33DFF">
            <w:pPr>
              <w:spacing w:after="0" w:line="240" w:lineRule="auto"/>
            </w:pPr>
            <w:r>
              <w:rPr>
                <w:rFonts w:ascii="Arial" w:hAnsi="Arial"/>
                <w:sz w:val="15"/>
              </w:rPr>
              <w:t>User agent.</w:t>
            </w:r>
          </w:p>
        </w:tc>
      </w:tr>
      <w:tr w14:paraId="5762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29CFEC1">
            <w:pPr>
              <w:spacing w:after="0" w:line="240" w:lineRule="auto"/>
            </w:pPr>
            <w:r>
              <w:rPr>
                <w:rFonts w:ascii="Arial" w:hAnsi="Arial"/>
                <w:sz w:val="15"/>
              </w:rPr>
              <w:t>created_at</w:t>
            </w:r>
          </w:p>
        </w:tc>
        <w:tc>
          <w:tcPr>
            <w:tcW w:w="180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DFBFB3B">
            <w:pPr>
              <w:spacing w:after="0" w:line="240" w:lineRule="auto"/>
            </w:pPr>
            <w:r>
              <w:rPr>
                <w:rFonts w:ascii="Arial" w:hAnsi="Arial"/>
                <w:sz w:val="15"/>
              </w:rPr>
              <w:t>DATETIME</w:t>
            </w:r>
          </w:p>
        </w:tc>
        <w:tc>
          <w:tcPr>
            <w:tcW w:w="79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4A0210D">
            <w:pPr>
              <w:spacing w:after="0" w:line="240" w:lineRule="auto"/>
            </w:pPr>
            <w:r>
              <w:rPr>
                <w:rFonts w:ascii="Arial" w:hAnsi="Arial"/>
                <w:sz w:val="15"/>
              </w:rPr>
              <w:t>NO</w:t>
            </w:r>
          </w:p>
        </w:tc>
        <w:tc>
          <w:tcPr>
            <w:tcW w:w="11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16F28E3">
            <w:pPr>
              <w:spacing w:after="0" w:line="240" w:lineRule="auto"/>
            </w:pPr>
            <w:r>
              <w:rPr>
                <w:rFonts w:ascii="Arial" w:hAnsi="Arial"/>
                <w:sz w:val="15"/>
              </w:rPr>
              <w:t>CURRENT_TIMESTAMP</w:t>
            </w:r>
          </w:p>
        </w:tc>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01386D1">
            <w:pPr>
              <w:spacing w:after="0" w:line="240" w:lineRule="auto"/>
            </w:pPr>
            <w:r>
              <w:rPr>
                <w:rFonts w:ascii="Arial" w:hAnsi="Arial"/>
                <w:sz w:val="15"/>
              </w:rPr>
              <w:t>INDEX</w:t>
            </w:r>
          </w:p>
        </w:tc>
        <w:tc>
          <w:tcPr>
            <w:tcW w:w="3024"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BC11FF8">
            <w:pPr>
              <w:spacing w:after="0" w:line="240" w:lineRule="auto"/>
            </w:pPr>
            <w:r>
              <w:rPr>
                <w:rFonts w:ascii="Arial" w:hAnsi="Arial"/>
                <w:sz w:val="15"/>
              </w:rPr>
              <w:t>UTC.</w:t>
            </w:r>
          </w:p>
        </w:tc>
      </w:tr>
    </w:tbl>
    <w:p w14:paraId="17162908">
      <w:pPr>
        <w:spacing w:after="20"/>
      </w:pPr>
    </w:p>
    <w:p w14:paraId="46E40EE2">
      <w:r>
        <w:rPr>
          <w:rFonts w:ascii="Arial" w:hAnsi="Arial"/>
          <w:b/>
          <w:color w:val="17365D"/>
          <w:sz w:val="19"/>
        </w:rPr>
        <w:t>Ràng buộc / Index chính</w:t>
      </w:r>
    </w:p>
    <w:p w14:paraId="72630A96">
      <w:pPr>
        <w:pStyle w:val="23"/>
        <w:spacing w:after="40"/>
        <w:ind w:left="288"/>
      </w:pPr>
      <w:r>
        <w:rPr>
          <w:rFonts w:ascii="Arial" w:hAnsi="Arial"/>
          <w:sz w:val="19"/>
        </w:rPr>
        <w:t>Không có updated_at/deleted_at.</w:t>
      </w:r>
    </w:p>
    <w:p w14:paraId="57AE5975">
      <w:pPr>
        <w:pStyle w:val="23"/>
        <w:spacing w:after="40"/>
        <w:ind w:left="288"/>
      </w:pPr>
      <w:r>
        <w:rPr>
          <w:rFonts w:ascii="Arial" w:hAnsi="Arial"/>
          <w:sz w:val="19"/>
        </w:rPr>
        <w:t>Không cung cấp business API UPDATE/DELETE Audit Log.</w:t>
      </w:r>
    </w:p>
    <w:p w14:paraId="714D46A6">
      <w:pPr>
        <w:pStyle w:val="23"/>
        <w:spacing w:after="40"/>
        <w:ind w:left="288"/>
      </w:pPr>
      <w:r>
        <w:rPr>
          <w:rFonts w:ascii="Arial" w:hAnsi="Arial"/>
          <w:sz w:val="19"/>
        </w:rPr>
        <w:t>INDEX(actor_user_id, created_at), INDEX(entity_name, entity_id, created_at), INDEX(action, created_at).</w:t>
      </w:r>
    </w:p>
    <w:p w14:paraId="17FE8F62">
      <w:pPr>
        <w:pStyle w:val="23"/>
        <w:spacing w:after="40"/>
        <w:ind w:left="288"/>
      </w:pPr>
      <w:r>
        <w:rPr>
          <w:rFonts w:ascii="Arial" w:hAnsi="Arial"/>
          <w:sz w:val="19"/>
        </w:rPr>
        <w:t>FK actor_user_id có thể ON DELETE SET NULL để giữ lịch sử nếu có hard delete kỹ thuật.</w:t>
      </w:r>
    </w:p>
    <w:p w14:paraId="1259E98E">
      <w:r>
        <w:rPr>
          <w:rFonts w:ascii="Arial" w:hAnsi="Arial"/>
          <w:b/>
          <w:sz w:val="18"/>
        </w:rPr>
        <w:t xml:space="preserve">Gợi ý JPA: </w:t>
      </w:r>
      <w:r>
        <w:rPr>
          <w:rFonts w:ascii="Arial" w:hAnsi="Arial"/>
          <w:sz w:val="18"/>
        </w:rPr>
        <w:t>Entity chỉ tạo mới; không expose repository update/delete qua service nghiệp vụ.</w:t>
      </w:r>
    </w:p>
    <w:p w14:paraId="35828CCD">
      <w:pPr>
        <w:pStyle w:val="2"/>
      </w:pPr>
      <w:r>
        <w:t>5. TRẠNG THÁI VÀ VÒNG ĐỜI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4030"/>
        <w:gridCol w:w="3486"/>
      </w:tblGrid>
      <w:tr w14:paraId="3C6B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8638E4D">
            <w:pPr>
              <w:spacing w:after="0" w:line="240" w:lineRule="auto"/>
              <w:jc w:val="center"/>
            </w:pPr>
            <w:r>
              <w:rPr>
                <w:rFonts w:ascii="Arial" w:hAnsi="Arial"/>
                <w:b/>
                <w:color w:val="FFFFFF"/>
                <w:sz w:val="16"/>
              </w:rPr>
              <w:t>Đối tượng</w:t>
            </w:r>
          </w:p>
        </w:tc>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2F44985">
            <w:pPr>
              <w:spacing w:after="0" w:line="240" w:lineRule="auto"/>
              <w:jc w:val="center"/>
            </w:pPr>
            <w:r>
              <w:rPr>
                <w:rFonts w:ascii="Arial" w:hAnsi="Arial"/>
                <w:b/>
                <w:color w:val="FFFFFF"/>
                <w:sz w:val="16"/>
              </w:rPr>
              <w:t>Luồng</w:t>
            </w:r>
          </w:p>
        </w:tc>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3D1FFA47">
            <w:pPr>
              <w:spacing w:after="0" w:line="240" w:lineRule="auto"/>
              <w:jc w:val="center"/>
            </w:pPr>
            <w:r>
              <w:rPr>
                <w:rFonts w:ascii="Arial" w:hAnsi="Arial"/>
                <w:b/>
                <w:color w:val="FFFFFF"/>
                <w:sz w:val="16"/>
              </w:rPr>
              <w:t>Hành vi database / service</w:t>
            </w:r>
          </w:p>
        </w:tc>
      </w:tr>
      <w:tr w14:paraId="7BF0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D1C5D6B">
            <w:pPr>
              <w:spacing w:after="0" w:line="240" w:lineRule="auto"/>
            </w:pPr>
            <w:r>
              <w:rPr>
                <w:rFonts w:ascii="Arial" w:hAnsi="Arial"/>
                <w:sz w:val="16"/>
              </w:rPr>
              <w:t>USERS - LOCAL</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794E7FB">
            <w:pPr>
              <w:spacing w:after="0" w:line="240" w:lineRule="auto"/>
            </w:pPr>
            <w:r>
              <w:rPr>
                <w:rFonts w:ascii="Arial" w:hAnsi="Arial"/>
                <w:sz w:val="16"/>
              </w:rPr>
              <w:t>enabled=false + email_verified_at=NULL → verify OTP → enabled=true + email_verified_at set</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744007A">
            <w:pPr>
              <w:spacing w:after="0" w:line="240" w:lineRule="auto"/>
            </w:pPr>
            <w:r>
              <w:rPr>
                <w:rFonts w:ascii="Arial" w:hAnsi="Arial"/>
                <w:sz w:val="16"/>
              </w:rPr>
              <w:t>Admin disable chỉ đổi enabled=false; không xóa email_verified_at. Soft delete đặt deleted_at.</w:t>
            </w:r>
          </w:p>
        </w:tc>
      </w:tr>
      <w:tr w14:paraId="373A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56F22AB">
            <w:pPr>
              <w:spacing w:after="0" w:line="240" w:lineRule="auto"/>
            </w:pPr>
            <w:r>
              <w:rPr>
                <w:rFonts w:ascii="Arial" w:hAnsi="Arial"/>
                <w:sz w:val="16"/>
              </w:rPr>
              <w:t>verification_otp</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C059FDE">
            <w:pPr>
              <w:spacing w:after="0" w:line="240" w:lineRule="auto"/>
            </w:pPr>
            <w:r>
              <w:rPr>
                <w:rFonts w:ascii="Arial" w:hAnsi="Arial"/>
                <w:sz w:val="16"/>
              </w:rPr>
              <w:t>ACTIVE → DELETED</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F5E652E">
            <w:pPr>
              <w:spacing w:after="0" w:line="240" w:lineRule="auto"/>
            </w:pPr>
            <w:r>
              <w:rPr>
                <w:rFonts w:ascii="Arial" w:hAnsi="Arial"/>
                <w:sz w:val="16"/>
              </w:rPr>
              <w:t>Xóa sau verify thành công, khi detect expired hoặc khi resend thay thế.</w:t>
            </w:r>
          </w:p>
        </w:tc>
      </w:tr>
      <w:tr w14:paraId="7453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5C10C0E">
            <w:pPr>
              <w:spacing w:after="0" w:line="240" w:lineRule="auto"/>
            </w:pPr>
            <w:r>
              <w:rPr>
                <w:rFonts w:ascii="Arial" w:hAnsi="Arial"/>
                <w:sz w:val="16"/>
              </w:rPr>
              <w:t>refresh_token</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9F15F1">
            <w:pPr>
              <w:spacing w:after="0" w:line="240" w:lineRule="auto"/>
            </w:pPr>
            <w:r>
              <w:rPr>
                <w:rFonts w:ascii="Arial" w:hAnsi="Arial"/>
                <w:sz w:val="16"/>
              </w:rPr>
              <w:t>ACTIVE → DELETED</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3423D3A">
            <w:pPr>
              <w:spacing w:after="0" w:line="240" w:lineRule="auto"/>
            </w:pPr>
            <w:r>
              <w:rPr>
                <w:rFonts w:ascii="Arial" w:hAnsi="Arial"/>
                <w:sz w:val="16"/>
              </w:rPr>
              <w:t>Xóa đúng token khi logout; xóa expired khi detect; xóa toàn bộ token User khi disable/soft delete.</w:t>
            </w:r>
          </w:p>
        </w:tc>
      </w:tr>
      <w:tr w14:paraId="5998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E1D9DC3">
            <w:pPr>
              <w:spacing w:after="0" w:line="240" w:lineRule="auto"/>
            </w:pPr>
            <w:r>
              <w:rPr>
                <w:rFonts w:ascii="Arial" w:hAnsi="Arial"/>
                <w:sz w:val="16"/>
              </w:rPr>
              <w:t>jobs.status</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FD03661">
            <w:pPr>
              <w:spacing w:after="0" w:line="240" w:lineRule="auto"/>
            </w:pPr>
            <w:r>
              <w:rPr>
                <w:rFonts w:ascii="Arial" w:hAnsi="Arial"/>
                <w:sz w:val="16"/>
              </w:rPr>
              <w:t>DRAFT → PUBLISHED → CLOSED → ARCHIVED</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86F6818">
            <w:pPr>
              <w:spacing w:after="0" w:line="240" w:lineRule="auto"/>
            </w:pPr>
            <w:r>
              <w:rPr>
                <w:rFonts w:ascii="Arial" w:hAnsi="Arial"/>
                <w:sz w:val="16"/>
              </w:rPr>
              <w:t>Client không gán status tự do; dùng endpoint action. Soft delete đặt deleted_at.</w:t>
            </w:r>
          </w:p>
        </w:tc>
      </w:tr>
      <w:tr w14:paraId="1E77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98B1DB7">
            <w:pPr>
              <w:spacing w:after="0" w:line="240" w:lineRule="auto"/>
            </w:pPr>
            <w:r>
              <w:rPr>
                <w:rFonts w:ascii="Arial" w:hAnsi="Arial"/>
                <w:sz w:val="16"/>
              </w:rPr>
              <w:t>job_application.status</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508C22B">
            <w:pPr>
              <w:spacing w:after="0" w:line="240" w:lineRule="auto"/>
            </w:pPr>
            <w:r>
              <w:rPr>
                <w:rFonts w:ascii="Arial" w:hAnsi="Arial"/>
                <w:sz w:val="16"/>
              </w:rPr>
              <w:t>SUBMITTED → REVIEWING/REJECTED/WITHDRAWN; REVIEWING → SHORTLISTED/REJECTED/WITHDRAWN; SHORTLISTED → HIRED/REJECTED/WITHDRAWN</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25A4C7B">
            <w:pPr>
              <w:spacing w:after="0" w:line="240" w:lineRule="auto"/>
            </w:pPr>
            <w:r>
              <w:rPr>
                <w:rFonts w:ascii="Arial" w:hAnsi="Arial"/>
                <w:sz w:val="16"/>
              </w:rPr>
              <w:t>HIRED, REJECTED, WITHDRAWN là terminal.</w:t>
            </w:r>
          </w:p>
        </w:tc>
      </w:tr>
      <w:tr w14:paraId="375B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C053F23">
            <w:pPr>
              <w:spacing w:after="0" w:line="240" w:lineRule="auto"/>
            </w:pPr>
            <w:r>
              <w:rPr>
                <w:rFonts w:ascii="Arial" w:hAnsi="Arial"/>
                <w:sz w:val="16"/>
              </w:rPr>
              <w:t>company_member</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E6AEDD6">
            <w:pPr>
              <w:spacing w:after="0" w:line="240" w:lineRule="auto"/>
            </w:pPr>
            <w:r>
              <w:rPr>
                <w:rFonts w:ascii="Arial" w:hAnsi="Arial"/>
                <w:sz w:val="16"/>
              </w:rPr>
              <w:t>ACTIVE → INACTIVE</w:t>
            </w:r>
          </w:p>
        </w:tc>
        <w:tc>
          <w:tcPr>
            <w:tcW w:w="4320"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81DE459">
            <w:pPr>
              <w:spacing w:after="0" w:line="240" w:lineRule="auto"/>
            </w:pPr>
            <w:r>
              <w:rPr>
                <w:rFonts w:ascii="Arial" w:hAnsi="Arial"/>
                <w:sz w:val="16"/>
              </w:rPr>
              <w:t>Deactivate qua is_active; luôn giữ ít nhất một OWNER active.</w:t>
            </w:r>
          </w:p>
        </w:tc>
      </w:tr>
    </w:tbl>
    <w:p w14:paraId="36AF0217">
      <w:pPr>
        <w:spacing w:after="20"/>
      </w:pPr>
    </w:p>
    <w:p w14:paraId="4F28CB8F">
      <w:pPr>
        <w:pStyle w:val="2"/>
      </w:pPr>
      <w:r>
        <w:t>6. INDEX VÀ RÀNG BUỘC QUAN TRỌNG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5"/>
        <w:gridCol w:w="4539"/>
        <w:gridCol w:w="2926"/>
      </w:tblGrid>
      <w:tr w14:paraId="21DF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56817F1">
            <w:pPr>
              <w:spacing w:after="0" w:line="240" w:lineRule="auto"/>
              <w:jc w:val="center"/>
            </w:pPr>
            <w:r>
              <w:rPr>
                <w:rFonts w:ascii="Arial" w:hAnsi="Arial"/>
                <w:b/>
                <w:color w:val="FFFFFF"/>
                <w:sz w:val="16"/>
              </w:rPr>
              <w:t>Bảng</w:t>
            </w:r>
          </w:p>
        </w:tc>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7CF32F1B">
            <w:pPr>
              <w:spacing w:after="0" w:line="240" w:lineRule="auto"/>
              <w:jc w:val="center"/>
            </w:pPr>
            <w:r>
              <w:rPr>
                <w:rFonts w:ascii="Arial" w:hAnsi="Arial"/>
                <w:b/>
                <w:color w:val="FFFFFF"/>
                <w:sz w:val="16"/>
              </w:rPr>
              <w:t>Index / Constraint</w:t>
            </w:r>
          </w:p>
        </w:tc>
        <w:tc>
          <w:tcPr>
            <w:tcW w:w="340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423CC8C2">
            <w:pPr>
              <w:spacing w:after="0" w:line="240" w:lineRule="auto"/>
              <w:jc w:val="center"/>
            </w:pPr>
            <w:r>
              <w:rPr>
                <w:rFonts w:ascii="Arial" w:hAnsi="Arial"/>
                <w:b/>
                <w:color w:val="FFFFFF"/>
                <w:sz w:val="16"/>
              </w:rPr>
              <w:t>Mục đích</w:t>
            </w:r>
          </w:p>
        </w:tc>
      </w:tr>
      <w:tr w14:paraId="3067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6EF2394">
            <w:pPr>
              <w:spacing w:after="0" w:line="240" w:lineRule="auto"/>
            </w:pPr>
            <w:r>
              <w:rPr>
                <w:rFonts w:ascii="Arial" w:hAnsi="Arial"/>
                <w:sz w:val="16"/>
              </w:rPr>
              <w:t>users</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3BD6D69">
            <w:pPr>
              <w:spacing w:after="0" w:line="240" w:lineRule="auto"/>
            </w:pPr>
            <w:r>
              <w:rPr>
                <w:rFonts w:ascii="Arial" w:hAnsi="Arial"/>
                <w:sz w:val="16"/>
              </w:rPr>
              <w:t>UNIQUE(email); INDEX(provider, provider_id); INDEX(deleted_at)</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0743D54">
            <w:pPr>
              <w:spacing w:after="0" w:line="240" w:lineRule="auto"/>
            </w:pPr>
            <w:r>
              <w:rPr>
                <w:rFonts w:ascii="Arial" w:hAnsi="Arial"/>
                <w:sz w:val="16"/>
              </w:rPr>
              <w:t>Login/lookup, Google lookup, soft-delete filter.</w:t>
            </w:r>
          </w:p>
        </w:tc>
      </w:tr>
      <w:tr w14:paraId="1D16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389D0F5">
            <w:pPr>
              <w:spacing w:after="0" w:line="240" w:lineRule="auto"/>
            </w:pPr>
            <w:r>
              <w:rPr>
                <w:rFonts w:ascii="Arial" w:hAnsi="Arial"/>
                <w:sz w:val="16"/>
              </w:rPr>
              <w:t>verification_otp</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71C062E">
            <w:pPr>
              <w:spacing w:after="0" w:line="240" w:lineRule="auto"/>
            </w:pPr>
            <w:r>
              <w:rPr>
                <w:rFonts w:ascii="Arial" w:hAnsi="Arial"/>
                <w:sz w:val="16"/>
              </w:rPr>
              <w:t>UNIQUE(user_id); INDEX(expires_at)</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B68249B">
            <w:pPr>
              <w:spacing w:after="0" w:line="240" w:lineRule="auto"/>
            </w:pPr>
            <w:r>
              <w:rPr>
                <w:rFonts w:ascii="Arial" w:hAnsi="Arial"/>
                <w:sz w:val="16"/>
              </w:rPr>
              <w:t>Một OTP active/user; cleanup expired.</w:t>
            </w:r>
          </w:p>
        </w:tc>
      </w:tr>
      <w:tr w14:paraId="0E4B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F946419">
            <w:pPr>
              <w:spacing w:after="0" w:line="240" w:lineRule="auto"/>
            </w:pPr>
            <w:r>
              <w:rPr>
                <w:rFonts w:ascii="Arial" w:hAnsi="Arial"/>
                <w:sz w:val="16"/>
              </w:rPr>
              <w:t>refresh_token</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070EDB1">
            <w:pPr>
              <w:spacing w:after="0" w:line="240" w:lineRule="auto"/>
            </w:pPr>
            <w:r>
              <w:rPr>
                <w:rFonts w:ascii="Arial" w:hAnsi="Arial"/>
                <w:sz w:val="16"/>
              </w:rPr>
              <w:t>UNIQUE(token_hash); INDEX(user_id, expires_at)</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CE14C5B">
            <w:pPr>
              <w:spacing w:after="0" w:line="240" w:lineRule="auto"/>
            </w:pPr>
            <w:r>
              <w:rPr>
                <w:rFonts w:ascii="Arial" w:hAnsi="Arial"/>
                <w:sz w:val="16"/>
              </w:rPr>
              <w:t>Lookup token hash, xóa token theo User/expiry.</w:t>
            </w:r>
          </w:p>
        </w:tc>
      </w:tr>
      <w:tr w14:paraId="2515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9089B6B">
            <w:pPr>
              <w:spacing w:after="0" w:line="240" w:lineRule="auto"/>
            </w:pPr>
            <w:r>
              <w:rPr>
                <w:rFonts w:ascii="Arial" w:hAnsi="Arial"/>
                <w:sz w:val="16"/>
              </w:rPr>
              <w:t>company_member</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E95B567">
            <w:pPr>
              <w:spacing w:after="0" w:line="240" w:lineRule="auto"/>
            </w:pPr>
            <w:r>
              <w:rPr>
                <w:rFonts w:ascii="Arial" w:hAnsi="Arial"/>
                <w:sz w:val="16"/>
              </w:rPr>
              <w:t>UNIQUE(user_id, company_id); INDEX(company_id, is_active, role)</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E262349">
            <w:pPr>
              <w:spacing w:after="0" w:line="240" w:lineRule="auto"/>
            </w:pPr>
            <w:r>
              <w:rPr>
                <w:rFonts w:ascii="Arial" w:hAnsi="Arial"/>
                <w:sz w:val="16"/>
              </w:rPr>
              <w:t>Membership và quyền company.</w:t>
            </w:r>
          </w:p>
        </w:tc>
      </w:tr>
      <w:tr w14:paraId="4672B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05142A">
            <w:pPr>
              <w:spacing w:after="0" w:line="240" w:lineRule="auto"/>
            </w:pPr>
            <w:r>
              <w:rPr>
                <w:rFonts w:ascii="Arial" w:hAnsi="Arial"/>
                <w:sz w:val="16"/>
              </w:rPr>
              <w:t>jobs</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0F3E42B">
            <w:pPr>
              <w:spacing w:after="0" w:line="240" w:lineRule="auto"/>
            </w:pPr>
            <w:r>
              <w:rPr>
                <w:rFonts w:ascii="Arial" w:hAnsi="Arial"/>
                <w:sz w:val="16"/>
              </w:rPr>
              <w:t>INDEX(status, deadline_at, deleted_at, published_at); INDEX(category_id); INDEX(company_id)</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8E93BAC">
            <w:pPr>
              <w:spacing w:after="0" w:line="240" w:lineRule="auto"/>
            </w:pPr>
            <w:r>
              <w:rPr>
                <w:rFonts w:ascii="Arial" w:hAnsi="Arial"/>
                <w:sz w:val="16"/>
              </w:rPr>
              <w:t>Public search và company jobs.</w:t>
            </w:r>
          </w:p>
        </w:tc>
      </w:tr>
      <w:tr w14:paraId="54E3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99A843E">
            <w:pPr>
              <w:spacing w:after="0" w:line="240" w:lineRule="auto"/>
            </w:pPr>
            <w:r>
              <w:rPr>
                <w:rFonts w:ascii="Arial" w:hAnsi="Arial"/>
                <w:sz w:val="16"/>
              </w:rPr>
              <w:t>job_required_skills</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2FAC3CE8">
            <w:pPr>
              <w:spacing w:after="0" w:line="240" w:lineRule="auto"/>
            </w:pPr>
            <w:r>
              <w:rPr>
                <w:rFonts w:ascii="Arial" w:hAnsi="Arial"/>
                <w:sz w:val="16"/>
              </w:rPr>
              <w:t>PK(job_id, skill_id)</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7100264">
            <w:pPr>
              <w:spacing w:after="0" w:line="240" w:lineRule="auto"/>
            </w:pPr>
            <w:r>
              <w:rPr>
                <w:rFonts w:ascii="Arial" w:hAnsi="Arial"/>
                <w:sz w:val="16"/>
              </w:rPr>
              <w:t>Không trùng required skill.</w:t>
            </w:r>
          </w:p>
        </w:tc>
      </w:tr>
      <w:tr w14:paraId="7B54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2EF07EB1">
            <w:pPr>
              <w:spacing w:after="0" w:line="240" w:lineRule="auto"/>
            </w:pPr>
            <w:r>
              <w:rPr>
                <w:rFonts w:ascii="Arial" w:hAnsi="Arial"/>
                <w:sz w:val="16"/>
              </w:rPr>
              <w:t>job_seeker_skills</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FF77C6E">
            <w:pPr>
              <w:spacing w:after="0" w:line="240" w:lineRule="auto"/>
            </w:pPr>
            <w:r>
              <w:rPr>
                <w:rFonts w:ascii="Arial" w:hAnsi="Arial"/>
                <w:sz w:val="16"/>
              </w:rPr>
              <w:t>PK(job_seeker_user_id, skill_id)</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164C88A">
            <w:pPr>
              <w:spacing w:after="0" w:line="240" w:lineRule="auto"/>
            </w:pPr>
            <w:r>
              <w:rPr>
                <w:rFonts w:ascii="Arial" w:hAnsi="Arial"/>
                <w:sz w:val="16"/>
              </w:rPr>
              <w:t>Không trùng skill trong profile.</w:t>
            </w:r>
          </w:p>
        </w:tc>
      </w:tr>
      <w:tr w14:paraId="656D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B17FFC1">
            <w:pPr>
              <w:spacing w:after="0" w:line="240" w:lineRule="auto"/>
            </w:pPr>
            <w:r>
              <w:rPr>
                <w:rFonts w:ascii="Arial" w:hAnsi="Arial"/>
                <w:sz w:val="16"/>
              </w:rPr>
              <w:t>job_seeker_saved</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9A47FB7">
            <w:pPr>
              <w:spacing w:after="0" w:line="240" w:lineRule="auto"/>
            </w:pPr>
            <w:r>
              <w:rPr>
                <w:rFonts w:ascii="Arial" w:hAnsi="Arial"/>
                <w:sz w:val="16"/>
              </w:rPr>
              <w:t>PK(user_id, job_id)</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72E2D77">
            <w:pPr>
              <w:spacing w:after="0" w:line="240" w:lineRule="auto"/>
            </w:pPr>
            <w:r>
              <w:rPr>
                <w:rFonts w:ascii="Arial" w:hAnsi="Arial"/>
                <w:sz w:val="16"/>
              </w:rPr>
              <w:t>Không save trùng.</w:t>
            </w:r>
          </w:p>
        </w:tc>
      </w:tr>
      <w:tr w14:paraId="7500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117D22D5">
            <w:pPr>
              <w:spacing w:after="0" w:line="240" w:lineRule="auto"/>
            </w:pPr>
            <w:r>
              <w:rPr>
                <w:rFonts w:ascii="Arial" w:hAnsi="Arial"/>
                <w:sz w:val="16"/>
              </w:rPr>
              <w:t>job_application</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E54BF04">
            <w:pPr>
              <w:spacing w:after="0" w:line="240" w:lineRule="auto"/>
            </w:pPr>
            <w:r>
              <w:rPr>
                <w:rFonts w:ascii="Arial" w:hAnsi="Arial"/>
                <w:sz w:val="16"/>
              </w:rPr>
              <w:t>UNIQUE(job_id, job_seeker_id); INDEX(job_id, status, created_at)</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DC46E74">
            <w:pPr>
              <w:spacing w:after="0" w:line="240" w:lineRule="auto"/>
            </w:pPr>
            <w:r>
              <w:rPr>
                <w:rFonts w:ascii="Arial" w:hAnsi="Arial"/>
                <w:sz w:val="16"/>
              </w:rPr>
              <w:t>Không apply trùng; recruiter filter.</w:t>
            </w:r>
          </w:p>
        </w:tc>
      </w:tr>
      <w:tr w14:paraId="3130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6E701EE">
            <w:pPr>
              <w:spacing w:after="0" w:line="240" w:lineRule="auto"/>
            </w:pPr>
            <w:r>
              <w:rPr>
                <w:rFonts w:ascii="Arial" w:hAnsi="Arial"/>
                <w:sz w:val="16"/>
              </w:rPr>
              <w:t>audit_log</w:t>
            </w:r>
          </w:p>
        </w:tc>
        <w:tc>
          <w:tcPr>
            <w:tcW w:w="532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4FA240E">
            <w:pPr>
              <w:spacing w:after="0" w:line="240" w:lineRule="auto"/>
            </w:pPr>
            <w:r>
              <w:rPr>
                <w:rFonts w:ascii="Arial" w:hAnsi="Arial"/>
                <w:sz w:val="16"/>
              </w:rPr>
              <w:t>INDEX(actor_user_id, created_at); INDEX(entity_name, entity_id, created_at); INDEX(action, created_at)</w:t>
            </w:r>
          </w:p>
        </w:tc>
        <w:tc>
          <w:tcPr>
            <w:tcW w:w="3456"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D06583F">
            <w:pPr>
              <w:spacing w:after="0" w:line="240" w:lineRule="auto"/>
            </w:pPr>
            <w:r>
              <w:rPr>
                <w:rFonts w:ascii="Arial" w:hAnsi="Arial"/>
                <w:sz w:val="16"/>
              </w:rPr>
              <w:t>Admin filter audit nhanh hơn.</w:t>
            </w:r>
          </w:p>
        </w:tc>
      </w:tr>
    </w:tbl>
    <w:p w14:paraId="21273199">
      <w:pPr>
        <w:spacing w:after="20"/>
      </w:pPr>
    </w:p>
    <w:p w14:paraId="34790FFC">
      <w:pPr>
        <w:pStyle w:val="2"/>
      </w:pPr>
      <w:r>
        <w:t>7. THỨ TỰ TẠO BẢNG</w:t>
      </w:r>
    </w:p>
    <w:p w14:paraId="23D981B6">
      <w:pPr>
        <w:pStyle w:val="23"/>
        <w:spacing w:after="40"/>
        <w:ind w:left="288"/>
      </w:pPr>
      <w:r>
        <w:rPr>
          <w:rFonts w:ascii="Arial" w:hAnsi="Arial"/>
          <w:sz w:val="19"/>
        </w:rPr>
        <w:t>1. user_types</w:t>
      </w:r>
    </w:p>
    <w:p w14:paraId="61DE0FF4">
      <w:pPr>
        <w:pStyle w:val="23"/>
        <w:spacing w:after="40"/>
        <w:ind w:left="288"/>
      </w:pPr>
      <w:r>
        <w:rPr>
          <w:rFonts w:ascii="Arial" w:hAnsi="Arial"/>
          <w:sz w:val="19"/>
        </w:rPr>
        <w:t>2. users</w:t>
      </w:r>
    </w:p>
    <w:p w14:paraId="73C3D42B">
      <w:pPr>
        <w:pStyle w:val="23"/>
        <w:spacing w:after="40"/>
        <w:ind w:left="288"/>
      </w:pPr>
      <w:r>
        <w:rPr>
          <w:rFonts w:ascii="Arial" w:hAnsi="Arial"/>
          <w:sz w:val="19"/>
        </w:rPr>
        <w:t>3. admin_profile / recruiter_profile / job_seeker_profile</w:t>
      </w:r>
    </w:p>
    <w:p w14:paraId="1A909A71">
      <w:pPr>
        <w:pStyle w:val="23"/>
        <w:spacing w:after="40"/>
        <w:ind w:left="288"/>
      </w:pPr>
      <w:r>
        <w:rPr>
          <w:rFonts w:ascii="Arial" w:hAnsi="Arial"/>
          <w:sz w:val="19"/>
        </w:rPr>
        <w:t>4. verification_otp / refresh_token</w:t>
      </w:r>
    </w:p>
    <w:p w14:paraId="58954FB4">
      <w:pPr>
        <w:pStyle w:val="23"/>
        <w:spacing w:after="40"/>
        <w:ind w:left="288"/>
      </w:pPr>
      <w:r>
        <w:rPr>
          <w:rFonts w:ascii="Arial" w:hAnsi="Arial"/>
          <w:sz w:val="19"/>
        </w:rPr>
        <w:t>5. job_category / job_subcategory</w:t>
      </w:r>
    </w:p>
    <w:p w14:paraId="1C6D2CDA">
      <w:pPr>
        <w:pStyle w:val="23"/>
        <w:spacing w:after="40"/>
        <w:ind w:left="288"/>
      </w:pPr>
      <w:r>
        <w:rPr>
          <w:rFonts w:ascii="Arial" w:hAnsi="Arial"/>
          <w:sz w:val="19"/>
        </w:rPr>
        <w:t>6. skill_category / skills</w:t>
      </w:r>
    </w:p>
    <w:p w14:paraId="790926B7">
      <w:pPr>
        <w:pStyle w:val="23"/>
        <w:spacing w:after="40"/>
        <w:ind w:left="288"/>
      </w:pPr>
      <w:r>
        <w:rPr>
          <w:rFonts w:ascii="Arial" w:hAnsi="Arial"/>
          <w:sz w:val="19"/>
        </w:rPr>
        <w:t>7. job_company</w:t>
      </w:r>
    </w:p>
    <w:p w14:paraId="6F746713">
      <w:pPr>
        <w:pStyle w:val="23"/>
        <w:spacing w:after="40"/>
        <w:ind w:left="288"/>
      </w:pPr>
      <w:r>
        <w:rPr>
          <w:rFonts w:ascii="Arial" w:hAnsi="Arial"/>
          <w:sz w:val="19"/>
        </w:rPr>
        <w:t>8. company_member</w:t>
      </w:r>
    </w:p>
    <w:p w14:paraId="3EEDDFCA">
      <w:pPr>
        <w:pStyle w:val="23"/>
        <w:spacing w:after="40"/>
        <w:ind w:left="288"/>
      </w:pPr>
      <w:r>
        <w:rPr>
          <w:rFonts w:ascii="Arial" w:hAnsi="Arial"/>
          <w:sz w:val="19"/>
        </w:rPr>
        <w:t>9. jobs</w:t>
      </w:r>
    </w:p>
    <w:p w14:paraId="1CB60AAE">
      <w:pPr>
        <w:pStyle w:val="23"/>
        <w:spacing w:after="40"/>
        <w:ind w:left="288"/>
      </w:pPr>
      <w:r>
        <w:rPr>
          <w:rFonts w:ascii="Arial" w:hAnsi="Arial"/>
          <w:sz w:val="19"/>
        </w:rPr>
        <w:t>10. job_required_skills</w:t>
      </w:r>
    </w:p>
    <w:p w14:paraId="25292198">
      <w:pPr>
        <w:pStyle w:val="23"/>
        <w:spacing w:after="40"/>
        <w:ind w:left="288"/>
      </w:pPr>
      <w:r>
        <w:rPr>
          <w:rFonts w:ascii="Arial" w:hAnsi="Arial"/>
          <w:sz w:val="19"/>
        </w:rPr>
        <w:t>11. job_seeker_skills</w:t>
      </w:r>
    </w:p>
    <w:p w14:paraId="56DFF9D4">
      <w:pPr>
        <w:pStyle w:val="23"/>
        <w:spacing w:after="40"/>
        <w:ind w:left="288"/>
      </w:pPr>
      <w:r>
        <w:rPr>
          <w:rFonts w:ascii="Arial" w:hAnsi="Arial"/>
          <w:sz w:val="19"/>
        </w:rPr>
        <w:t>12. job_seeker_saved</w:t>
      </w:r>
    </w:p>
    <w:p w14:paraId="4FC354F3">
      <w:pPr>
        <w:pStyle w:val="23"/>
        <w:spacing w:after="40"/>
        <w:ind w:left="288"/>
      </w:pPr>
      <w:r>
        <w:rPr>
          <w:rFonts w:ascii="Arial" w:hAnsi="Arial"/>
          <w:sz w:val="19"/>
        </w:rPr>
        <w:t>13. job_application</w:t>
      </w:r>
    </w:p>
    <w:p w14:paraId="55C1125A">
      <w:pPr>
        <w:pStyle w:val="23"/>
        <w:spacing w:after="40"/>
        <w:ind w:left="288"/>
      </w:pPr>
      <w:r>
        <w:rPr>
          <w:rFonts w:ascii="Arial" w:hAnsi="Arial"/>
          <w:sz w:val="19"/>
        </w:rPr>
        <w:t>14. audit_log</w:t>
      </w:r>
    </w:p>
    <w:p w14:paraId="52F9681A">
      <w:pPr>
        <w:spacing w:after="100" w:line="259" w:lineRule="auto"/>
      </w:pPr>
      <w:r>
        <w:rPr>
          <w:rFonts w:ascii="Arial" w:hAnsi="Arial"/>
          <w:sz w:val="20"/>
        </w:rPr>
        <w:t>Sau khi tạo bảng, seed user_types với ADMIN, RECRUITER, JOB_SEEKER. Admin account có thể được seed bằng migration hoặc script riêng theo SRS.</w:t>
      </w:r>
    </w:p>
    <w:p w14:paraId="381805DC">
      <w:r>
        <w:br w:type="page"/>
      </w:r>
    </w:p>
    <w:p w14:paraId="06039466">
      <w:pPr>
        <w:pStyle w:val="2"/>
      </w:pPr>
      <w:r>
        <w:t>PHỤ LỤC A. MYSQL DDL THAM KHẢO</w:t>
      </w:r>
    </w:p>
    <w:p w14:paraId="2437887C">
      <w:pPr>
        <w:spacing w:after="100" w:line="259" w:lineRule="auto"/>
      </w:pPr>
      <w:r>
        <w:rPr>
          <w:rFonts w:ascii="Arial" w:hAnsi="Arial"/>
          <w:sz w:val="20"/>
        </w:rPr>
        <w:t>DDL dưới đây bám thiết kế trong tài liệu và có thể dùng làm điểm khởi đầu cho migration. Developer vẫn cần điều chỉnh tên constraint hoặc syntax theo MySQL version và cách mapping JPA của project.</w:t>
      </w:r>
    </w:p>
    <w:p w14:paraId="327A0BAE">
      <w:pPr>
        <w:pStyle w:val="164"/>
        <w:spacing w:after="0" w:line="240" w:lineRule="auto"/>
      </w:pPr>
      <w:r>
        <w:rPr>
          <w:rFonts w:ascii="Liberation Mono" w:hAnsi="Liberation Mono"/>
          <w:sz w:val="14"/>
        </w:rPr>
        <w:t>CREATE TABLE user_types (</w:t>
      </w:r>
      <w:r>
        <w:rPr>
          <w:rFonts w:ascii="Liberation Mono" w:hAnsi="Liberation Mono"/>
          <w:sz w:val="14"/>
        </w:rPr>
        <w:br w:type="textWrapping"/>
      </w:r>
      <w:r>
        <w:rPr>
          <w:rFonts w:ascii="Liberation Mono" w:hAnsi="Liberation Mono"/>
          <w:sz w:val="14"/>
        </w:rPr>
        <w:t xml:space="preserve">    user_type_id INT AUTO_INCREMENT PRIMARY KEY,</w:t>
      </w:r>
      <w:r>
        <w:rPr>
          <w:rFonts w:ascii="Liberation Mono" w:hAnsi="Liberation Mono"/>
          <w:sz w:val="14"/>
        </w:rPr>
        <w:br w:type="textWrapping"/>
      </w:r>
      <w:r>
        <w:rPr>
          <w:rFonts w:ascii="Liberation Mono" w:hAnsi="Liberation Mono"/>
          <w:sz w:val="14"/>
        </w:rPr>
        <w:t xml:space="preserve">    user_type_name ENUM('ADMIN','RECRUITER','JOB_SEEKER') NOT NULL UNIQUE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users (</w:t>
      </w:r>
      <w:r>
        <w:rPr>
          <w:rFonts w:ascii="Liberation Mono" w:hAnsi="Liberation Mono"/>
          <w:sz w:val="14"/>
        </w:rPr>
        <w:br w:type="textWrapping"/>
      </w:r>
      <w:r>
        <w:rPr>
          <w:rFonts w:ascii="Liberation Mono" w:hAnsi="Liberation Mono"/>
          <w:sz w:val="14"/>
        </w:rPr>
        <w:t xml:space="preserve">    user_id BIGINT AUTO_INCREMENT PRIMARY KEY,</w:t>
      </w:r>
      <w:r>
        <w:rPr>
          <w:rFonts w:ascii="Liberation Mono" w:hAnsi="Liberation Mono"/>
          <w:sz w:val="14"/>
        </w:rPr>
        <w:br w:type="textWrapping"/>
      </w:r>
      <w:r>
        <w:rPr>
          <w:rFonts w:ascii="Liberation Mono" w:hAnsi="Liberation Mono"/>
          <w:sz w:val="14"/>
        </w:rPr>
        <w:t xml:space="preserve">    email VARCHAR(254) NOT NULL UNIQUE,</w:t>
      </w:r>
      <w:r>
        <w:rPr>
          <w:rFonts w:ascii="Liberation Mono" w:hAnsi="Liberation Mono"/>
          <w:sz w:val="14"/>
        </w:rPr>
        <w:br w:type="textWrapping"/>
      </w:r>
      <w:r>
        <w:rPr>
          <w:rFonts w:ascii="Liberation Mono" w:hAnsi="Liberation Mono"/>
          <w:sz w:val="14"/>
        </w:rPr>
        <w:t xml:space="preserve">    password VARCHAR(255),</w:t>
      </w:r>
      <w:r>
        <w:rPr>
          <w:rFonts w:ascii="Liberation Mono" w:hAnsi="Liberation Mono"/>
          <w:sz w:val="14"/>
        </w:rPr>
        <w:br w:type="textWrapping"/>
      </w:r>
      <w:r>
        <w:rPr>
          <w:rFonts w:ascii="Liberation Mono" w:hAnsi="Liberation Mono"/>
          <w:sz w:val="14"/>
        </w:rPr>
        <w:t xml:space="preserve">    provider ENUM('LOCAL','GOOGLE') NOT NULL,</w:t>
      </w:r>
      <w:r>
        <w:rPr>
          <w:rFonts w:ascii="Liberation Mono" w:hAnsi="Liberation Mono"/>
          <w:sz w:val="14"/>
        </w:rPr>
        <w:br w:type="textWrapping"/>
      </w:r>
      <w:r>
        <w:rPr>
          <w:rFonts w:ascii="Liberation Mono" w:hAnsi="Liberation Mono"/>
          <w:sz w:val="14"/>
        </w:rPr>
        <w:t xml:space="preserve">    provider_id VARCHAR(255),</w:t>
      </w:r>
      <w:r>
        <w:rPr>
          <w:rFonts w:ascii="Liberation Mono" w:hAnsi="Liberation Mono"/>
          <w:sz w:val="14"/>
        </w:rPr>
        <w:br w:type="textWrapping"/>
      </w:r>
      <w:r>
        <w:rPr>
          <w:rFonts w:ascii="Liberation Mono" w:hAnsi="Liberation Mono"/>
          <w:sz w:val="14"/>
        </w:rPr>
        <w:t xml:space="preserve">    enabled BOOLEAN NOT NULL DEFAULT FALSE,</w:t>
      </w:r>
      <w:r>
        <w:rPr>
          <w:rFonts w:ascii="Liberation Mono" w:hAnsi="Liberation Mono"/>
          <w:sz w:val="14"/>
        </w:rPr>
        <w:br w:type="textWrapping"/>
      </w:r>
      <w:r>
        <w:rPr>
          <w:rFonts w:ascii="Liberation Mono" w:hAnsi="Liberation Mono"/>
          <w:sz w:val="14"/>
        </w:rPr>
        <w:t xml:space="preserve">    email_verified_at DATETIME NULL,</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deleted_at DATETIME NULL,</w:t>
      </w:r>
      <w:r>
        <w:rPr>
          <w:rFonts w:ascii="Liberation Mono" w:hAnsi="Liberation Mono"/>
          <w:sz w:val="14"/>
        </w:rPr>
        <w:br w:type="textWrapping"/>
      </w:r>
      <w:r>
        <w:rPr>
          <w:rFonts w:ascii="Liberation Mono" w:hAnsi="Liberation Mono"/>
          <w:sz w:val="14"/>
        </w:rPr>
        <w:t xml:space="preserve">    user_type_id INT NOT NULL,</w:t>
      </w:r>
      <w:r>
        <w:rPr>
          <w:rFonts w:ascii="Liberation Mono" w:hAnsi="Liberation Mono"/>
          <w:sz w:val="14"/>
        </w:rPr>
        <w:br w:type="textWrapping"/>
      </w:r>
      <w:r>
        <w:rPr>
          <w:rFonts w:ascii="Liberation Mono" w:hAnsi="Liberation Mono"/>
          <w:sz w:val="14"/>
        </w:rPr>
        <w:t xml:space="preserve">    CONSTRAINT fk_users_user_type FOREIGN KEY (user_type_id)</w:t>
      </w:r>
      <w:r>
        <w:rPr>
          <w:rFonts w:ascii="Liberation Mono" w:hAnsi="Liberation Mono"/>
          <w:sz w:val="14"/>
        </w:rPr>
        <w:br w:type="textWrapping"/>
      </w:r>
      <w:r>
        <w:rPr>
          <w:rFonts w:ascii="Liberation Mono" w:hAnsi="Liberation Mono"/>
          <w:sz w:val="14"/>
        </w:rPr>
        <w:t xml:space="preserve">        REFERENCES user_types(user_type_id) ON DELETE RESTRICT ON UPDATE CASCADE,</w:t>
      </w:r>
      <w:r>
        <w:rPr>
          <w:rFonts w:ascii="Liberation Mono" w:hAnsi="Liberation Mono"/>
          <w:sz w:val="14"/>
        </w:rPr>
        <w:br w:type="textWrapping"/>
      </w:r>
      <w:r>
        <w:rPr>
          <w:rFonts w:ascii="Liberation Mono" w:hAnsi="Liberation Mono"/>
          <w:sz w:val="14"/>
        </w:rPr>
        <w:t xml:space="preserve">    INDEX idx_users_provider (provider, provider_id),</w:t>
      </w:r>
      <w:r>
        <w:rPr>
          <w:rFonts w:ascii="Liberation Mono" w:hAnsi="Liberation Mono"/>
          <w:sz w:val="14"/>
        </w:rPr>
        <w:br w:type="textWrapping"/>
      </w:r>
      <w:r>
        <w:rPr>
          <w:rFonts w:ascii="Liberation Mono" w:hAnsi="Liberation Mono"/>
          <w:sz w:val="14"/>
        </w:rPr>
        <w:t xml:space="preserve">    INDEX idx_users_deleted_at (deleted_at)</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admin_profile (</w:t>
      </w:r>
      <w:r>
        <w:rPr>
          <w:rFonts w:ascii="Liberation Mono" w:hAnsi="Liberation Mono"/>
          <w:sz w:val="14"/>
        </w:rPr>
        <w:br w:type="textWrapping"/>
      </w:r>
      <w:r>
        <w:rPr>
          <w:rFonts w:ascii="Liberation Mono" w:hAnsi="Liberation Mono"/>
          <w:sz w:val="14"/>
        </w:rPr>
        <w:t xml:space="preserve">    user_id BIGINT PRIMARY KEY,</w:t>
      </w:r>
      <w:r>
        <w:rPr>
          <w:rFonts w:ascii="Liberation Mono" w:hAnsi="Liberation Mono"/>
          <w:sz w:val="14"/>
        </w:rPr>
        <w:br w:type="textWrapping"/>
      </w:r>
      <w:r>
        <w:rPr>
          <w:rFonts w:ascii="Liberation Mono" w:hAnsi="Liberation Mono"/>
          <w:sz w:val="14"/>
        </w:rPr>
        <w:t xml:space="preserve">    first_name VARCHAR(50) NOT NULL,</w:t>
      </w:r>
      <w:r>
        <w:rPr>
          <w:rFonts w:ascii="Liberation Mono" w:hAnsi="Liberation Mono"/>
          <w:sz w:val="14"/>
        </w:rPr>
        <w:br w:type="textWrapping"/>
      </w:r>
      <w:r>
        <w:rPr>
          <w:rFonts w:ascii="Liberation Mono" w:hAnsi="Liberation Mono"/>
          <w:sz w:val="14"/>
        </w:rPr>
        <w:t xml:space="preserve">    last_name VARCHAR(50) NOT NULL,</w:t>
      </w:r>
      <w:r>
        <w:rPr>
          <w:rFonts w:ascii="Liberation Mono" w:hAnsi="Liberation Mono"/>
          <w:sz w:val="14"/>
        </w:rPr>
        <w:br w:type="textWrapping"/>
      </w:r>
      <w:r>
        <w:rPr>
          <w:rFonts w:ascii="Liberation Mono" w:hAnsi="Liberation Mono"/>
          <w:sz w:val="14"/>
        </w:rPr>
        <w:t xml:space="preserve">    phone VARCHAR(16),</w:t>
      </w:r>
      <w:r>
        <w:rPr>
          <w:rFonts w:ascii="Liberation Mono" w:hAnsi="Liberation Mono"/>
          <w:sz w:val="14"/>
        </w:rPr>
        <w:br w:type="textWrapping"/>
      </w:r>
      <w:r>
        <w:rPr>
          <w:rFonts w:ascii="Liberation Mono" w:hAnsi="Liberation Mono"/>
          <w:sz w:val="14"/>
        </w:rPr>
        <w:t xml:space="preserve">    profile_image VARCHAR(500),</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CONSTRAINT fk_admin_profile_user FOREIGN KEY (user_id)</w:t>
      </w:r>
      <w:r>
        <w:rPr>
          <w:rFonts w:ascii="Liberation Mono" w:hAnsi="Liberation Mono"/>
          <w:sz w:val="14"/>
        </w:rPr>
        <w:br w:type="textWrapping"/>
      </w:r>
      <w:r>
        <w:rPr>
          <w:rFonts w:ascii="Liberation Mono" w:hAnsi="Liberation Mono"/>
          <w:sz w:val="14"/>
        </w:rPr>
        <w:t xml:space="preserve">        REFERENCES users(user_id) ON DELETE CASCADE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recruiter_profile (</w:t>
      </w:r>
      <w:r>
        <w:rPr>
          <w:rFonts w:ascii="Liberation Mono" w:hAnsi="Liberation Mono"/>
          <w:sz w:val="14"/>
        </w:rPr>
        <w:br w:type="textWrapping"/>
      </w:r>
      <w:r>
        <w:rPr>
          <w:rFonts w:ascii="Liberation Mono" w:hAnsi="Liberation Mono"/>
          <w:sz w:val="14"/>
        </w:rPr>
        <w:t xml:space="preserve">    user_id BIGINT PRIMARY KEY,</w:t>
      </w:r>
      <w:r>
        <w:rPr>
          <w:rFonts w:ascii="Liberation Mono" w:hAnsi="Liberation Mono"/>
          <w:sz w:val="14"/>
        </w:rPr>
        <w:br w:type="textWrapping"/>
      </w:r>
      <w:r>
        <w:rPr>
          <w:rFonts w:ascii="Liberation Mono" w:hAnsi="Liberation Mono"/>
          <w:sz w:val="14"/>
        </w:rPr>
        <w:t xml:space="preserve">    first_name VARCHAR(50) NOT NULL,</w:t>
      </w:r>
      <w:r>
        <w:rPr>
          <w:rFonts w:ascii="Liberation Mono" w:hAnsi="Liberation Mono"/>
          <w:sz w:val="14"/>
        </w:rPr>
        <w:br w:type="textWrapping"/>
      </w:r>
      <w:r>
        <w:rPr>
          <w:rFonts w:ascii="Liberation Mono" w:hAnsi="Liberation Mono"/>
          <w:sz w:val="14"/>
        </w:rPr>
        <w:t xml:space="preserve">    last_name VARCHAR(50) NOT NULL,</w:t>
      </w:r>
      <w:r>
        <w:rPr>
          <w:rFonts w:ascii="Liberation Mono" w:hAnsi="Liberation Mono"/>
          <w:sz w:val="14"/>
        </w:rPr>
        <w:br w:type="textWrapping"/>
      </w:r>
      <w:r>
        <w:rPr>
          <w:rFonts w:ascii="Liberation Mono" w:hAnsi="Liberation Mono"/>
          <w:sz w:val="14"/>
        </w:rPr>
        <w:t xml:space="preserve">    phone VARCHAR(16),</w:t>
      </w:r>
      <w:r>
        <w:rPr>
          <w:rFonts w:ascii="Liberation Mono" w:hAnsi="Liberation Mono"/>
          <w:sz w:val="14"/>
        </w:rPr>
        <w:br w:type="textWrapping"/>
      </w:r>
      <w:r>
        <w:rPr>
          <w:rFonts w:ascii="Liberation Mono" w:hAnsi="Liberation Mono"/>
          <w:sz w:val="14"/>
        </w:rPr>
        <w:t xml:space="preserve">    city VARCHAR(100),</w:t>
      </w:r>
      <w:r>
        <w:rPr>
          <w:rFonts w:ascii="Liberation Mono" w:hAnsi="Liberation Mono"/>
          <w:sz w:val="14"/>
        </w:rPr>
        <w:br w:type="textWrapping"/>
      </w:r>
      <w:r>
        <w:rPr>
          <w:rFonts w:ascii="Liberation Mono" w:hAnsi="Liberation Mono"/>
          <w:sz w:val="14"/>
        </w:rPr>
        <w:t xml:space="preserve">    country VARCHAR(100),</w:t>
      </w:r>
      <w:r>
        <w:rPr>
          <w:rFonts w:ascii="Liberation Mono" w:hAnsi="Liberation Mono"/>
          <w:sz w:val="14"/>
        </w:rPr>
        <w:br w:type="textWrapping"/>
      </w:r>
      <w:r>
        <w:rPr>
          <w:rFonts w:ascii="Liberation Mono" w:hAnsi="Liberation Mono"/>
          <w:sz w:val="14"/>
        </w:rPr>
        <w:t xml:space="preserve">    profile_image VARCHAR(500),</w:t>
      </w:r>
      <w:r>
        <w:rPr>
          <w:rFonts w:ascii="Liberation Mono" w:hAnsi="Liberation Mono"/>
          <w:sz w:val="14"/>
        </w:rPr>
        <w:br w:type="textWrapping"/>
      </w:r>
      <w:r>
        <w:rPr>
          <w:rFonts w:ascii="Liberation Mono" w:hAnsi="Liberation Mono"/>
          <w:sz w:val="14"/>
        </w:rPr>
        <w:t xml:space="preserve">    company_position VARCHAR(100),</w:t>
      </w:r>
      <w:r>
        <w:rPr>
          <w:rFonts w:ascii="Liberation Mono" w:hAnsi="Liberation Mono"/>
          <w:sz w:val="14"/>
        </w:rPr>
        <w:br w:type="textWrapping"/>
      </w:r>
      <w:r>
        <w:rPr>
          <w:rFonts w:ascii="Liberation Mono" w:hAnsi="Liberation Mono"/>
          <w:sz w:val="14"/>
        </w:rPr>
        <w:t xml:space="preserve">    department VARCHAR(100),</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CONSTRAINT fk_recruiter_profile_user FOREIGN KEY (user_id)</w:t>
      </w:r>
      <w:r>
        <w:rPr>
          <w:rFonts w:ascii="Liberation Mono" w:hAnsi="Liberation Mono"/>
          <w:sz w:val="14"/>
        </w:rPr>
        <w:br w:type="textWrapping"/>
      </w:r>
      <w:r>
        <w:rPr>
          <w:rFonts w:ascii="Liberation Mono" w:hAnsi="Liberation Mono"/>
          <w:sz w:val="14"/>
        </w:rPr>
        <w:t xml:space="preserve">        REFERENCES users(user_id) ON DELETE CASCADE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job_seeker_profile (</w:t>
      </w:r>
      <w:r>
        <w:rPr>
          <w:rFonts w:ascii="Liberation Mono" w:hAnsi="Liberation Mono"/>
          <w:sz w:val="14"/>
        </w:rPr>
        <w:br w:type="textWrapping"/>
      </w:r>
      <w:r>
        <w:rPr>
          <w:rFonts w:ascii="Liberation Mono" w:hAnsi="Liberation Mono"/>
          <w:sz w:val="14"/>
        </w:rPr>
        <w:t xml:space="preserve">    user_id BIGINT PRIMARY KEY,</w:t>
      </w:r>
      <w:r>
        <w:rPr>
          <w:rFonts w:ascii="Liberation Mono" w:hAnsi="Liberation Mono"/>
          <w:sz w:val="14"/>
        </w:rPr>
        <w:br w:type="textWrapping"/>
      </w:r>
      <w:r>
        <w:rPr>
          <w:rFonts w:ascii="Liberation Mono" w:hAnsi="Liberation Mono"/>
          <w:sz w:val="14"/>
        </w:rPr>
        <w:t xml:space="preserve">    first_name VARCHAR(50) NOT NULL,</w:t>
      </w:r>
      <w:r>
        <w:rPr>
          <w:rFonts w:ascii="Liberation Mono" w:hAnsi="Liberation Mono"/>
          <w:sz w:val="14"/>
        </w:rPr>
        <w:br w:type="textWrapping"/>
      </w:r>
      <w:r>
        <w:rPr>
          <w:rFonts w:ascii="Liberation Mono" w:hAnsi="Liberation Mono"/>
          <w:sz w:val="14"/>
        </w:rPr>
        <w:t xml:space="preserve">    last_name VARCHAR(50) NOT NULL,</w:t>
      </w:r>
      <w:r>
        <w:rPr>
          <w:rFonts w:ascii="Liberation Mono" w:hAnsi="Liberation Mono"/>
          <w:sz w:val="14"/>
        </w:rPr>
        <w:br w:type="textWrapping"/>
      </w:r>
      <w:r>
        <w:rPr>
          <w:rFonts w:ascii="Liberation Mono" w:hAnsi="Liberation Mono"/>
          <w:sz w:val="14"/>
        </w:rPr>
        <w:t xml:space="preserve">    phone VARCHAR(16),</w:t>
      </w:r>
      <w:r>
        <w:rPr>
          <w:rFonts w:ascii="Liberation Mono" w:hAnsi="Liberation Mono"/>
          <w:sz w:val="14"/>
        </w:rPr>
        <w:br w:type="textWrapping"/>
      </w:r>
      <w:r>
        <w:rPr>
          <w:rFonts w:ascii="Liberation Mono" w:hAnsi="Liberation Mono"/>
          <w:sz w:val="14"/>
        </w:rPr>
        <w:t xml:space="preserve">    city VARCHAR(100),</w:t>
      </w:r>
      <w:r>
        <w:rPr>
          <w:rFonts w:ascii="Liberation Mono" w:hAnsi="Liberation Mono"/>
          <w:sz w:val="14"/>
        </w:rPr>
        <w:br w:type="textWrapping"/>
      </w:r>
      <w:r>
        <w:rPr>
          <w:rFonts w:ascii="Liberation Mono" w:hAnsi="Liberation Mono"/>
          <w:sz w:val="14"/>
        </w:rPr>
        <w:t xml:space="preserve">    country VARCHAR(100),</w:t>
      </w:r>
      <w:r>
        <w:rPr>
          <w:rFonts w:ascii="Liberation Mono" w:hAnsi="Liberation Mono"/>
          <w:sz w:val="14"/>
        </w:rPr>
        <w:br w:type="textWrapping"/>
      </w:r>
      <w:r>
        <w:rPr>
          <w:rFonts w:ascii="Liberation Mono" w:hAnsi="Liberation Mono"/>
          <w:sz w:val="14"/>
        </w:rPr>
        <w:t xml:space="preserve">    profile_image VARCHAR(500),</w:t>
      </w:r>
      <w:r>
        <w:rPr>
          <w:rFonts w:ascii="Liberation Mono" w:hAnsi="Liberation Mono"/>
          <w:sz w:val="14"/>
        </w:rPr>
        <w:br w:type="textWrapping"/>
      </w:r>
      <w:r>
        <w:rPr>
          <w:rFonts w:ascii="Liberation Mono" w:hAnsi="Liberation Mono"/>
          <w:sz w:val="14"/>
        </w:rPr>
        <w:t xml:space="preserve">    resume_url VARCHAR(500),</w:t>
      </w:r>
      <w:r>
        <w:rPr>
          <w:rFonts w:ascii="Liberation Mono" w:hAnsi="Liberation Mono"/>
          <w:sz w:val="14"/>
        </w:rPr>
        <w:br w:type="textWrapping"/>
      </w:r>
      <w:r>
        <w:rPr>
          <w:rFonts w:ascii="Liberation Mono" w:hAnsi="Liberation Mono"/>
          <w:sz w:val="14"/>
        </w:rPr>
        <w:t xml:space="preserve">    employment_type VARCHAR(50),</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CONSTRAINT fk_job_seeker_profile_user FOREIGN KEY (user_id)</w:t>
      </w:r>
      <w:r>
        <w:rPr>
          <w:rFonts w:ascii="Liberation Mono" w:hAnsi="Liberation Mono"/>
          <w:sz w:val="14"/>
        </w:rPr>
        <w:br w:type="textWrapping"/>
      </w:r>
      <w:r>
        <w:rPr>
          <w:rFonts w:ascii="Liberation Mono" w:hAnsi="Liberation Mono"/>
          <w:sz w:val="14"/>
        </w:rPr>
        <w:t xml:space="preserve">        REFERENCES users(user_id) ON DELETE CASCADE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verification_otp (</w:t>
      </w:r>
      <w:r>
        <w:rPr>
          <w:rFonts w:ascii="Liberation Mono" w:hAnsi="Liberation Mono"/>
          <w:sz w:val="14"/>
        </w:rPr>
        <w:br w:type="textWrapping"/>
      </w:r>
      <w:r>
        <w:rPr>
          <w:rFonts w:ascii="Liberation Mono" w:hAnsi="Liberation Mono"/>
          <w:sz w:val="14"/>
        </w:rPr>
        <w:t xml:space="preserve">    id BIGINT AUTO_INCREMENT PRIMARY KEY,</w:t>
      </w:r>
      <w:r>
        <w:rPr>
          <w:rFonts w:ascii="Liberation Mono" w:hAnsi="Liberation Mono"/>
          <w:sz w:val="14"/>
        </w:rPr>
        <w:br w:type="textWrapping"/>
      </w:r>
      <w:r>
        <w:rPr>
          <w:rFonts w:ascii="Liberation Mono" w:hAnsi="Liberation Mono"/>
          <w:sz w:val="14"/>
        </w:rPr>
        <w:t xml:space="preserve">    otp_hash VARCHAR(255) NOT NULL,</w:t>
      </w:r>
      <w:r>
        <w:rPr>
          <w:rFonts w:ascii="Liberation Mono" w:hAnsi="Liberation Mono"/>
          <w:sz w:val="14"/>
        </w:rPr>
        <w:br w:type="textWrapping"/>
      </w:r>
      <w:r>
        <w:rPr>
          <w:rFonts w:ascii="Liberation Mono" w:hAnsi="Liberation Mono"/>
          <w:sz w:val="14"/>
        </w:rPr>
        <w:t xml:space="preserve">    expires_at DATETIME NOT NULL,</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user_id BIGINT NOT NULL UNIQUE,</w:t>
      </w:r>
      <w:r>
        <w:rPr>
          <w:rFonts w:ascii="Liberation Mono" w:hAnsi="Liberation Mono"/>
          <w:sz w:val="14"/>
        </w:rPr>
        <w:br w:type="textWrapping"/>
      </w:r>
      <w:r>
        <w:rPr>
          <w:rFonts w:ascii="Liberation Mono" w:hAnsi="Liberation Mono"/>
          <w:sz w:val="14"/>
        </w:rPr>
        <w:t xml:space="preserve">    CONSTRAINT fk_verification_otp_user FOREIGN KEY (user_id)</w:t>
      </w:r>
      <w:r>
        <w:rPr>
          <w:rFonts w:ascii="Liberation Mono" w:hAnsi="Liberation Mono"/>
          <w:sz w:val="14"/>
        </w:rPr>
        <w:br w:type="textWrapping"/>
      </w:r>
      <w:r>
        <w:rPr>
          <w:rFonts w:ascii="Liberation Mono" w:hAnsi="Liberation Mono"/>
          <w:sz w:val="14"/>
        </w:rPr>
        <w:t xml:space="preserve">        REFERENCES users(user_id) ON DELETE CASCADE,</w:t>
      </w:r>
      <w:r>
        <w:rPr>
          <w:rFonts w:ascii="Liberation Mono" w:hAnsi="Liberation Mono"/>
          <w:sz w:val="14"/>
        </w:rPr>
        <w:br w:type="textWrapping"/>
      </w:r>
      <w:r>
        <w:rPr>
          <w:rFonts w:ascii="Liberation Mono" w:hAnsi="Liberation Mono"/>
          <w:sz w:val="14"/>
        </w:rPr>
        <w:t xml:space="preserve">    INDEX idx_verification_otp_expires_at (expires_at)</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refresh_token (</w:t>
      </w:r>
      <w:r>
        <w:rPr>
          <w:rFonts w:ascii="Liberation Mono" w:hAnsi="Liberation Mono"/>
          <w:sz w:val="14"/>
        </w:rPr>
        <w:br w:type="textWrapping"/>
      </w:r>
      <w:r>
        <w:rPr>
          <w:rFonts w:ascii="Liberation Mono" w:hAnsi="Liberation Mono"/>
          <w:sz w:val="14"/>
        </w:rPr>
        <w:t xml:space="preserve">    id BIGINT AUTO_INCREMENT PRIMARY KEY,</w:t>
      </w:r>
      <w:r>
        <w:rPr>
          <w:rFonts w:ascii="Liberation Mono" w:hAnsi="Liberation Mono"/>
          <w:sz w:val="14"/>
        </w:rPr>
        <w:br w:type="textWrapping"/>
      </w:r>
      <w:r>
        <w:rPr>
          <w:rFonts w:ascii="Liberation Mono" w:hAnsi="Liberation Mono"/>
          <w:sz w:val="14"/>
        </w:rPr>
        <w:t xml:space="preserve">    token_hash VARCHAR(255) NOT NULL UNIQUE,</w:t>
      </w:r>
      <w:r>
        <w:rPr>
          <w:rFonts w:ascii="Liberation Mono" w:hAnsi="Liberation Mono"/>
          <w:sz w:val="14"/>
        </w:rPr>
        <w:br w:type="textWrapping"/>
      </w:r>
      <w:r>
        <w:rPr>
          <w:rFonts w:ascii="Liberation Mono" w:hAnsi="Liberation Mono"/>
          <w:sz w:val="14"/>
        </w:rPr>
        <w:t xml:space="preserve">    expires_at DATETIME NOT NULL,</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user_id BIGINT NOT NULL,</w:t>
      </w:r>
      <w:r>
        <w:rPr>
          <w:rFonts w:ascii="Liberation Mono" w:hAnsi="Liberation Mono"/>
          <w:sz w:val="14"/>
        </w:rPr>
        <w:br w:type="textWrapping"/>
      </w:r>
      <w:r>
        <w:rPr>
          <w:rFonts w:ascii="Liberation Mono" w:hAnsi="Liberation Mono"/>
          <w:sz w:val="14"/>
        </w:rPr>
        <w:t xml:space="preserve">    CONSTRAINT fk_refresh_token_user FOREIGN KEY (user_id)</w:t>
      </w:r>
      <w:r>
        <w:rPr>
          <w:rFonts w:ascii="Liberation Mono" w:hAnsi="Liberation Mono"/>
          <w:sz w:val="14"/>
        </w:rPr>
        <w:br w:type="textWrapping"/>
      </w:r>
      <w:r>
        <w:rPr>
          <w:rFonts w:ascii="Liberation Mono" w:hAnsi="Liberation Mono"/>
          <w:sz w:val="14"/>
        </w:rPr>
        <w:t xml:space="preserve">        REFERENCES users(user_id) ON DELETE CASCADE,</w:t>
      </w:r>
      <w:r>
        <w:rPr>
          <w:rFonts w:ascii="Liberation Mono" w:hAnsi="Liberation Mono"/>
          <w:sz w:val="14"/>
        </w:rPr>
        <w:br w:type="textWrapping"/>
      </w:r>
      <w:r>
        <w:rPr>
          <w:rFonts w:ascii="Liberation Mono" w:hAnsi="Liberation Mono"/>
          <w:sz w:val="14"/>
        </w:rPr>
        <w:t xml:space="preserve">    INDEX idx_refresh_token_user_expiry (user_id, expires_at)</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job_category (</w:t>
      </w:r>
      <w:r>
        <w:rPr>
          <w:rFonts w:ascii="Liberation Mono" w:hAnsi="Liberation Mono"/>
          <w:sz w:val="14"/>
        </w:rPr>
        <w:br w:type="textWrapping"/>
      </w:r>
      <w:r>
        <w:rPr>
          <w:rFonts w:ascii="Liberation Mono" w:hAnsi="Liberation Mono"/>
          <w:sz w:val="14"/>
        </w:rPr>
        <w:t xml:space="preserve">    job_category_id BIGINT AUTO_INCREMENT PRIMARY KEY,</w:t>
      </w:r>
      <w:r>
        <w:rPr>
          <w:rFonts w:ascii="Liberation Mono" w:hAnsi="Liberation Mono"/>
          <w:sz w:val="14"/>
        </w:rPr>
        <w:br w:type="textWrapping"/>
      </w:r>
      <w:r>
        <w:rPr>
          <w:rFonts w:ascii="Liberation Mono" w:hAnsi="Liberation Mono"/>
          <w:sz w:val="14"/>
        </w:rPr>
        <w:t xml:space="preserve">    name VARCHAR(100) NOT NULL UNIQUE,</w:t>
      </w:r>
      <w:r>
        <w:rPr>
          <w:rFonts w:ascii="Liberation Mono" w:hAnsi="Liberation Mono"/>
          <w:sz w:val="14"/>
        </w:rPr>
        <w:br w:type="textWrapping"/>
      </w:r>
      <w:r>
        <w:rPr>
          <w:rFonts w:ascii="Liberation Mono" w:hAnsi="Liberation Mono"/>
          <w:sz w:val="14"/>
        </w:rPr>
        <w:t xml:space="preserve">    slug VARCHAR(120) NOT NULL UNIQUE,</w:t>
      </w:r>
      <w:r>
        <w:rPr>
          <w:rFonts w:ascii="Liberation Mono" w:hAnsi="Liberation Mono"/>
          <w:sz w:val="14"/>
        </w:rPr>
        <w:br w:type="textWrapping"/>
      </w:r>
      <w:r>
        <w:rPr>
          <w:rFonts w:ascii="Liberation Mono" w:hAnsi="Liberation Mono"/>
          <w:sz w:val="14"/>
        </w:rPr>
        <w:t xml:space="preserve">    icon VARCHAR(255),</w:t>
      </w:r>
      <w:r>
        <w:rPr>
          <w:rFonts w:ascii="Liberation Mono" w:hAnsi="Liberation Mono"/>
          <w:sz w:val="14"/>
        </w:rPr>
        <w:br w:type="textWrapping"/>
      </w:r>
      <w:r>
        <w:rPr>
          <w:rFonts w:ascii="Liberation Mono" w:hAnsi="Liberation Mono"/>
          <w:sz w:val="14"/>
        </w:rPr>
        <w:t xml:space="preserve">    is_active BOOLEAN NOT NULL DEFAULT TRUE,</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INDEX idx_job_category_active (is_active)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job_subcategory (</w:t>
      </w:r>
      <w:r>
        <w:rPr>
          <w:rFonts w:ascii="Liberation Mono" w:hAnsi="Liberation Mono"/>
          <w:sz w:val="14"/>
        </w:rPr>
        <w:br w:type="textWrapping"/>
      </w:r>
      <w:r>
        <w:rPr>
          <w:rFonts w:ascii="Liberation Mono" w:hAnsi="Liberation Mono"/>
          <w:sz w:val="14"/>
        </w:rPr>
        <w:t xml:space="preserve">    job_subcategory_id BIGINT AUTO_INCREMENT PRIMARY KEY,</w:t>
      </w:r>
      <w:r>
        <w:rPr>
          <w:rFonts w:ascii="Liberation Mono" w:hAnsi="Liberation Mono"/>
          <w:sz w:val="14"/>
        </w:rPr>
        <w:br w:type="textWrapping"/>
      </w:r>
      <w:r>
        <w:rPr>
          <w:rFonts w:ascii="Liberation Mono" w:hAnsi="Liberation Mono"/>
          <w:sz w:val="14"/>
        </w:rPr>
        <w:t xml:space="preserve">    category_id BIGINT NOT NULL,</w:t>
      </w:r>
      <w:r>
        <w:rPr>
          <w:rFonts w:ascii="Liberation Mono" w:hAnsi="Liberation Mono"/>
          <w:sz w:val="14"/>
        </w:rPr>
        <w:br w:type="textWrapping"/>
      </w:r>
      <w:r>
        <w:rPr>
          <w:rFonts w:ascii="Liberation Mono" w:hAnsi="Liberation Mono"/>
          <w:sz w:val="14"/>
        </w:rPr>
        <w:t xml:space="preserve">    name VARCHAR(100) NOT NULL,</w:t>
      </w:r>
      <w:r>
        <w:rPr>
          <w:rFonts w:ascii="Liberation Mono" w:hAnsi="Liberation Mono"/>
          <w:sz w:val="14"/>
        </w:rPr>
        <w:br w:type="textWrapping"/>
      </w:r>
      <w:r>
        <w:rPr>
          <w:rFonts w:ascii="Liberation Mono" w:hAnsi="Liberation Mono"/>
          <w:sz w:val="14"/>
        </w:rPr>
        <w:t xml:space="preserve">    slug VARCHAR(120) NOT NULL,</w:t>
      </w:r>
      <w:r>
        <w:rPr>
          <w:rFonts w:ascii="Liberation Mono" w:hAnsi="Liberation Mono"/>
          <w:sz w:val="14"/>
        </w:rPr>
        <w:br w:type="textWrapping"/>
      </w:r>
      <w:r>
        <w:rPr>
          <w:rFonts w:ascii="Liberation Mono" w:hAnsi="Liberation Mono"/>
          <w:sz w:val="14"/>
        </w:rPr>
        <w:t xml:space="preserve">    icon VARCHAR(255),</w:t>
      </w:r>
      <w:r>
        <w:rPr>
          <w:rFonts w:ascii="Liberation Mono" w:hAnsi="Liberation Mono"/>
          <w:sz w:val="14"/>
        </w:rPr>
        <w:br w:type="textWrapping"/>
      </w:r>
      <w:r>
        <w:rPr>
          <w:rFonts w:ascii="Liberation Mono" w:hAnsi="Liberation Mono"/>
          <w:sz w:val="14"/>
        </w:rPr>
        <w:t xml:space="preserve">    is_active BOOLEAN NOT NULL DEFAULT TRUE,</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CONSTRAINT fk_job_subcategory_category FOREIGN KEY (category_id)</w:t>
      </w:r>
      <w:r>
        <w:rPr>
          <w:rFonts w:ascii="Liberation Mono" w:hAnsi="Liberation Mono"/>
          <w:sz w:val="14"/>
        </w:rPr>
        <w:br w:type="textWrapping"/>
      </w:r>
      <w:r>
        <w:rPr>
          <w:rFonts w:ascii="Liberation Mono" w:hAnsi="Liberation Mono"/>
          <w:sz w:val="14"/>
        </w:rPr>
        <w:t xml:space="preserve">        REFERENCES job_category(job_category_id) ON DELETE RESTRICT,</w:t>
      </w:r>
      <w:r>
        <w:rPr>
          <w:rFonts w:ascii="Liberation Mono" w:hAnsi="Liberation Mono"/>
          <w:sz w:val="14"/>
        </w:rPr>
        <w:br w:type="textWrapping"/>
      </w:r>
      <w:r>
        <w:rPr>
          <w:rFonts w:ascii="Liberation Mono" w:hAnsi="Liberation Mono"/>
          <w:sz w:val="14"/>
        </w:rPr>
        <w:t xml:space="preserve">    CONSTRAINT uq_job_subcategory_slug UNIQUE (category_id, slug),</w:t>
      </w:r>
      <w:r>
        <w:rPr>
          <w:rFonts w:ascii="Liberation Mono" w:hAnsi="Liberation Mono"/>
          <w:sz w:val="14"/>
        </w:rPr>
        <w:br w:type="textWrapping"/>
      </w:r>
      <w:r>
        <w:rPr>
          <w:rFonts w:ascii="Liberation Mono" w:hAnsi="Liberation Mono"/>
          <w:sz w:val="14"/>
        </w:rPr>
        <w:t xml:space="preserve">    CONSTRAINT uq_job_subcategory_name UNIQUE (category_id, name),</w:t>
      </w:r>
      <w:r>
        <w:rPr>
          <w:rFonts w:ascii="Liberation Mono" w:hAnsi="Liberation Mono"/>
          <w:sz w:val="14"/>
        </w:rPr>
        <w:br w:type="textWrapping"/>
      </w:r>
      <w:r>
        <w:rPr>
          <w:rFonts w:ascii="Liberation Mono" w:hAnsi="Liberation Mono"/>
          <w:sz w:val="14"/>
        </w:rPr>
        <w:t xml:space="preserve">    INDEX idx_job_subcategory_active (is_active)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skill_category (</w:t>
      </w:r>
      <w:r>
        <w:rPr>
          <w:rFonts w:ascii="Liberation Mono" w:hAnsi="Liberation Mono"/>
          <w:sz w:val="14"/>
        </w:rPr>
        <w:br w:type="textWrapping"/>
      </w:r>
      <w:r>
        <w:rPr>
          <w:rFonts w:ascii="Liberation Mono" w:hAnsi="Liberation Mono"/>
          <w:sz w:val="14"/>
        </w:rPr>
        <w:t xml:space="preserve">    skill_category_id BIGINT AUTO_INCREMENT PRIMARY KEY,</w:t>
      </w:r>
      <w:r>
        <w:rPr>
          <w:rFonts w:ascii="Liberation Mono" w:hAnsi="Liberation Mono"/>
          <w:sz w:val="14"/>
        </w:rPr>
        <w:br w:type="textWrapping"/>
      </w:r>
      <w:r>
        <w:rPr>
          <w:rFonts w:ascii="Liberation Mono" w:hAnsi="Liberation Mono"/>
          <w:sz w:val="14"/>
        </w:rPr>
        <w:t xml:space="preserve">    name VARCHAR(100) NOT NULL UNIQUE,</w:t>
      </w:r>
      <w:r>
        <w:rPr>
          <w:rFonts w:ascii="Liberation Mono" w:hAnsi="Liberation Mono"/>
          <w:sz w:val="14"/>
        </w:rPr>
        <w:br w:type="textWrapping"/>
      </w:r>
      <w:r>
        <w:rPr>
          <w:rFonts w:ascii="Liberation Mono" w:hAnsi="Liberation Mono"/>
          <w:sz w:val="14"/>
        </w:rPr>
        <w:t xml:space="preserve">    slug VARCHAR(120) NOT NULL UNIQUE,</w:t>
      </w:r>
      <w:r>
        <w:rPr>
          <w:rFonts w:ascii="Liberation Mono" w:hAnsi="Liberation Mono"/>
          <w:sz w:val="14"/>
        </w:rPr>
        <w:br w:type="textWrapping"/>
      </w:r>
      <w:r>
        <w:rPr>
          <w:rFonts w:ascii="Liberation Mono" w:hAnsi="Liberation Mono"/>
          <w:sz w:val="14"/>
        </w:rPr>
        <w:t xml:space="preserve">    icon VARCHAR(255),</w:t>
      </w:r>
      <w:r>
        <w:rPr>
          <w:rFonts w:ascii="Liberation Mono" w:hAnsi="Liberation Mono"/>
          <w:sz w:val="14"/>
        </w:rPr>
        <w:br w:type="textWrapping"/>
      </w:r>
      <w:r>
        <w:rPr>
          <w:rFonts w:ascii="Liberation Mono" w:hAnsi="Liberation Mono"/>
          <w:sz w:val="14"/>
        </w:rPr>
        <w:t xml:space="preserve">    is_active BOOLEAN NOT NULL DEFAULT TRUE,</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INDEX idx_skill_category_active (is_active)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skills (</w:t>
      </w:r>
      <w:r>
        <w:rPr>
          <w:rFonts w:ascii="Liberation Mono" w:hAnsi="Liberation Mono"/>
          <w:sz w:val="14"/>
        </w:rPr>
        <w:br w:type="textWrapping"/>
      </w:r>
      <w:r>
        <w:rPr>
          <w:rFonts w:ascii="Liberation Mono" w:hAnsi="Liberation Mono"/>
          <w:sz w:val="14"/>
        </w:rPr>
        <w:t xml:space="preserve">    skill_id BIGINT AUTO_INCREMENT PRIMARY KEY,</w:t>
      </w:r>
      <w:r>
        <w:rPr>
          <w:rFonts w:ascii="Liberation Mono" w:hAnsi="Liberation Mono"/>
          <w:sz w:val="14"/>
        </w:rPr>
        <w:br w:type="textWrapping"/>
      </w:r>
      <w:r>
        <w:rPr>
          <w:rFonts w:ascii="Liberation Mono" w:hAnsi="Liberation Mono"/>
          <w:sz w:val="14"/>
        </w:rPr>
        <w:t xml:space="preserve">    skill_category_id BIGINT NOT NULL,</w:t>
      </w:r>
      <w:r>
        <w:rPr>
          <w:rFonts w:ascii="Liberation Mono" w:hAnsi="Liberation Mono"/>
          <w:sz w:val="14"/>
        </w:rPr>
        <w:br w:type="textWrapping"/>
      </w:r>
      <w:r>
        <w:rPr>
          <w:rFonts w:ascii="Liberation Mono" w:hAnsi="Liberation Mono"/>
          <w:sz w:val="14"/>
        </w:rPr>
        <w:t xml:space="preserve">    name VARCHAR(100) NOT NULL UNIQUE,</w:t>
      </w:r>
      <w:r>
        <w:rPr>
          <w:rFonts w:ascii="Liberation Mono" w:hAnsi="Liberation Mono"/>
          <w:sz w:val="14"/>
        </w:rPr>
        <w:br w:type="textWrapping"/>
      </w:r>
      <w:r>
        <w:rPr>
          <w:rFonts w:ascii="Liberation Mono" w:hAnsi="Liberation Mono"/>
          <w:sz w:val="14"/>
        </w:rPr>
        <w:t xml:space="preserve">    slug VARCHAR(120) NOT NULL UNIQUE,</w:t>
      </w:r>
      <w:r>
        <w:rPr>
          <w:rFonts w:ascii="Liberation Mono" w:hAnsi="Liberation Mono"/>
          <w:sz w:val="14"/>
        </w:rPr>
        <w:br w:type="textWrapping"/>
      </w:r>
      <w:r>
        <w:rPr>
          <w:rFonts w:ascii="Liberation Mono" w:hAnsi="Liberation Mono"/>
          <w:sz w:val="14"/>
        </w:rPr>
        <w:t xml:space="preserve">    is_active BOOLEAN NOT NULL DEFAULT TRUE,</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CONSTRAINT fk_skills_category FOREIGN KEY (skill_category_id)</w:t>
      </w:r>
      <w:r>
        <w:rPr>
          <w:rFonts w:ascii="Liberation Mono" w:hAnsi="Liberation Mono"/>
          <w:sz w:val="14"/>
        </w:rPr>
        <w:br w:type="textWrapping"/>
      </w:r>
      <w:r>
        <w:rPr>
          <w:rFonts w:ascii="Liberation Mono" w:hAnsi="Liberation Mono"/>
          <w:sz w:val="14"/>
        </w:rPr>
        <w:t xml:space="preserve">        REFERENCES skill_category(skill_category_id) ON DELETE RESTRICT,</w:t>
      </w:r>
      <w:r>
        <w:rPr>
          <w:rFonts w:ascii="Liberation Mono" w:hAnsi="Liberation Mono"/>
          <w:sz w:val="14"/>
        </w:rPr>
        <w:br w:type="textWrapping"/>
      </w:r>
      <w:r>
        <w:rPr>
          <w:rFonts w:ascii="Liberation Mono" w:hAnsi="Liberation Mono"/>
          <w:sz w:val="14"/>
        </w:rPr>
        <w:t xml:space="preserve">    INDEX idx_skills_active (is_active)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job_company (</w:t>
      </w:r>
      <w:r>
        <w:rPr>
          <w:rFonts w:ascii="Liberation Mono" w:hAnsi="Liberation Mono"/>
          <w:sz w:val="14"/>
        </w:rPr>
        <w:br w:type="textWrapping"/>
      </w:r>
      <w:r>
        <w:rPr>
          <w:rFonts w:ascii="Liberation Mono" w:hAnsi="Liberation Mono"/>
          <w:sz w:val="14"/>
        </w:rPr>
        <w:t xml:space="preserve">    company_id BIGINT AUTO_INCREMENT PRIMARY KEY,</w:t>
      </w:r>
      <w:r>
        <w:rPr>
          <w:rFonts w:ascii="Liberation Mono" w:hAnsi="Liberation Mono"/>
          <w:sz w:val="14"/>
        </w:rPr>
        <w:br w:type="textWrapping"/>
      </w:r>
      <w:r>
        <w:rPr>
          <w:rFonts w:ascii="Liberation Mono" w:hAnsi="Liberation Mono"/>
          <w:sz w:val="14"/>
        </w:rPr>
        <w:t xml:space="preserve">    name VARCHAR(150) NOT NULL,</w:t>
      </w:r>
      <w:r>
        <w:rPr>
          <w:rFonts w:ascii="Liberation Mono" w:hAnsi="Liberation Mono"/>
          <w:sz w:val="14"/>
        </w:rPr>
        <w:br w:type="textWrapping"/>
      </w:r>
      <w:r>
        <w:rPr>
          <w:rFonts w:ascii="Liberation Mono" w:hAnsi="Liberation Mono"/>
          <w:sz w:val="14"/>
        </w:rPr>
        <w:t xml:space="preserve">    website VARCHAR(255),</w:t>
      </w:r>
      <w:r>
        <w:rPr>
          <w:rFonts w:ascii="Liberation Mono" w:hAnsi="Liberation Mono"/>
          <w:sz w:val="14"/>
        </w:rPr>
        <w:br w:type="textWrapping"/>
      </w:r>
      <w:r>
        <w:rPr>
          <w:rFonts w:ascii="Liberation Mono" w:hAnsi="Liberation Mono"/>
          <w:sz w:val="14"/>
        </w:rPr>
        <w:t xml:space="preserve">    description VARCHAR(2000),</w:t>
      </w:r>
      <w:r>
        <w:rPr>
          <w:rFonts w:ascii="Liberation Mono" w:hAnsi="Liberation Mono"/>
          <w:sz w:val="14"/>
        </w:rPr>
        <w:br w:type="textWrapping"/>
      </w:r>
      <w:r>
        <w:rPr>
          <w:rFonts w:ascii="Liberation Mono" w:hAnsi="Liberation Mono"/>
          <w:sz w:val="14"/>
        </w:rPr>
        <w:t xml:space="preserve">    company_size VARCHAR(50),</w:t>
      </w:r>
      <w:r>
        <w:rPr>
          <w:rFonts w:ascii="Liberation Mono" w:hAnsi="Liberation Mono"/>
          <w:sz w:val="14"/>
        </w:rPr>
        <w:br w:type="textWrapping"/>
      </w:r>
      <w:r>
        <w:rPr>
          <w:rFonts w:ascii="Liberation Mono" w:hAnsi="Liberation Mono"/>
          <w:sz w:val="14"/>
        </w:rPr>
        <w:t xml:space="preserve">    logo VARCHAR(500),</w:t>
      </w:r>
      <w:r>
        <w:rPr>
          <w:rFonts w:ascii="Liberation Mono" w:hAnsi="Liberation Mono"/>
          <w:sz w:val="14"/>
        </w:rPr>
        <w:br w:type="textWrapping"/>
      </w:r>
      <w:r>
        <w:rPr>
          <w:rFonts w:ascii="Liberation Mono" w:hAnsi="Liberation Mono"/>
          <w:sz w:val="14"/>
        </w:rPr>
        <w:t xml:space="preserve">    city VARCHAR(100),</w:t>
      </w:r>
      <w:r>
        <w:rPr>
          <w:rFonts w:ascii="Liberation Mono" w:hAnsi="Liberation Mono"/>
          <w:sz w:val="14"/>
        </w:rPr>
        <w:br w:type="textWrapping"/>
      </w:r>
      <w:r>
        <w:rPr>
          <w:rFonts w:ascii="Liberation Mono" w:hAnsi="Liberation Mono"/>
          <w:sz w:val="14"/>
        </w:rPr>
        <w:t xml:space="preserve">    country VARCHAR(100),</w:t>
      </w:r>
      <w:r>
        <w:rPr>
          <w:rFonts w:ascii="Liberation Mono" w:hAnsi="Liberation Mono"/>
          <w:sz w:val="14"/>
        </w:rPr>
        <w:br w:type="textWrapping"/>
      </w:r>
      <w:r>
        <w:rPr>
          <w:rFonts w:ascii="Liberation Mono" w:hAnsi="Liberation Mono"/>
          <w:sz w:val="14"/>
        </w:rPr>
        <w:t xml:space="preserve">    is_verified BOOLEAN NOT NULL DEFAULT FALSE,</w:t>
      </w:r>
      <w:r>
        <w:rPr>
          <w:rFonts w:ascii="Liberation Mono" w:hAnsi="Liberation Mono"/>
          <w:sz w:val="14"/>
        </w:rPr>
        <w:br w:type="textWrapping"/>
      </w:r>
      <w:r>
        <w:rPr>
          <w:rFonts w:ascii="Liberation Mono" w:hAnsi="Liberation Mono"/>
          <w:sz w:val="14"/>
        </w:rPr>
        <w:t xml:space="preserve">    verification_requested_at DATETIME NULL,</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deleted_at DATETIME NULL,</w:t>
      </w:r>
      <w:r>
        <w:rPr>
          <w:rFonts w:ascii="Liberation Mono" w:hAnsi="Liberation Mono"/>
          <w:sz w:val="14"/>
        </w:rPr>
        <w:br w:type="textWrapping"/>
      </w:r>
      <w:r>
        <w:rPr>
          <w:rFonts w:ascii="Liberation Mono" w:hAnsi="Liberation Mono"/>
          <w:sz w:val="14"/>
        </w:rPr>
        <w:t xml:space="preserve">    INDEX idx_company_verified_deleted (is_verified, deleted_at)</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company_member (</w:t>
      </w:r>
      <w:r>
        <w:rPr>
          <w:rFonts w:ascii="Liberation Mono" w:hAnsi="Liberation Mono"/>
          <w:sz w:val="14"/>
        </w:rPr>
        <w:br w:type="textWrapping"/>
      </w:r>
      <w:r>
        <w:rPr>
          <w:rFonts w:ascii="Liberation Mono" w:hAnsi="Liberation Mono"/>
          <w:sz w:val="14"/>
        </w:rPr>
        <w:t xml:space="preserve">    company_member_id BIGINT AUTO_INCREMENT PRIMARY KEY,</w:t>
      </w:r>
      <w:r>
        <w:rPr>
          <w:rFonts w:ascii="Liberation Mono" w:hAnsi="Liberation Mono"/>
          <w:sz w:val="14"/>
        </w:rPr>
        <w:br w:type="textWrapping"/>
      </w:r>
      <w:r>
        <w:rPr>
          <w:rFonts w:ascii="Liberation Mono" w:hAnsi="Liberation Mono"/>
          <w:sz w:val="14"/>
        </w:rPr>
        <w:t xml:space="preserve">    company_id BIGINT NOT NULL,</w:t>
      </w:r>
      <w:r>
        <w:rPr>
          <w:rFonts w:ascii="Liberation Mono" w:hAnsi="Liberation Mono"/>
          <w:sz w:val="14"/>
        </w:rPr>
        <w:br w:type="textWrapping"/>
      </w:r>
      <w:r>
        <w:rPr>
          <w:rFonts w:ascii="Liberation Mono" w:hAnsi="Liberation Mono"/>
          <w:sz w:val="14"/>
        </w:rPr>
        <w:t xml:space="preserve">    user_id BIGINT NOT NULL,</w:t>
      </w:r>
      <w:r>
        <w:rPr>
          <w:rFonts w:ascii="Liberation Mono" w:hAnsi="Liberation Mono"/>
          <w:sz w:val="14"/>
        </w:rPr>
        <w:br w:type="textWrapping"/>
      </w:r>
      <w:r>
        <w:rPr>
          <w:rFonts w:ascii="Liberation Mono" w:hAnsi="Liberation Mono"/>
          <w:sz w:val="14"/>
        </w:rPr>
        <w:t xml:space="preserve">    role ENUM('OWNER','RECRUITER') NOT NULL DEFAULT 'RECRUITER',</w:t>
      </w:r>
      <w:r>
        <w:rPr>
          <w:rFonts w:ascii="Liberation Mono" w:hAnsi="Liberation Mono"/>
          <w:sz w:val="14"/>
        </w:rPr>
        <w:br w:type="textWrapping"/>
      </w:r>
      <w:r>
        <w:rPr>
          <w:rFonts w:ascii="Liberation Mono" w:hAnsi="Liberation Mono"/>
          <w:sz w:val="14"/>
        </w:rPr>
        <w:t xml:space="preserve">    is_active BOOLEAN NOT NULL DEFAULT TRUE,</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CONSTRAINT fk_company_member_company FOREIGN KEY (company_id)</w:t>
      </w:r>
      <w:r>
        <w:rPr>
          <w:rFonts w:ascii="Liberation Mono" w:hAnsi="Liberation Mono"/>
          <w:sz w:val="14"/>
        </w:rPr>
        <w:br w:type="textWrapping"/>
      </w:r>
      <w:r>
        <w:rPr>
          <w:rFonts w:ascii="Liberation Mono" w:hAnsi="Liberation Mono"/>
          <w:sz w:val="14"/>
        </w:rPr>
        <w:t xml:space="preserve">        REFERENCES job_company(company_id) ON DELETE RESTRICT,</w:t>
      </w:r>
      <w:r>
        <w:rPr>
          <w:rFonts w:ascii="Liberation Mono" w:hAnsi="Liberation Mono"/>
          <w:sz w:val="14"/>
        </w:rPr>
        <w:br w:type="textWrapping"/>
      </w:r>
      <w:r>
        <w:rPr>
          <w:rFonts w:ascii="Liberation Mono" w:hAnsi="Liberation Mono"/>
          <w:sz w:val="14"/>
        </w:rPr>
        <w:t xml:space="preserve">    CONSTRAINT fk_company_member_user FOREIGN KEY (user_id)</w:t>
      </w:r>
      <w:r>
        <w:rPr>
          <w:rFonts w:ascii="Liberation Mono" w:hAnsi="Liberation Mono"/>
          <w:sz w:val="14"/>
        </w:rPr>
        <w:br w:type="textWrapping"/>
      </w:r>
      <w:r>
        <w:rPr>
          <w:rFonts w:ascii="Liberation Mono" w:hAnsi="Liberation Mono"/>
          <w:sz w:val="14"/>
        </w:rPr>
        <w:t xml:space="preserve">        REFERENCES users(user_id) ON DELETE RESTRICT,</w:t>
      </w:r>
      <w:r>
        <w:rPr>
          <w:rFonts w:ascii="Liberation Mono" w:hAnsi="Liberation Mono"/>
          <w:sz w:val="14"/>
        </w:rPr>
        <w:br w:type="textWrapping"/>
      </w:r>
      <w:r>
        <w:rPr>
          <w:rFonts w:ascii="Liberation Mono" w:hAnsi="Liberation Mono"/>
          <w:sz w:val="14"/>
        </w:rPr>
        <w:t xml:space="preserve">    CONSTRAINT uq_company_member UNIQUE (user_id, company_id),</w:t>
      </w:r>
      <w:r>
        <w:rPr>
          <w:rFonts w:ascii="Liberation Mono" w:hAnsi="Liberation Mono"/>
          <w:sz w:val="14"/>
        </w:rPr>
        <w:br w:type="textWrapping"/>
      </w:r>
      <w:r>
        <w:rPr>
          <w:rFonts w:ascii="Liberation Mono" w:hAnsi="Liberation Mono"/>
          <w:sz w:val="14"/>
        </w:rPr>
        <w:t xml:space="preserve">    INDEX idx_company_member_permission (company_id, is_active, role)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jobs (</w:t>
      </w:r>
      <w:r>
        <w:rPr>
          <w:rFonts w:ascii="Liberation Mono" w:hAnsi="Liberation Mono"/>
          <w:sz w:val="14"/>
        </w:rPr>
        <w:br w:type="textWrapping"/>
      </w:r>
      <w:r>
        <w:rPr>
          <w:rFonts w:ascii="Liberation Mono" w:hAnsi="Liberation Mono"/>
          <w:sz w:val="14"/>
        </w:rPr>
        <w:t xml:space="preserve">    job_id BIGINT AUTO_INCREMENT PRIMARY KEY,</w:t>
      </w:r>
      <w:r>
        <w:rPr>
          <w:rFonts w:ascii="Liberation Mono" w:hAnsi="Liberation Mono"/>
          <w:sz w:val="14"/>
        </w:rPr>
        <w:br w:type="textWrapping"/>
      </w:r>
      <w:r>
        <w:rPr>
          <w:rFonts w:ascii="Liberation Mono" w:hAnsi="Liberation Mono"/>
          <w:sz w:val="14"/>
        </w:rPr>
        <w:t xml:space="preserve">    company_id BIGINT NOT NULL,</w:t>
      </w:r>
      <w:r>
        <w:rPr>
          <w:rFonts w:ascii="Liberation Mono" w:hAnsi="Liberation Mono"/>
          <w:sz w:val="14"/>
        </w:rPr>
        <w:br w:type="textWrapping"/>
      </w:r>
      <w:r>
        <w:rPr>
          <w:rFonts w:ascii="Liberation Mono" w:hAnsi="Liberation Mono"/>
          <w:sz w:val="14"/>
        </w:rPr>
        <w:t xml:space="preserve">    posted_by_user_id BIGINT NOT NULL,</w:t>
      </w:r>
      <w:r>
        <w:rPr>
          <w:rFonts w:ascii="Liberation Mono" w:hAnsi="Liberation Mono"/>
          <w:sz w:val="14"/>
        </w:rPr>
        <w:br w:type="textWrapping"/>
      </w:r>
      <w:r>
        <w:rPr>
          <w:rFonts w:ascii="Liberation Mono" w:hAnsi="Liberation Mono"/>
          <w:sz w:val="14"/>
        </w:rPr>
        <w:t xml:space="preserve">    category_id BIGINT NOT NULL,</w:t>
      </w:r>
      <w:r>
        <w:rPr>
          <w:rFonts w:ascii="Liberation Mono" w:hAnsi="Liberation Mono"/>
          <w:sz w:val="14"/>
        </w:rPr>
        <w:br w:type="textWrapping"/>
      </w:r>
      <w:r>
        <w:rPr>
          <w:rFonts w:ascii="Liberation Mono" w:hAnsi="Liberation Mono"/>
          <w:sz w:val="14"/>
        </w:rPr>
        <w:t xml:space="preserve">    subcategory_id BIGINT NULL,</w:t>
      </w:r>
      <w:r>
        <w:rPr>
          <w:rFonts w:ascii="Liberation Mono" w:hAnsi="Liberation Mono"/>
          <w:sz w:val="14"/>
        </w:rPr>
        <w:br w:type="textWrapping"/>
      </w:r>
      <w:r>
        <w:rPr>
          <w:rFonts w:ascii="Liberation Mono" w:hAnsi="Liberation Mono"/>
          <w:sz w:val="14"/>
        </w:rPr>
        <w:t xml:space="preserve">    title VARCHAR(200) NOT NULL,</w:t>
      </w:r>
      <w:r>
        <w:rPr>
          <w:rFonts w:ascii="Liberation Mono" w:hAnsi="Liberation Mono"/>
          <w:sz w:val="14"/>
        </w:rPr>
        <w:br w:type="textWrapping"/>
      </w:r>
      <w:r>
        <w:rPr>
          <w:rFonts w:ascii="Liberation Mono" w:hAnsi="Liberation Mono"/>
          <w:sz w:val="14"/>
        </w:rPr>
        <w:t xml:space="preserve">    description TEXT NOT NULL,</w:t>
      </w:r>
      <w:r>
        <w:rPr>
          <w:rFonts w:ascii="Liberation Mono" w:hAnsi="Liberation Mono"/>
          <w:sz w:val="14"/>
        </w:rPr>
        <w:br w:type="textWrapping"/>
      </w:r>
      <w:r>
        <w:rPr>
          <w:rFonts w:ascii="Liberation Mono" w:hAnsi="Liberation Mono"/>
          <w:sz w:val="14"/>
        </w:rPr>
        <w:t xml:space="preserve">    type ENUM('FULL_TIME','PART_TIME','CONTRACT','INTERNSHIP','TEMPORARY') NOT NULL,</w:t>
      </w:r>
      <w:r>
        <w:rPr>
          <w:rFonts w:ascii="Liberation Mono" w:hAnsi="Liberation Mono"/>
          <w:sz w:val="14"/>
        </w:rPr>
        <w:br w:type="textWrapping"/>
      </w:r>
      <w:r>
        <w:rPr>
          <w:rFonts w:ascii="Liberation Mono" w:hAnsi="Liberation Mono"/>
          <w:sz w:val="14"/>
        </w:rPr>
        <w:t xml:space="preserve">    remote BOOLEAN NOT NULL DEFAULT FALSE,</w:t>
      </w:r>
      <w:r>
        <w:rPr>
          <w:rFonts w:ascii="Liberation Mono" w:hAnsi="Liberation Mono"/>
          <w:sz w:val="14"/>
        </w:rPr>
        <w:br w:type="textWrapping"/>
      </w:r>
      <w:r>
        <w:rPr>
          <w:rFonts w:ascii="Liberation Mono" w:hAnsi="Liberation Mono"/>
          <w:sz w:val="14"/>
        </w:rPr>
        <w:t xml:space="preserve">    salary_min DECIMAL(15,2) NULL,</w:t>
      </w:r>
      <w:r>
        <w:rPr>
          <w:rFonts w:ascii="Liberation Mono" w:hAnsi="Liberation Mono"/>
          <w:sz w:val="14"/>
        </w:rPr>
        <w:br w:type="textWrapping"/>
      </w:r>
      <w:r>
        <w:rPr>
          <w:rFonts w:ascii="Liberation Mono" w:hAnsi="Liberation Mono"/>
          <w:sz w:val="14"/>
        </w:rPr>
        <w:t xml:space="preserve">    salary_max DECIMAL(15,2) NULL,</w:t>
      </w:r>
      <w:r>
        <w:rPr>
          <w:rFonts w:ascii="Liberation Mono" w:hAnsi="Liberation Mono"/>
          <w:sz w:val="14"/>
        </w:rPr>
        <w:br w:type="textWrapping"/>
      </w:r>
      <w:r>
        <w:rPr>
          <w:rFonts w:ascii="Liberation Mono" w:hAnsi="Liberation Mono"/>
          <w:sz w:val="14"/>
        </w:rPr>
        <w:t xml:space="preserve">    salary_currency CHAR(3) NULL,</w:t>
      </w:r>
      <w:r>
        <w:rPr>
          <w:rFonts w:ascii="Liberation Mono" w:hAnsi="Liberation Mono"/>
          <w:sz w:val="14"/>
        </w:rPr>
        <w:br w:type="textWrapping"/>
      </w:r>
      <w:r>
        <w:rPr>
          <w:rFonts w:ascii="Liberation Mono" w:hAnsi="Liberation Mono"/>
          <w:sz w:val="14"/>
        </w:rPr>
        <w:t xml:space="preserve">    city VARCHAR(100) NULL,</w:t>
      </w:r>
      <w:r>
        <w:rPr>
          <w:rFonts w:ascii="Liberation Mono" w:hAnsi="Liberation Mono"/>
          <w:sz w:val="14"/>
        </w:rPr>
        <w:br w:type="textWrapping"/>
      </w:r>
      <w:r>
        <w:rPr>
          <w:rFonts w:ascii="Liberation Mono" w:hAnsi="Liberation Mono"/>
          <w:sz w:val="14"/>
        </w:rPr>
        <w:t xml:space="preserve">    country VARCHAR(100) NULL,</w:t>
      </w:r>
      <w:r>
        <w:rPr>
          <w:rFonts w:ascii="Liberation Mono" w:hAnsi="Liberation Mono"/>
          <w:sz w:val="14"/>
        </w:rPr>
        <w:br w:type="textWrapping"/>
      </w:r>
      <w:r>
        <w:rPr>
          <w:rFonts w:ascii="Liberation Mono" w:hAnsi="Liberation Mono"/>
          <w:sz w:val="14"/>
        </w:rPr>
        <w:t xml:space="preserve">    deadline_at DATETIME NULL,</w:t>
      </w:r>
      <w:r>
        <w:rPr>
          <w:rFonts w:ascii="Liberation Mono" w:hAnsi="Liberation Mono"/>
          <w:sz w:val="14"/>
        </w:rPr>
        <w:br w:type="textWrapping"/>
      </w:r>
      <w:r>
        <w:rPr>
          <w:rFonts w:ascii="Liberation Mono" w:hAnsi="Liberation Mono"/>
          <w:sz w:val="14"/>
        </w:rPr>
        <w:t xml:space="preserve">    status ENUM('DRAFT','PUBLISHED','CLOSED','ARCHIVED') NOT NULL DEFAULT 'DRAFT',</w:t>
      </w:r>
      <w:r>
        <w:rPr>
          <w:rFonts w:ascii="Liberation Mono" w:hAnsi="Liberation Mono"/>
          <w:sz w:val="14"/>
        </w:rPr>
        <w:br w:type="textWrapping"/>
      </w:r>
      <w:r>
        <w:rPr>
          <w:rFonts w:ascii="Liberation Mono" w:hAnsi="Liberation Mono"/>
          <w:sz w:val="14"/>
        </w:rPr>
        <w:t xml:space="preserve">    published_at DATETIME NULL,</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deleted_at DATETIME NULL,</w:t>
      </w:r>
      <w:r>
        <w:rPr>
          <w:rFonts w:ascii="Liberation Mono" w:hAnsi="Liberation Mono"/>
          <w:sz w:val="14"/>
        </w:rPr>
        <w:br w:type="textWrapping"/>
      </w:r>
      <w:r>
        <w:rPr>
          <w:rFonts w:ascii="Liberation Mono" w:hAnsi="Liberation Mono"/>
          <w:sz w:val="14"/>
        </w:rPr>
        <w:t xml:space="preserve">    CONSTRAINT fk_jobs_company FOREIGN KEY (company_id)</w:t>
      </w:r>
      <w:r>
        <w:rPr>
          <w:rFonts w:ascii="Liberation Mono" w:hAnsi="Liberation Mono"/>
          <w:sz w:val="14"/>
        </w:rPr>
        <w:br w:type="textWrapping"/>
      </w:r>
      <w:r>
        <w:rPr>
          <w:rFonts w:ascii="Liberation Mono" w:hAnsi="Liberation Mono"/>
          <w:sz w:val="14"/>
        </w:rPr>
        <w:t xml:space="preserve">        REFERENCES job_company(company_id) ON DELETE RESTRICT,</w:t>
      </w:r>
      <w:r>
        <w:rPr>
          <w:rFonts w:ascii="Liberation Mono" w:hAnsi="Liberation Mono"/>
          <w:sz w:val="14"/>
        </w:rPr>
        <w:br w:type="textWrapping"/>
      </w:r>
      <w:r>
        <w:rPr>
          <w:rFonts w:ascii="Liberation Mono" w:hAnsi="Liberation Mono"/>
          <w:sz w:val="14"/>
        </w:rPr>
        <w:t xml:space="preserve">    CONSTRAINT fk_jobs_poster FOREIGN KEY (posted_by_user_id)</w:t>
      </w:r>
      <w:r>
        <w:rPr>
          <w:rFonts w:ascii="Liberation Mono" w:hAnsi="Liberation Mono"/>
          <w:sz w:val="14"/>
        </w:rPr>
        <w:br w:type="textWrapping"/>
      </w:r>
      <w:r>
        <w:rPr>
          <w:rFonts w:ascii="Liberation Mono" w:hAnsi="Liberation Mono"/>
          <w:sz w:val="14"/>
        </w:rPr>
        <w:t xml:space="preserve">        REFERENCES users(user_id) ON DELETE RESTRICT,</w:t>
      </w:r>
      <w:r>
        <w:rPr>
          <w:rFonts w:ascii="Liberation Mono" w:hAnsi="Liberation Mono"/>
          <w:sz w:val="14"/>
        </w:rPr>
        <w:br w:type="textWrapping"/>
      </w:r>
      <w:r>
        <w:rPr>
          <w:rFonts w:ascii="Liberation Mono" w:hAnsi="Liberation Mono"/>
          <w:sz w:val="14"/>
        </w:rPr>
        <w:t xml:space="preserve">    CONSTRAINT fk_jobs_category FOREIGN KEY (category_id)</w:t>
      </w:r>
      <w:r>
        <w:rPr>
          <w:rFonts w:ascii="Liberation Mono" w:hAnsi="Liberation Mono"/>
          <w:sz w:val="14"/>
        </w:rPr>
        <w:br w:type="textWrapping"/>
      </w:r>
      <w:r>
        <w:rPr>
          <w:rFonts w:ascii="Liberation Mono" w:hAnsi="Liberation Mono"/>
          <w:sz w:val="14"/>
        </w:rPr>
        <w:t xml:space="preserve">        REFERENCES job_category(job_category_id) ON DELETE RESTRICT,</w:t>
      </w:r>
      <w:r>
        <w:rPr>
          <w:rFonts w:ascii="Liberation Mono" w:hAnsi="Liberation Mono"/>
          <w:sz w:val="14"/>
        </w:rPr>
        <w:br w:type="textWrapping"/>
      </w:r>
      <w:r>
        <w:rPr>
          <w:rFonts w:ascii="Liberation Mono" w:hAnsi="Liberation Mono"/>
          <w:sz w:val="14"/>
        </w:rPr>
        <w:t xml:space="preserve">    CONSTRAINT fk_jobs_subcategory FOREIGN KEY (subcategory_id)</w:t>
      </w:r>
      <w:r>
        <w:rPr>
          <w:rFonts w:ascii="Liberation Mono" w:hAnsi="Liberation Mono"/>
          <w:sz w:val="14"/>
        </w:rPr>
        <w:br w:type="textWrapping"/>
      </w:r>
      <w:r>
        <w:rPr>
          <w:rFonts w:ascii="Liberation Mono" w:hAnsi="Liberation Mono"/>
          <w:sz w:val="14"/>
        </w:rPr>
        <w:t xml:space="preserve">        REFERENCES job_subcategory(job_subcategory_id) ON DELETE RESTRICT,</w:t>
      </w:r>
      <w:r>
        <w:rPr>
          <w:rFonts w:ascii="Liberation Mono" w:hAnsi="Liberation Mono"/>
          <w:sz w:val="14"/>
        </w:rPr>
        <w:br w:type="textWrapping"/>
      </w:r>
      <w:r>
        <w:rPr>
          <w:rFonts w:ascii="Liberation Mono" w:hAnsi="Liberation Mono"/>
          <w:sz w:val="14"/>
        </w:rPr>
        <w:t xml:space="preserve">    CONSTRAINT chk_jobs_salary CHECK (</w:t>
      </w:r>
      <w:r>
        <w:rPr>
          <w:rFonts w:ascii="Liberation Mono" w:hAnsi="Liberation Mono"/>
          <w:sz w:val="14"/>
        </w:rPr>
        <w:br w:type="textWrapping"/>
      </w:r>
      <w:r>
        <w:rPr>
          <w:rFonts w:ascii="Liberation Mono" w:hAnsi="Liberation Mono"/>
          <w:sz w:val="14"/>
        </w:rPr>
        <w:t xml:space="preserve">        (salary_min IS NULL OR salary_min &gt;= 0) AND</w:t>
      </w:r>
      <w:r>
        <w:rPr>
          <w:rFonts w:ascii="Liberation Mono" w:hAnsi="Liberation Mono"/>
          <w:sz w:val="14"/>
        </w:rPr>
        <w:br w:type="textWrapping"/>
      </w:r>
      <w:r>
        <w:rPr>
          <w:rFonts w:ascii="Liberation Mono" w:hAnsi="Liberation Mono"/>
          <w:sz w:val="14"/>
        </w:rPr>
        <w:t xml:space="preserve">        (salary_max IS NULL OR salary_max &gt;= 0) AND</w:t>
      </w:r>
      <w:r>
        <w:rPr>
          <w:rFonts w:ascii="Liberation Mono" w:hAnsi="Liberation Mono"/>
          <w:sz w:val="14"/>
        </w:rPr>
        <w:br w:type="textWrapping"/>
      </w:r>
      <w:r>
        <w:rPr>
          <w:rFonts w:ascii="Liberation Mono" w:hAnsi="Liberation Mono"/>
          <w:sz w:val="14"/>
        </w:rPr>
        <w:t xml:space="preserve">        (salary_min IS NULL OR salary_max IS NULL OR salary_min &lt;= salary_max)</w:t>
      </w:r>
      <w:r>
        <w:rPr>
          <w:rFonts w:ascii="Liberation Mono" w:hAnsi="Liberation Mono"/>
          <w:sz w:val="14"/>
        </w:rPr>
        <w:br w:type="textWrapping"/>
      </w:r>
      <w:r>
        <w:rPr>
          <w:rFonts w:ascii="Liberation Mono" w:hAnsi="Liberation Mono"/>
          <w:sz w:val="14"/>
        </w:rPr>
        <w:t xml:space="preserve">    ),</w:t>
      </w:r>
      <w:r>
        <w:rPr>
          <w:rFonts w:ascii="Liberation Mono" w:hAnsi="Liberation Mono"/>
          <w:sz w:val="14"/>
        </w:rPr>
        <w:br w:type="textWrapping"/>
      </w:r>
      <w:r>
        <w:rPr>
          <w:rFonts w:ascii="Liberation Mono" w:hAnsi="Liberation Mono"/>
          <w:sz w:val="14"/>
        </w:rPr>
        <w:t xml:space="preserve">    INDEX idx_jobs_public (status, deadline_at, deleted_at, published_at),</w:t>
      </w:r>
      <w:r>
        <w:rPr>
          <w:rFonts w:ascii="Liberation Mono" w:hAnsi="Liberation Mono"/>
          <w:sz w:val="14"/>
        </w:rPr>
        <w:br w:type="textWrapping"/>
      </w:r>
      <w:r>
        <w:rPr>
          <w:rFonts w:ascii="Liberation Mono" w:hAnsi="Liberation Mono"/>
          <w:sz w:val="14"/>
        </w:rPr>
        <w:t xml:space="preserve">    INDEX idx_jobs_company (company_id),</w:t>
      </w:r>
      <w:r>
        <w:rPr>
          <w:rFonts w:ascii="Liberation Mono" w:hAnsi="Liberation Mono"/>
          <w:sz w:val="14"/>
        </w:rPr>
        <w:br w:type="textWrapping"/>
      </w:r>
      <w:r>
        <w:rPr>
          <w:rFonts w:ascii="Liberation Mono" w:hAnsi="Liberation Mono"/>
          <w:sz w:val="14"/>
        </w:rPr>
        <w:t xml:space="preserve">    INDEX idx_jobs_category (category_id),</w:t>
      </w:r>
      <w:r>
        <w:rPr>
          <w:rFonts w:ascii="Liberation Mono" w:hAnsi="Liberation Mono"/>
          <w:sz w:val="14"/>
        </w:rPr>
        <w:br w:type="textWrapping"/>
      </w:r>
      <w:r>
        <w:rPr>
          <w:rFonts w:ascii="Liberation Mono" w:hAnsi="Liberation Mono"/>
          <w:sz w:val="14"/>
        </w:rPr>
        <w:t xml:space="preserve">    INDEX idx_jobs_type_remote (type, remote),</w:t>
      </w:r>
      <w:r>
        <w:rPr>
          <w:rFonts w:ascii="Liberation Mono" w:hAnsi="Liberation Mono"/>
          <w:sz w:val="14"/>
        </w:rPr>
        <w:br w:type="textWrapping"/>
      </w:r>
      <w:r>
        <w:rPr>
          <w:rFonts w:ascii="Liberation Mono" w:hAnsi="Liberation Mono"/>
          <w:sz w:val="14"/>
        </w:rPr>
        <w:t xml:space="preserve">    INDEX idx_jobs_city (city)</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job_required_skills (</w:t>
      </w:r>
      <w:r>
        <w:rPr>
          <w:rFonts w:ascii="Liberation Mono" w:hAnsi="Liberation Mono"/>
          <w:sz w:val="14"/>
        </w:rPr>
        <w:br w:type="textWrapping"/>
      </w:r>
      <w:r>
        <w:rPr>
          <w:rFonts w:ascii="Liberation Mono" w:hAnsi="Liberation Mono"/>
          <w:sz w:val="14"/>
        </w:rPr>
        <w:t xml:space="preserve">    job_id BIGINT NOT NULL,</w:t>
      </w:r>
      <w:r>
        <w:rPr>
          <w:rFonts w:ascii="Liberation Mono" w:hAnsi="Liberation Mono"/>
          <w:sz w:val="14"/>
        </w:rPr>
        <w:br w:type="textWrapping"/>
      </w:r>
      <w:r>
        <w:rPr>
          <w:rFonts w:ascii="Liberation Mono" w:hAnsi="Liberation Mono"/>
          <w:sz w:val="14"/>
        </w:rPr>
        <w:t xml:space="preserve">    skill_id BIGINT NOT NULL,</w:t>
      </w:r>
      <w:r>
        <w:rPr>
          <w:rFonts w:ascii="Liberation Mono" w:hAnsi="Liberation Mono"/>
          <w:sz w:val="14"/>
        </w:rPr>
        <w:br w:type="textWrapping"/>
      </w:r>
      <w:r>
        <w:rPr>
          <w:rFonts w:ascii="Liberation Mono" w:hAnsi="Liberation Mono"/>
          <w:sz w:val="14"/>
        </w:rPr>
        <w:t xml:space="preserve">    importance ENUM('REQUIRED','PREFERRED') NOT NULL DEFAULT 'REQUIRED',</w:t>
      </w:r>
      <w:r>
        <w:rPr>
          <w:rFonts w:ascii="Liberation Mono" w:hAnsi="Liberation Mono"/>
          <w:sz w:val="14"/>
        </w:rPr>
        <w:br w:type="textWrapping"/>
      </w:r>
      <w:r>
        <w:rPr>
          <w:rFonts w:ascii="Liberation Mono" w:hAnsi="Liberation Mono"/>
          <w:sz w:val="14"/>
        </w:rPr>
        <w:t xml:space="preserve">    PRIMARY KEY (job_id, skill_id),</w:t>
      </w:r>
      <w:r>
        <w:rPr>
          <w:rFonts w:ascii="Liberation Mono" w:hAnsi="Liberation Mono"/>
          <w:sz w:val="14"/>
        </w:rPr>
        <w:br w:type="textWrapping"/>
      </w:r>
      <w:r>
        <w:rPr>
          <w:rFonts w:ascii="Liberation Mono" w:hAnsi="Liberation Mono"/>
          <w:sz w:val="14"/>
        </w:rPr>
        <w:t xml:space="preserve">    CONSTRAINT fk_job_required_skill_job FOREIGN KEY (job_id)</w:t>
      </w:r>
      <w:r>
        <w:rPr>
          <w:rFonts w:ascii="Liberation Mono" w:hAnsi="Liberation Mono"/>
          <w:sz w:val="14"/>
        </w:rPr>
        <w:br w:type="textWrapping"/>
      </w:r>
      <w:r>
        <w:rPr>
          <w:rFonts w:ascii="Liberation Mono" w:hAnsi="Liberation Mono"/>
          <w:sz w:val="14"/>
        </w:rPr>
        <w:t xml:space="preserve">        REFERENCES jobs(job_id) ON DELETE CASCADE,</w:t>
      </w:r>
      <w:r>
        <w:rPr>
          <w:rFonts w:ascii="Liberation Mono" w:hAnsi="Liberation Mono"/>
          <w:sz w:val="14"/>
        </w:rPr>
        <w:br w:type="textWrapping"/>
      </w:r>
      <w:r>
        <w:rPr>
          <w:rFonts w:ascii="Liberation Mono" w:hAnsi="Liberation Mono"/>
          <w:sz w:val="14"/>
        </w:rPr>
        <w:t xml:space="preserve">    CONSTRAINT fk_job_required_skill_skill FOREIGN KEY (skill_id)</w:t>
      </w:r>
      <w:r>
        <w:rPr>
          <w:rFonts w:ascii="Liberation Mono" w:hAnsi="Liberation Mono"/>
          <w:sz w:val="14"/>
        </w:rPr>
        <w:br w:type="textWrapping"/>
      </w:r>
      <w:r>
        <w:rPr>
          <w:rFonts w:ascii="Liberation Mono" w:hAnsi="Liberation Mono"/>
          <w:sz w:val="14"/>
        </w:rPr>
        <w:t xml:space="preserve">        REFERENCES skills(skill_id) ON DELETE RESTRICT</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job_seeker_skills (</w:t>
      </w:r>
      <w:r>
        <w:rPr>
          <w:rFonts w:ascii="Liberation Mono" w:hAnsi="Liberation Mono"/>
          <w:sz w:val="14"/>
        </w:rPr>
        <w:br w:type="textWrapping"/>
      </w:r>
      <w:r>
        <w:rPr>
          <w:rFonts w:ascii="Liberation Mono" w:hAnsi="Liberation Mono"/>
          <w:sz w:val="14"/>
        </w:rPr>
        <w:t xml:space="preserve">    job_seeker_user_id BIGINT NOT NULL,</w:t>
      </w:r>
      <w:r>
        <w:rPr>
          <w:rFonts w:ascii="Liberation Mono" w:hAnsi="Liberation Mono"/>
          <w:sz w:val="14"/>
        </w:rPr>
        <w:br w:type="textWrapping"/>
      </w:r>
      <w:r>
        <w:rPr>
          <w:rFonts w:ascii="Liberation Mono" w:hAnsi="Liberation Mono"/>
          <w:sz w:val="14"/>
        </w:rPr>
        <w:t xml:space="preserve">    skill_id BIGINT NOT NULL,</w:t>
      </w:r>
      <w:r>
        <w:rPr>
          <w:rFonts w:ascii="Liberation Mono" w:hAnsi="Liberation Mono"/>
          <w:sz w:val="14"/>
        </w:rPr>
        <w:br w:type="textWrapping"/>
      </w:r>
      <w:r>
        <w:rPr>
          <w:rFonts w:ascii="Liberation Mono" w:hAnsi="Liberation Mono"/>
          <w:sz w:val="14"/>
        </w:rPr>
        <w:t xml:space="preserve">    experience_level ENUM('BEGINNER','INTERMEDIATE','ADVANCED','EXPERT') NOT NULL,</w:t>
      </w:r>
      <w:r>
        <w:rPr>
          <w:rFonts w:ascii="Liberation Mono" w:hAnsi="Liberation Mono"/>
          <w:sz w:val="14"/>
        </w:rPr>
        <w:br w:type="textWrapping"/>
      </w:r>
      <w:r>
        <w:rPr>
          <w:rFonts w:ascii="Liberation Mono" w:hAnsi="Liberation Mono"/>
          <w:sz w:val="14"/>
        </w:rPr>
        <w:t xml:space="preserve">    years_of_experience DECIMAL(4,1) NOT NULL DEFAULT 0.0,</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PRIMARY KEY (job_seeker_user_id, skill_id),</w:t>
      </w:r>
      <w:r>
        <w:rPr>
          <w:rFonts w:ascii="Liberation Mono" w:hAnsi="Liberation Mono"/>
          <w:sz w:val="14"/>
        </w:rPr>
        <w:br w:type="textWrapping"/>
      </w:r>
      <w:r>
        <w:rPr>
          <w:rFonts w:ascii="Liberation Mono" w:hAnsi="Liberation Mono"/>
          <w:sz w:val="14"/>
        </w:rPr>
        <w:t xml:space="preserve">    CONSTRAINT fk_job_seeker_skill_profile FOREIGN KEY (job_seeker_user_id)</w:t>
      </w:r>
      <w:r>
        <w:rPr>
          <w:rFonts w:ascii="Liberation Mono" w:hAnsi="Liberation Mono"/>
          <w:sz w:val="14"/>
        </w:rPr>
        <w:br w:type="textWrapping"/>
      </w:r>
      <w:r>
        <w:rPr>
          <w:rFonts w:ascii="Liberation Mono" w:hAnsi="Liberation Mono"/>
          <w:sz w:val="14"/>
        </w:rPr>
        <w:t xml:space="preserve">        REFERENCES job_seeker_profile(user_id) ON DELETE CASCADE,</w:t>
      </w:r>
      <w:r>
        <w:rPr>
          <w:rFonts w:ascii="Liberation Mono" w:hAnsi="Liberation Mono"/>
          <w:sz w:val="14"/>
        </w:rPr>
        <w:br w:type="textWrapping"/>
      </w:r>
      <w:r>
        <w:rPr>
          <w:rFonts w:ascii="Liberation Mono" w:hAnsi="Liberation Mono"/>
          <w:sz w:val="14"/>
        </w:rPr>
        <w:t xml:space="preserve">    CONSTRAINT fk_job_seeker_skill_skill FOREIGN KEY (skill_id)</w:t>
      </w:r>
      <w:r>
        <w:rPr>
          <w:rFonts w:ascii="Liberation Mono" w:hAnsi="Liberation Mono"/>
          <w:sz w:val="14"/>
        </w:rPr>
        <w:br w:type="textWrapping"/>
      </w:r>
      <w:r>
        <w:rPr>
          <w:rFonts w:ascii="Liberation Mono" w:hAnsi="Liberation Mono"/>
          <w:sz w:val="14"/>
        </w:rPr>
        <w:t xml:space="preserve">        REFERENCES skills(skill_id) ON DELETE RESTRICT,</w:t>
      </w:r>
      <w:r>
        <w:rPr>
          <w:rFonts w:ascii="Liberation Mono" w:hAnsi="Liberation Mono"/>
          <w:sz w:val="14"/>
        </w:rPr>
        <w:br w:type="textWrapping"/>
      </w:r>
      <w:r>
        <w:rPr>
          <w:rFonts w:ascii="Liberation Mono" w:hAnsi="Liberation Mono"/>
          <w:sz w:val="14"/>
        </w:rPr>
        <w:t xml:space="preserve">    CONSTRAINT chk_job_seeker_years CHECK (years_of_experience BETWEEN 0 AND 50)</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job_seeker_saved (</w:t>
      </w:r>
      <w:r>
        <w:rPr>
          <w:rFonts w:ascii="Liberation Mono" w:hAnsi="Liberation Mono"/>
          <w:sz w:val="14"/>
        </w:rPr>
        <w:br w:type="textWrapping"/>
      </w:r>
      <w:r>
        <w:rPr>
          <w:rFonts w:ascii="Liberation Mono" w:hAnsi="Liberation Mono"/>
          <w:sz w:val="14"/>
        </w:rPr>
        <w:t xml:space="preserve">    user_id BIGINT NOT NULL,</w:t>
      </w:r>
      <w:r>
        <w:rPr>
          <w:rFonts w:ascii="Liberation Mono" w:hAnsi="Liberation Mono"/>
          <w:sz w:val="14"/>
        </w:rPr>
        <w:br w:type="textWrapping"/>
      </w:r>
      <w:r>
        <w:rPr>
          <w:rFonts w:ascii="Liberation Mono" w:hAnsi="Liberation Mono"/>
          <w:sz w:val="14"/>
        </w:rPr>
        <w:t xml:space="preserve">    job_id BIGINT NOT NULL,</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PRIMARY KEY (user_id, job_id),</w:t>
      </w:r>
      <w:r>
        <w:rPr>
          <w:rFonts w:ascii="Liberation Mono" w:hAnsi="Liberation Mono"/>
          <w:sz w:val="14"/>
        </w:rPr>
        <w:br w:type="textWrapping"/>
      </w:r>
      <w:r>
        <w:rPr>
          <w:rFonts w:ascii="Liberation Mono" w:hAnsi="Liberation Mono"/>
          <w:sz w:val="14"/>
        </w:rPr>
        <w:t xml:space="preserve">    CONSTRAINT fk_saved_user FOREIGN KEY (user_id)</w:t>
      </w:r>
      <w:r>
        <w:rPr>
          <w:rFonts w:ascii="Liberation Mono" w:hAnsi="Liberation Mono"/>
          <w:sz w:val="14"/>
        </w:rPr>
        <w:br w:type="textWrapping"/>
      </w:r>
      <w:r>
        <w:rPr>
          <w:rFonts w:ascii="Liberation Mono" w:hAnsi="Liberation Mono"/>
          <w:sz w:val="14"/>
        </w:rPr>
        <w:t xml:space="preserve">        REFERENCES users(user_id) ON DELETE CASCADE,</w:t>
      </w:r>
      <w:r>
        <w:rPr>
          <w:rFonts w:ascii="Liberation Mono" w:hAnsi="Liberation Mono"/>
          <w:sz w:val="14"/>
        </w:rPr>
        <w:br w:type="textWrapping"/>
      </w:r>
      <w:r>
        <w:rPr>
          <w:rFonts w:ascii="Liberation Mono" w:hAnsi="Liberation Mono"/>
          <w:sz w:val="14"/>
        </w:rPr>
        <w:t xml:space="preserve">    CONSTRAINT fk_saved_job FOREIGN KEY (job_id)</w:t>
      </w:r>
      <w:r>
        <w:rPr>
          <w:rFonts w:ascii="Liberation Mono" w:hAnsi="Liberation Mono"/>
          <w:sz w:val="14"/>
        </w:rPr>
        <w:br w:type="textWrapping"/>
      </w:r>
      <w:r>
        <w:rPr>
          <w:rFonts w:ascii="Liberation Mono" w:hAnsi="Liberation Mono"/>
          <w:sz w:val="14"/>
        </w:rPr>
        <w:t xml:space="preserve">        REFERENCES jobs(job_id) ON DELETE CASCADE</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job_application (</w:t>
      </w:r>
      <w:r>
        <w:rPr>
          <w:rFonts w:ascii="Liberation Mono" w:hAnsi="Liberation Mono"/>
          <w:sz w:val="14"/>
        </w:rPr>
        <w:br w:type="textWrapping"/>
      </w:r>
      <w:r>
        <w:rPr>
          <w:rFonts w:ascii="Liberation Mono" w:hAnsi="Liberation Mono"/>
          <w:sz w:val="14"/>
        </w:rPr>
        <w:t xml:space="preserve">    application_id BIGINT AUTO_INCREMENT PRIMARY KEY,</w:t>
      </w:r>
      <w:r>
        <w:rPr>
          <w:rFonts w:ascii="Liberation Mono" w:hAnsi="Liberation Mono"/>
          <w:sz w:val="14"/>
        </w:rPr>
        <w:br w:type="textWrapping"/>
      </w:r>
      <w:r>
        <w:rPr>
          <w:rFonts w:ascii="Liberation Mono" w:hAnsi="Liberation Mono"/>
          <w:sz w:val="14"/>
        </w:rPr>
        <w:t xml:space="preserve">    job_id BIGINT NOT NULL,</w:t>
      </w:r>
      <w:r>
        <w:rPr>
          <w:rFonts w:ascii="Liberation Mono" w:hAnsi="Liberation Mono"/>
          <w:sz w:val="14"/>
        </w:rPr>
        <w:br w:type="textWrapping"/>
      </w:r>
      <w:r>
        <w:rPr>
          <w:rFonts w:ascii="Liberation Mono" w:hAnsi="Liberation Mono"/>
          <w:sz w:val="14"/>
        </w:rPr>
        <w:t xml:space="preserve">    job_seeker_id BIGINT NOT NULL,</w:t>
      </w:r>
      <w:r>
        <w:rPr>
          <w:rFonts w:ascii="Liberation Mono" w:hAnsi="Liberation Mono"/>
          <w:sz w:val="14"/>
        </w:rPr>
        <w:br w:type="textWrapping"/>
      </w:r>
      <w:r>
        <w:rPr>
          <w:rFonts w:ascii="Liberation Mono" w:hAnsi="Liberation Mono"/>
          <w:sz w:val="14"/>
        </w:rPr>
        <w:t xml:space="preserve">    resume_url VARCHAR(500) NOT NULL,</w:t>
      </w:r>
      <w:r>
        <w:rPr>
          <w:rFonts w:ascii="Liberation Mono" w:hAnsi="Liberation Mono"/>
          <w:sz w:val="14"/>
        </w:rPr>
        <w:br w:type="textWrapping"/>
      </w:r>
      <w:r>
        <w:rPr>
          <w:rFonts w:ascii="Liberation Mono" w:hAnsi="Liberation Mono"/>
          <w:sz w:val="14"/>
        </w:rPr>
        <w:t xml:space="preserve">    cover_letter VARCHAR(3000) NULL,</w:t>
      </w:r>
      <w:r>
        <w:rPr>
          <w:rFonts w:ascii="Liberation Mono" w:hAnsi="Liberation Mono"/>
          <w:sz w:val="14"/>
        </w:rPr>
        <w:br w:type="textWrapping"/>
      </w:r>
      <w:r>
        <w:rPr>
          <w:rFonts w:ascii="Liberation Mono" w:hAnsi="Liberation Mono"/>
          <w:sz w:val="14"/>
        </w:rPr>
        <w:t xml:space="preserve">    status ENUM('SUBMITTED','REVIEWING','SHORTLISTED','REJECTED','HIRED','WITHDRAWN')</w:t>
      </w:r>
      <w:r>
        <w:rPr>
          <w:rFonts w:ascii="Liberation Mono" w:hAnsi="Liberation Mono"/>
          <w:sz w:val="14"/>
        </w:rPr>
        <w:br w:type="textWrapping"/>
      </w:r>
      <w:r>
        <w:rPr>
          <w:rFonts w:ascii="Liberation Mono" w:hAnsi="Liberation Mono"/>
          <w:sz w:val="14"/>
        </w:rPr>
        <w:t xml:space="preserve">        NOT NULL DEFAULT 'SUBMITTED',</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updated_at DATETIME NOT NULL DEFAULT CURRENT_TIMESTAMP ON UPDATE CURRENT_TIMESTAMP,</w:t>
      </w:r>
      <w:r>
        <w:rPr>
          <w:rFonts w:ascii="Liberation Mono" w:hAnsi="Liberation Mono"/>
          <w:sz w:val="14"/>
        </w:rPr>
        <w:br w:type="textWrapping"/>
      </w:r>
      <w:r>
        <w:rPr>
          <w:rFonts w:ascii="Liberation Mono" w:hAnsi="Liberation Mono"/>
          <w:sz w:val="14"/>
        </w:rPr>
        <w:t xml:space="preserve">    CONSTRAINT fk_application_job FOREIGN KEY (job_id)</w:t>
      </w:r>
      <w:r>
        <w:rPr>
          <w:rFonts w:ascii="Liberation Mono" w:hAnsi="Liberation Mono"/>
          <w:sz w:val="14"/>
        </w:rPr>
        <w:br w:type="textWrapping"/>
      </w:r>
      <w:r>
        <w:rPr>
          <w:rFonts w:ascii="Liberation Mono" w:hAnsi="Liberation Mono"/>
          <w:sz w:val="14"/>
        </w:rPr>
        <w:t xml:space="preserve">        REFERENCES jobs(job_id) ON DELETE RESTRICT,</w:t>
      </w:r>
      <w:r>
        <w:rPr>
          <w:rFonts w:ascii="Liberation Mono" w:hAnsi="Liberation Mono"/>
          <w:sz w:val="14"/>
        </w:rPr>
        <w:br w:type="textWrapping"/>
      </w:r>
      <w:r>
        <w:rPr>
          <w:rFonts w:ascii="Liberation Mono" w:hAnsi="Liberation Mono"/>
          <w:sz w:val="14"/>
        </w:rPr>
        <w:t xml:space="preserve">    CONSTRAINT fk_application_seeker FOREIGN KEY (job_seeker_id)</w:t>
      </w:r>
      <w:r>
        <w:rPr>
          <w:rFonts w:ascii="Liberation Mono" w:hAnsi="Liberation Mono"/>
          <w:sz w:val="14"/>
        </w:rPr>
        <w:br w:type="textWrapping"/>
      </w:r>
      <w:r>
        <w:rPr>
          <w:rFonts w:ascii="Liberation Mono" w:hAnsi="Liberation Mono"/>
          <w:sz w:val="14"/>
        </w:rPr>
        <w:t xml:space="preserve">        REFERENCES users(user_id) ON DELETE RESTRICT,</w:t>
      </w:r>
      <w:r>
        <w:rPr>
          <w:rFonts w:ascii="Liberation Mono" w:hAnsi="Liberation Mono"/>
          <w:sz w:val="14"/>
        </w:rPr>
        <w:br w:type="textWrapping"/>
      </w:r>
      <w:r>
        <w:rPr>
          <w:rFonts w:ascii="Liberation Mono" w:hAnsi="Liberation Mono"/>
          <w:sz w:val="14"/>
        </w:rPr>
        <w:t xml:space="preserve">    CONSTRAINT uq_application_job_seeker UNIQUE (job_id, job_seeker_id),</w:t>
      </w:r>
      <w:r>
        <w:rPr>
          <w:rFonts w:ascii="Liberation Mono" w:hAnsi="Liberation Mono"/>
          <w:sz w:val="14"/>
        </w:rPr>
        <w:br w:type="textWrapping"/>
      </w:r>
      <w:r>
        <w:rPr>
          <w:rFonts w:ascii="Liberation Mono" w:hAnsi="Liberation Mono"/>
          <w:sz w:val="14"/>
        </w:rPr>
        <w:t xml:space="preserve">    INDEX idx_application_job_status_created (job_id, status, created_at),</w:t>
      </w:r>
      <w:r>
        <w:rPr>
          <w:rFonts w:ascii="Liberation Mono" w:hAnsi="Liberation Mono"/>
          <w:sz w:val="14"/>
        </w:rPr>
        <w:br w:type="textWrapping"/>
      </w:r>
      <w:r>
        <w:rPr>
          <w:rFonts w:ascii="Liberation Mono" w:hAnsi="Liberation Mono"/>
          <w:sz w:val="14"/>
        </w:rPr>
        <w:t xml:space="preserve">    INDEX idx_application_seeker (job_seeker_id)</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CREATE TABLE audit_log (</w:t>
      </w:r>
      <w:r>
        <w:rPr>
          <w:rFonts w:ascii="Liberation Mono" w:hAnsi="Liberation Mono"/>
          <w:sz w:val="14"/>
        </w:rPr>
        <w:br w:type="textWrapping"/>
      </w:r>
      <w:r>
        <w:rPr>
          <w:rFonts w:ascii="Liberation Mono" w:hAnsi="Liberation Mono"/>
          <w:sz w:val="14"/>
        </w:rPr>
        <w:t xml:space="preserve">    audit_log_id BIGINT AUTO_INCREMENT PRIMARY KEY,</w:t>
      </w:r>
      <w:r>
        <w:rPr>
          <w:rFonts w:ascii="Liberation Mono" w:hAnsi="Liberation Mono"/>
          <w:sz w:val="14"/>
        </w:rPr>
        <w:br w:type="textWrapping"/>
      </w:r>
      <w:r>
        <w:rPr>
          <w:rFonts w:ascii="Liberation Mono" w:hAnsi="Liberation Mono"/>
          <w:sz w:val="14"/>
        </w:rPr>
        <w:t xml:space="preserve">    actor_user_id BIGINT NULL,</w:t>
      </w:r>
      <w:r>
        <w:rPr>
          <w:rFonts w:ascii="Liberation Mono" w:hAnsi="Liberation Mono"/>
          <w:sz w:val="14"/>
        </w:rPr>
        <w:br w:type="textWrapping"/>
      </w:r>
      <w:r>
        <w:rPr>
          <w:rFonts w:ascii="Liberation Mono" w:hAnsi="Liberation Mono"/>
          <w:sz w:val="14"/>
        </w:rPr>
        <w:t xml:space="preserve">    action VARCHAR(50) NOT NULL,</w:t>
      </w:r>
      <w:r>
        <w:rPr>
          <w:rFonts w:ascii="Liberation Mono" w:hAnsi="Liberation Mono"/>
          <w:sz w:val="14"/>
        </w:rPr>
        <w:br w:type="textWrapping"/>
      </w:r>
      <w:r>
        <w:rPr>
          <w:rFonts w:ascii="Liberation Mono" w:hAnsi="Liberation Mono"/>
          <w:sz w:val="14"/>
        </w:rPr>
        <w:t xml:space="preserve">    entity_name VARCHAR(100) NOT NULL,</w:t>
      </w:r>
      <w:r>
        <w:rPr>
          <w:rFonts w:ascii="Liberation Mono" w:hAnsi="Liberation Mono"/>
          <w:sz w:val="14"/>
        </w:rPr>
        <w:br w:type="textWrapping"/>
      </w:r>
      <w:r>
        <w:rPr>
          <w:rFonts w:ascii="Liberation Mono" w:hAnsi="Liberation Mono"/>
          <w:sz w:val="14"/>
        </w:rPr>
        <w:t xml:space="preserve">    entity_id BIGINT NULL,</w:t>
      </w:r>
      <w:r>
        <w:rPr>
          <w:rFonts w:ascii="Liberation Mono" w:hAnsi="Liberation Mono"/>
          <w:sz w:val="14"/>
        </w:rPr>
        <w:br w:type="textWrapping"/>
      </w:r>
      <w:r>
        <w:rPr>
          <w:rFonts w:ascii="Liberation Mono" w:hAnsi="Liberation Mono"/>
          <w:sz w:val="14"/>
        </w:rPr>
        <w:t xml:space="preserve">    old_value JSON NULL,</w:t>
      </w:r>
      <w:r>
        <w:rPr>
          <w:rFonts w:ascii="Liberation Mono" w:hAnsi="Liberation Mono"/>
          <w:sz w:val="14"/>
        </w:rPr>
        <w:br w:type="textWrapping"/>
      </w:r>
      <w:r>
        <w:rPr>
          <w:rFonts w:ascii="Liberation Mono" w:hAnsi="Liberation Mono"/>
          <w:sz w:val="14"/>
        </w:rPr>
        <w:t xml:space="preserve">    new_value JSON NULL,</w:t>
      </w:r>
      <w:r>
        <w:rPr>
          <w:rFonts w:ascii="Liberation Mono" w:hAnsi="Liberation Mono"/>
          <w:sz w:val="14"/>
        </w:rPr>
        <w:br w:type="textWrapping"/>
      </w:r>
      <w:r>
        <w:rPr>
          <w:rFonts w:ascii="Liberation Mono" w:hAnsi="Liberation Mono"/>
          <w:sz w:val="14"/>
        </w:rPr>
        <w:t xml:space="preserve">    ip_address VARCHAR(45) NULL,</w:t>
      </w:r>
      <w:r>
        <w:rPr>
          <w:rFonts w:ascii="Liberation Mono" w:hAnsi="Liberation Mono"/>
          <w:sz w:val="14"/>
        </w:rPr>
        <w:br w:type="textWrapping"/>
      </w:r>
      <w:r>
        <w:rPr>
          <w:rFonts w:ascii="Liberation Mono" w:hAnsi="Liberation Mono"/>
          <w:sz w:val="14"/>
        </w:rPr>
        <w:t xml:space="preserve">    user_agent VARCHAR(500) NULL,</w:t>
      </w:r>
      <w:r>
        <w:rPr>
          <w:rFonts w:ascii="Liberation Mono" w:hAnsi="Liberation Mono"/>
          <w:sz w:val="14"/>
        </w:rPr>
        <w:br w:type="textWrapping"/>
      </w:r>
      <w:r>
        <w:rPr>
          <w:rFonts w:ascii="Liberation Mono" w:hAnsi="Liberation Mono"/>
          <w:sz w:val="14"/>
        </w:rPr>
        <w:t xml:space="preserve">    created_at DATETIME NOT NULL DEFAULT CURRENT_TIMESTAMP,</w:t>
      </w:r>
      <w:r>
        <w:rPr>
          <w:rFonts w:ascii="Liberation Mono" w:hAnsi="Liberation Mono"/>
          <w:sz w:val="14"/>
        </w:rPr>
        <w:br w:type="textWrapping"/>
      </w:r>
      <w:r>
        <w:rPr>
          <w:rFonts w:ascii="Liberation Mono" w:hAnsi="Liberation Mono"/>
          <w:sz w:val="14"/>
        </w:rPr>
        <w:t xml:space="preserve">    CONSTRAINT fk_audit_actor FOREIGN KEY (actor_user_id)</w:t>
      </w:r>
      <w:r>
        <w:rPr>
          <w:rFonts w:ascii="Liberation Mono" w:hAnsi="Liberation Mono"/>
          <w:sz w:val="14"/>
        </w:rPr>
        <w:br w:type="textWrapping"/>
      </w:r>
      <w:r>
        <w:rPr>
          <w:rFonts w:ascii="Liberation Mono" w:hAnsi="Liberation Mono"/>
          <w:sz w:val="14"/>
        </w:rPr>
        <w:t xml:space="preserve">        REFERENCES users(user_id) ON DELETE SET NULL,</w:t>
      </w:r>
      <w:r>
        <w:rPr>
          <w:rFonts w:ascii="Liberation Mono" w:hAnsi="Liberation Mono"/>
          <w:sz w:val="14"/>
        </w:rPr>
        <w:br w:type="textWrapping"/>
      </w:r>
      <w:r>
        <w:rPr>
          <w:rFonts w:ascii="Liberation Mono" w:hAnsi="Liberation Mono"/>
          <w:sz w:val="14"/>
        </w:rPr>
        <w:t xml:space="preserve">    INDEX idx_audit_actor_created (actor_user_id, created_at),</w:t>
      </w:r>
      <w:r>
        <w:rPr>
          <w:rFonts w:ascii="Liberation Mono" w:hAnsi="Liberation Mono"/>
          <w:sz w:val="14"/>
        </w:rPr>
        <w:br w:type="textWrapping"/>
      </w:r>
      <w:r>
        <w:rPr>
          <w:rFonts w:ascii="Liberation Mono" w:hAnsi="Liberation Mono"/>
          <w:sz w:val="14"/>
        </w:rPr>
        <w:t xml:space="preserve">    INDEX idx_audit_entity_created (entity_name, entity_id, created_at),</w:t>
      </w:r>
      <w:r>
        <w:rPr>
          <w:rFonts w:ascii="Liberation Mono" w:hAnsi="Liberation Mono"/>
          <w:sz w:val="14"/>
        </w:rPr>
        <w:br w:type="textWrapping"/>
      </w:r>
      <w:r>
        <w:rPr>
          <w:rFonts w:ascii="Liberation Mono" w:hAnsi="Liberation Mono"/>
          <w:sz w:val="14"/>
        </w:rPr>
        <w:t xml:space="preserve">    INDEX idx_audit_action_created (action, created_at)</w:t>
      </w:r>
      <w:r>
        <w:rPr>
          <w:rFonts w:ascii="Liberation Mono" w:hAnsi="Liberation Mono"/>
          <w:sz w:val="14"/>
        </w:rPr>
        <w:br w:type="textWrapping"/>
      </w:r>
      <w:r>
        <w:rPr>
          <w:rFonts w:ascii="Liberation Mono" w:hAnsi="Liberation Mono"/>
          <w:sz w:val="14"/>
        </w:rPr>
        <w:t>);</w:t>
      </w:r>
      <w:r>
        <w:rPr>
          <w:rFonts w:ascii="Liberation Mono" w:hAnsi="Liberation Mono"/>
          <w:sz w:val="14"/>
        </w:rPr>
        <w:br w:type="textWrapping"/>
      </w:r>
      <w:r>
        <w:rPr>
          <w:rFonts w:ascii="Liberation Mono" w:hAnsi="Liberation Mono"/>
          <w:sz w:val="14"/>
        </w:rPr>
        <w:br w:type="textWrapping"/>
      </w:r>
      <w:r>
        <w:rPr>
          <w:rFonts w:ascii="Liberation Mono" w:hAnsi="Liberation Mono"/>
          <w:sz w:val="14"/>
        </w:rPr>
        <w:t>INSERT INTO user_types (user_type_name)</w:t>
      </w:r>
      <w:r>
        <w:rPr>
          <w:rFonts w:ascii="Liberation Mono" w:hAnsi="Liberation Mono"/>
          <w:sz w:val="14"/>
        </w:rPr>
        <w:br w:type="textWrapping"/>
      </w:r>
      <w:r>
        <w:rPr>
          <w:rFonts w:ascii="Liberation Mono" w:hAnsi="Liberation Mono"/>
          <w:sz w:val="14"/>
        </w:rPr>
        <w:t>VALUES ('ADMIN'), ('RECRUITER'), ('JOB_SEEKER');</w:t>
      </w:r>
    </w:p>
    <w:p w14:paraId="2A635E81">
      <w:pPr>
        <w:pStyle w:val="2"/>
      </w:pPr>
      <w:r>
        <w:t>PHỤ LỤC B. MAPPING NHANH SANG SPRING DATA JPA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9"/>
        <w:gridCol w:w="6431"/>
      </w:tblGrid>
      <w:tr w14:paraId="5083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1936D87E">
            <w:pPr>
              <w:spacing w:after="0" w:line="240" w:lineRule="auto"/>
              <w:jc w:val="center"/>
            </w:pPr>
            <w:r>
              <w:rPr>
                <w:rFonts w:ascii="Arial" w:hAnsi="Arial"/>
                <w:b/>
                <w:color w:val="FFFFFF"/>
                <w:sz w:val="17"/>
              </w:rPr>
              <w:t>Nhóm</w:t>
            </w:r>
          </w:p>
        </w:tc>
        <w:tc>
          <w:tcPr>
            <w:tcW w:w="511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1F4E78"/>
            <w:vAlign w:val="center"/>
          </w:tcPr>
          <w:p w14:paraId="23AE78FB">
            <w:pPr>
              <w:spacing w:after="0" w:line="240" w:lineRule="auto"/>
              <w:jc w:val="center"/>
            </w:pPr>
            <w:r>
              <w:rPr>
                <w:rFonts w:ascii="Arial" w:hAnsi="Arial"/>
                <w:b/>
                <w:color w:val="FFFFFF"/>
                <w:sz w:val="17"/>
              </w:rPr>
              <w:t>Khuyến nghị mapping</w:t>
            </w:r>
          </w:p>
        </w:tc>
      </w:tr>
      <w:tr w14:paraId="579C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830AC20">
            <w:pPr>
              <w:spacing w:after="0" w:line="240" w:lineRule="auto"/>
            </w:pPr>
            <w:r>
              <w:rPr>
                <w:rFonts w:ascii="Arial" w:hAnsi="Arial"/>
                <w:sz w:val="17"/>
              </w:rPr>
              <w:t>User ↔ UserType</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7B6204B">
            <w:pPr>
              <w:spacing w:after="0" w:line="240" w:lineRule="auto"/>
            </w:pPr>
            <w:r>
              <w:rPr>
                <w:rFonts w:ascii="Arial" w:hAnsi="Arial"/>
                <w:sz w:val="17"/>
              </w:rPr>
              <w:t>User @ManyToOne; UserType @OneToMany.</w:t>
            </w:r>
          </w:p>
        </w:tc>
      </w:tr>
      <w:tr w14:paraId="1213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7F6EED5">
            <w:pPr>
              <w:spacing w:after="0" w:line="240" w:lineRule="auto"/>
            </w:pPr>
            <w:r>
              <w:rPr>
                <w:rFonts w:ascii="Arial" w:hAnsi="Arial"/>
                <w:sz w:val="17"/>
              </w:rPr>
              <w:t>User ↔ Profile</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6D4AA56">
            <w:pPr>
              <w:spacing w:after="0" w:line="240" w:lineRule="auto"/>
            </w:pPr>
            <w:r>
              <w:rPr>
                <w:rFonts w:ascii="Arial" w:hAnsi="Arial"/>
                <w:sz w:val="17"/>
              </w:rPr>
              <w:t>Profile dùng @MapsId + @OneToOne để user_id vừa là PK vừa là FK.</w:t>
            </w:r>
          </w:p>
        </w:tc>
      </w:tr>
      <w:tr w14:paraId="0C02F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4F8B1DE6">
            <w:pPr>
              <w:spacing w:after="0" w:line="240" w:lineRule="auto"/>
            </w:pPr>
            <w:r>
              <w:rPr>
                <w:rFonts w:ascii="Arial" w:hAnsi="Arial"/>
                <w:sz w:val="17"/>
              </w:rPr>
              <w:t>User ↔ RefreshToken</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7F5497F">
            <w:pPr>
              <w:spacing w:after="0" w:line="240" w:lineRule="auto"/>
            </w:pPr>
            <w:r>
              <w:rPr>
                <w:rFonts w:ascii="Arial" w:hAnsi="Arial"/>
                <w:sz w:val="17"/>
              </w:rPr>
              <w:t>RefreshToken @ManyToOne User; User có thể @OneToMany hoặc không khai báo collection nếu không cần.</w:t>
            </w:r>
          </w:p>
        </w:tc>
      </w:tr>
      <w:tr w14:paraId="2A94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1E32AFE8">
            <w:pPr>
              <w:spacing w:after="0" w:line="240" w:lineRule="auto"/>
            </w:pPr>
            <w:r>
              <w:rPr>
                <w:rFonts w:ascii="Arial" w:hAnsi="Arial"/>
                <w:sz w:val="17"/>
              </w:rPr>
              <w:t>User ↔ VerificationOtp</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7E34BF5A">
            <w:pPr>
              <w:spacing w:after="0" w:line="240" w:lineRule="auto"/>
            </w:pPr>
            <w:r>
              <w:rPr>
                <w:rFonts w:ascii="Arial" w:hAnsi="Arial"/>
                <w:sz w:val="17"/>
              </w:rPr>
              <w:t>@OneToOne; unique user_id.</w:t>
            </w:r>
          </w:p>
        </w:tc>
      </w:tr>
      <w:tr w14:paraId="6C89A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33832393">
            <w:pPr>
              <w:spacing w:after="0" w:line="240" w:lineRule="auto"/>
            </w:pPr>
            <w:r>
              <w:rPr>
                <w:rFonts w:ascii="Arial" w:hAnsi="Arial"/>
                <w:sz w:val="17"/>
              </w:rPr>
              <w:t>Recruiter ↔ Company</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2607D6E">
            <w:pPr>
              <w:spacing w:after="0" w:line="240" w:lineRule="auto"/>
            </w:pPr>
            <w:r>
              <w:rPr>
                <w:rFonts w:ascii="Arial" w:hAnsi="Arial"/>
                <w:sz w:val="17"/>
              </w:rPr>
              <w:t>Dùng entity CompanyMember thay vì @ManyToMany trực tiếp vì cần role và is_active.</w:t>
            </w:r>
          </w:p>
        </w:tc>
      </w:tr>
      <w:tr w14:paraId="6D80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5F9391F7">
            <w:pPr>
              <w:spacing w:after="0" w:line="240" w:lineRule="auto"/>
            </w:pPr>
            <w:r>
              <w:rPr>
                <w:rFonts w:ascii="Arial" w:hAnsi="Arial"/>
                <w:sz w:val="17"/>
              </w:rPr>
              <w:t>Job ↔ Skill</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324821D">
            <w:pPr>
              <w:spacing w:after="0" w:line="240" w:lineRule="auto"/>
            </w:pPr>
            <w:r>
              <w:rPr>
                <w:rFonts w:ascii="Arial" w:hAnsi="Arial"/>
                <w:sz w:val="17"/>
              </w:rPr>
              <w:t>Dùng entity JobRequiredSkill vì cần importance.</w:t>
            </w:r>
          </w:p>
        </w:tc>
      </w:tr>
      <w:tr w14:paraId="17BE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0EED514E">
            <w:pPr>
              <w:spacing w:after="0" w:line="240" w:lineRule="auto"/>
            </w:pPr>
            <w:r>
              <w:rPr>
                <w:rFonts w:ascii="Arial" w:hAnsi="Arial"/>
                <w:sz w:val="17"/>
              </w:rPr>
              <w:t>JobSeeker ↔ Skill</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7BED07EF">
            <w:pPr>
              <w:spacing w:after="0" w:line="240" w:lineRule="auto"/>
            </w:pPr>
            <w:r>
              <w:rPr>
                <w:rFonts w:ascii="Arial" w:hAnsi="Arial"/>
                <w:sz w:val="17"/>
              </w:rPr>
              <w:t>Dùng entity JobSeekerSkill vì cần experienceLevel và yearsOfExperience.</w:t>
            </w:r>
          </w:p>
        </w:tc>
      </w:tr>
      <w:tr w14:paraId="0C26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399926E2">
            <w:pPr>
              <w:spacing w:after="0" w:line="240" w:lineRule="auto"/>
            </w:pPr>
            <w:r>
              <w:rPr>
                <w:rFonts w:ascii="Arial" w:hAnsi="Arial"/>
                <w:sz w:val="17"/>
              </w:rPr>
              <w:t>Saved Job</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49F2E714">
            <w:pPr>
              <w:spacing w:after="0" w:line="240" w:lineRule="auto"/>
            </w:pPr>
            <w:r>
              <w:rPr>
                <w:rFonts w:ascii="Arial" w:hAnsi="Arial"/>
                <w:sz w:val="17"/>
              </w:rPr>
              <w:t>Entity composite key hoặc @EmbeddedId cho (user_id, job_id).</w:t>
            </w:r>
          </w:p>
        </w:tc>
      </w:tr>
      <w:tr w14:paraId="67A1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6D0216E6">
            <w:pPr>
              <w:spacing w:after="0" w:line="240" w:lineRule="auto"/>
            </w:pPr>
            <w:r>
              <w:rPr>
                <w:rFonts w:ascii="Arial" w:hAnsi="Arial"/>
                <w:sz w:val="17"/>
              </w:rPr>
              <w:t>Application</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vAlign w:val="top"/>
          </w:tcPr>
          <w:p w14:paraId="54252DE1">
            <w:pPr>
              <w:spacing w:after="0" w:line="240" w:lineRule="auto"/>
            </w:pPr>
            <w:r>
              <w:rPr>
                <w:rFonts w:ascii="Arial" w:hAnsi="Arial"/>
                <w:sz w:val="17"/>
              </w:rPr>
              <w:t>Entity riêng có unique(job_id, job_seeker_id), không dùng ManyToMany trực tiếp.</w:t>
            </w:r>
          </w:p>
        </w:tc>
      </w:tr>
      <w:tr w14:paraId="29576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6E70CC4D">
            <w:pPr>
              <w:spacing w:after="0" w:line="240" w:lineRule="auto"/>
            </w:pPr>
            <w:r>
              <w:rPr>
                <w:rFonts w:ascii="Arial" w:hAnsi="Arial"/>
                <w:sz w:val="17"/>
              </w:rPr>
              <w:t>Soft delete</w:t>
            </w:r>
          </w:p>
        </w:tc>
        <w:tc>
          <w:tcPr>
            <w:tcW w:w="8352" w:type="dxa"/>
            <w:tcBorders>
              <w:top w:val="single" w:color="AFC4D6" w:sz="4" w:space="0"/>
              <w:left w:val="single" w:color="AFC4D6" w:sz="4" w:space="0"/>
              <w:bottom w:val="single" w:color="AFC4D6" w:sz="4" w:space="0"/>
              <w:right w:val="single" w:color="AFC4D6" w:sz="4" w:space="0"/>
              <w:insideH w:val="single" w:sz="4" w:space="0"/>
              <w:insideV w:val="single" w:sz="4" w:space="0"/>
            </w:tcBorders>
            <w:shd w:val="clear" w:color="auto" w:fill="EEF5FA"/>
            <w:vAlign w:val="top"/>
          </w:tcPr>
          <w:p w14:paraId="0C350A10">
            <w:pPr>
              <w:spacing w:after="0" w:line="240" w:lineRule="auto"/>
            </w:pPr>
            <w:r>
              <w:rPr>
                <w:rFonts w:ascii="Arial" w:hAnsi="Arial"/>
                <w:sz w:val="17"/>
              </w:rPr>
              <w:t>Không cascade xóa dữ liệu lịch sử; Service đặt deleted_at/is_active. Có thể dùng @SQLRestriction hoặc query điều kiện rõ ràng.</w:t>
            </w:r>
          </w:p>
        </w:tc>
      </w:tr>
    </w:tbl>
    <w:p w14:paraId="0EDB9E13">
      <w:pPr>
        <w:spacing w:after="20"/>
      </w:pP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Liberation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1B057">
    <w:pPr>
      <w:pStyle w:val="18"/>
      <w:jc w:val="center"/>
    </w:pPr>
    <w:r>
      <w:rPr>
        <w:rFonts w:ascii="Arial" w:hAnsi="Arial"/>
        <w:sz w:val="18"/>
      </w:rPr>
      <w:t xml:space="preserve">Trang </w:t>
    </w:r>
    <w:r>
      <w:rPr>
        <w:rFonts w:ascii="Arial" w:hAnsi="Arial"/>
        <w:sz w:val="18"/>
      </w:rPr>
      <w:fldChar w:fldCharType="begin"/>
    </w:r>
    <w:r>
      <w:rPr>
        <w:rFonts w:ascii="Arial" w:hAnsi="Arial"/>
        <w:sz w:val="18"/>
      </w:rPr>
      <w:instrText xml:space="preserve"> PAGE </w:instrText>
    </w:r>
    <w:r>
      <w:rPr>
        <w:rFonts w:ascii="Arial" w:hAnsi="Arial"/>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453897"/>
    <w:rsid w:val="3ABF1760"/>
    <w:rsid w:val="6443678C"/>
    <w:rsid w:val="78A000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160" w:after="100"/>
      <w:outlineLvl w:val="0"/>
    </w:pPr>
    <w:rPr>
      <w:rFonts w:asciiTheme="majorHAnsi" w:hAnsiTheme="majorHAnsi" w:eastAsiaTheme="majorEastAsia" w:cstheme="majorBidi"/>
      <w:b/>
      <w:bCs/>
      <w:color w:val="1F4E78"/>
      <w:sz w:val="32"/>
      <w:szCs w:val="28"/>
    </w:rPr>
  </w:style>
  <w:style w:type="paragraph" w:styleId="3">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color w:val="1F4E78"/>
      <w:sz w:val="26"/>
      <w:szCs w:val="26"/>
    </w:rPr>
  </w:style>
  <w:style w:type="paragraph" w:styleId="4">
    <w:name w:val="heading 3"/>
    <w:basedOn w:val="1"/>
    <w:next w:val="1"/>
    <w:link w:val="140"/>
    <w:unhideWhenUsed/>
    <w:qFormat/>
    <w:uiPriority w:val="9"/>
    <w:pPr>
      <w:keepNext/>
      <w:keepLines/>
      <w:spacing w:before="160" w:after="100"/>
      <w:outlineLvl w:val="2"/>
    </w:pPr>
    <w:rPr>
      <w:rFonts w:asciiTheme="majorHAnsi" w:hAnsiTheme="majorHAnsi" w:eastAsiaTheme="majorEastAsia" w:cstheme="majorBidi"/>
      <w:b/>
      <w:bCs/>
      <w:color w:val="17365D"/>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qFormat/>
    <w:uiPriority w:val="0"/>
    <w:pPr>
      <w:shd w:val="clear" w:fill="F5F5F5"/>
      <w:spacing w:before="0" w:after="0" w:line="276" w:lineRule="auto"/>
      <w:ind w:left="216" w:right="216"/>
    </w:pPr>
    <w:rPr>
      <w:rFonts w:ascii="Liberation Mono" w:hAnsi="Liberation Mono" w:eastAsiaTheme="minorEastAsia" w:cstheme="minorBidi"/>
      <w:sz w:val="1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4683</Words>
  <Characters>29203</Characters>
  <Lines>0</Lines>
  <Paragraphs>0</Paragraphs>
  <TotalTime>53</TotalTime>
  <ScaleCrop>false</ScaleCrop>
  <LinksUpToDate>false</LinksUpToDate>
  <CharactersWithSpaces>33343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Ngo Thai Anh Hao</dc:creator>
  <dc:description>generated by python-docx</dc:description>
  <cp:keywords>Job Portal, Database, MySQL, Spring Boot, SRS, JPA</cp:keywords>
  <cp:lastModifiedBy>05_Anh Hào</cp:lastModifiedBy>
  <dcterms:modified xsi:type="dcterms:W3CDTF">2026-08-22T17:46:21Z</dcterms:modified>
  <dc:subject>Database design companion for Job Portal Backend SRS v1.3</dc:subject>
  <dc:title>Job Portal Database Design Specification v1.0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eyJoZGlkIjoiZGMxZmJjM2Q4MjMyOTIxYjU4M2YxNzFlNWM1YzljNzAiLCJ1c2VySWQiOiIxMzkxOTE0NjQzODIwIn0=</vt:lpwstr>
  </property>
  <property fmtid="{D5CDD505-2E9C-101B-9397-08002B2CF9AE}" pid="3" name="KSOProductBuildVer">
    <vt:lpwstr>1033-12.1.0.28032</vt:lpwstr>
  </property>
  <property fmtid="{D5CDD505-2E9C-101B-9397-08002B2CF9AE}" pid="4" name="ICV">
    <vt:lpwstr>D9767AEBE883414EAC59C74591C35EC9_12</vt:lpwstr>
  </property>
</Properties>
</file>